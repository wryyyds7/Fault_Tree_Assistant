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26090">
      <w:pPr>
        <w:jc w:val="center"/>
      </w:pPr>
      <w:bookmarkStart w:id="0" w:name="_Hlk162212653"/>
      <w:r>
        <w:t>知识竞赛初赛题库</w:t>
      </w:r>
      <w:bookmarkEnd w:id="0"/>
    </w:p>
    <w:p w14:paraId="47EF36D9">
      <w:pPr>
        <w:pStyle w:val="20"/>
        <w:numPr>
          <w:ilvl w:val="0"/>
          <w:numId w:val="2"/>
        </w:numPr>
      </w:pPr>
      <w:r>
        <w:t>单选题</w:t>
      </w:r>
    </w:p>
    <w:p w14:paraId="72F0DA07">
      <w:pPr>
        <w:rPr>
          <w:rFonts w:hint="eastAsia" w:ascii="宋体" w:hAnsi="宋体" w:cs="宋体"/>
          <w:szCs w:val="21"/>
        </w:rPr>
      </w:pPr>
      <w:r>
        <w:rPr>
          <w:b/>
        </w:rPr>
        <w:t>1、</w:t>
      </w:r>
      <w:r>
        <w:t>1921年7月23日至8月初</w:t>
      </w:r>
      <w:r>
        <w:rPr>
          <w:rFonts w:hint="eastAsia"/>
        </w:rPr>
        <w:t>，</w:t>
      </w:r>
      <w:r>
        <w:t>中国共产党第一次全国代表大会先后在____召开。</w:t>
      </w:r>
    </w:p>
    <w:p w14:paraId="74FFBABC">
      <w:r>
        <w:t>A. 上海、天津</w:t>
      </w:r>
    </w:p>
    <w:p w14:paraId="511A4CF6">
      <w:r>
        <w:t>B. 上海、嘉兴</w:t>
      </w:r>
    </w:p>
    <w:p w14:paraId="20AFFB38">
      <w:r>
        <w:t>C. 北京、上海</w:t>
      </w:r>
    </w:p>
    <w:p w14:paraId="572FE2B2">
      <w:r>
        <w:t>【答案】：B</w:t>
      </w:r>
    </w:p>
    <w:p w14:paraId="5D5C862E">
      <w:pPr>
        <w:rPr>
          <w:rFonts w:hint="eastAsia" w:ascii="宋体" w:hAnsi="宋体" w:cs="宋体"/>
          <w:szCs w:val="21"/>
        </w:rPr>
      </w:pPr>
      <w:r>
        <w:rPr>
          <w:b/>
        </w:rPr>
        <w:t>2、</w:t>
      </w:r>
      <w:r>
        <w:t>____标志着中国工人阶级开始以独立的政治力量登上了历史舞台。</w:t>
      </w:r>
    </w:p>
    <w:p w14:paraId="47C291F0">
      <w:r>
        <w:t>A. 中国共产党的成立</w:t>
      </w:r>
    </w:p>
    <w:p w14:paraId="0CF92041">
      <w:r>
        <w:t>B. 五四运动</w:t>
      </w:r>
    </w:p>
    <w:p w14:paraId="2F7A091E">
      <w:r>
        <w:t>C. 二七大罢工</w:t>
      </w:r>
    </w:p>
    <w:p w14:paraId="2A8236AB">
      <w:r>
        <w:t>【答案】：B</w:t>
      </w:r>
    </w:p>
    <w:p w14:paraId="081D9DCB">
      <w:pPr>
        <w:rPr>
          <w:highlight w:val="red"/>
        </w:rPr>
      </w:pPr>
      <w:r>
        <w:rPr>
          <w:b/>
        </w:rPr>
        <w:t>3、</w:t>
      </w:r>
      <w:r>
        <w:t>2026年十四届全国人大四次会议的开幕时间和地点是____</w:t>
      </w:r>
      <w:r>
        <w:rPr>
          <w:rFonts w:hint="eastAsia"/>
        </w:rPr>
        <w:t>。</w:t>
      </w:r>
    </w:p>
    <w:p w14:paraId="5ED59D00">
      <w:r>
        <w:t>A. 2026年3月4日，北京人民大会堂</w:t>
      </w:r>
    </w:p>
    <w:p w14:paraId="61C75E13">
      <w:r>
        <w:t>B. 2026年3月5日，北京人民大会堂</w:t>
      </w:r>
    </w:p>
    <w:p w14:paraId="1CED1599">
      <w:r>
        <w:t>C. 2026年3月6日，北京人民大会堂</w:t>
      </w:r>
    </w:p>
    <w:p w14:paraId="0C9DF81F">
      <w:r>
        <w:t>D. 2026年3月5日，北京国家会议中心</w:t>
      </w:r>
    </w:p>
    <w:p w14:paraId="41C3D6A5">
      <w:r>
        <w:t>【答案】：B</w:t>
      </w:r>
    </w:p>
    <w:p w14:paraId="42592541">
      <w:pPr>
        <w:rPr>
          <w:rFonts w:hint="eastAsia" w:ascii="宋体" w:hAnsi="宋体" w:cs="宋体"/>
          <w:szCs w:val="21"/>
        </w:rPr>
      </w:pPr>
      <w:r>
        <w:rPr>
          <w:b/>
        </w:rPr>
        <w:t>4、</w:t>
      </w:r>
      <w:r>
        <w:rPr>
          <w:rFonts w:hint="eastAsia"/>
        </w:rPr>
        <w:t>“中国共产党”</w:t>
      </w:r>
      <w:r>
        <w:t>这一称谓的最早提出者是____。</w:t>
      </w:r>
    </w:p>
    <w:p w14:paraId="1724F04C">
      <w:r>
        <w:t>A. 蔡和森</w:t>
      </w:r>
    </w:p>
    <w:p w14:paraId="60F2EB8F">
      <w:r>
        <w:t>B. 毛泽东</w:t>
      </w:r>
    </w:p>
    <w:p w14:paraId="327974B6">
      <w:r>
        <w:t>C. 陈独秀</w:t>
      </w:r>
    </w:p>
    <w:p w14:paraId="7F821B35">
      <w:r>
        <w:t>【答案】：A</w:t>
      </w:r>
    </w:p>
    <w:p w14:paraId="281689CC">
      <w:pPr>
        <w:rPr>
          <w:rFonts w:hint="eastAsia" w:ascii="宋体" w:hAnsi="宋体" w:cs="宋体"/>
          <w:szCs w:val="21"/>
        </w:rPr>
      </w:pPr>
      <w:r>
        <w:rPr>
          <w:b/>
        </w:rPr>
        <w:t>5、</w:t>
      </w:r>
      <w:r>
        <w:t>____标志着第一次国共合作正式建立。</w:t>
      </w:r>
    </w:p>
    <w:p w14:paraId="26DDEC0B">
      <w:r>
        <w:t>A. 国民党第一次全国代表大会的召开</w:t>
      </w:r>
    </w:p>
    <w:p w14:paraId="680BF3CD">
      <w:r>
        <w:t>B. 黄埔军校的建立</w:t>
      </w:r>
    </w:p>
    <w:p w14:paraId="03938B8A">
      <w:r>
        <w:t>C. 北伐战争的开始</w:t>
      </w:r>
    </w:p>
    <w:p w14:paraId="549E252E">
      <w:r>
        <w:t>【答案】：A</w:t>
      </w:r>
    </w:p>
    <w:p w14:paraId="0D009310">
      <w:pPr>
        <w:rPr>
          <w:rFonts w:hint="eastAsia" w:ascii="宋体" w:hAnsi="宋体" w:cs="宋体"/>
          <w:szCs w:val="21"/>
        </w:rPr>
      </w:pPr>
      <w:r>
        <w:rPr>
          <w:b/>
        </w:rPr>
        <w:t>6、</w:t>
      </w:r>
      <w:r>
        <w:t>第一次国共合作建立后</w:t>
      </w:r>
      <w:r>
        <w:rPr>
          <w:rFonts w:hint="eastAsia"/>
        </w:rPr>
        <w:t>，</w:t>
      </w:r>
      <w:r>
        <w:t>国民党的性质演变为____。</w:t>
      </w:r>
    </w:p>
    <w:p w14:paraId="55E7DBB2">
      <w:r>
        <w:t>A. 代表工农利益的政党</w:t>
      </w:r>
    </w:p>
    <w:p w14:paraId="1ADC3A61">
      <w:r>
        <w:t>B. 资产阶级政党</w:t>
      </w:r>
    </w:p>
    <w:p w14:paraId="421E75E6">
      <w:r>
        <w:t>C. 工人、农民、小资产阶级和民族资产阶级的革命联盟</w:t>
      </w:r>
    </w:p>
    <w:p w14:paraId="428A9400">
      <w:r>
        <w:t>【答案】：C</w:t>
      </w:r>
    </w:p>
    <w:p w14:paraId="0E651624">
      <w:pPr>
        <w:rPr>
          <w:rFonts w:hint="eastAsia" w:ascii="宋体" w:hAnsi="宋体" w:cs="宋体"/>
          <w:szCs w:val="21"/>
        </w:rPr>
      </w:pPr>
      <w:r>
        <w:rPr>
          <w:b/>
        </w:rPr>
        <w:t>7、</w:t>
      </w:r>
      <w:r>
        <w:t>五四运动是____运动。</w:t>
      </w:r>
    </w:p>
    <w:p w14:paraId="2B852485">
      <w:r>
        <w:t>A. 中共领导的中国人民的反帝爱国</w:t>
      </w:r>
    </w:p>
    <w:p w14:paraId="6FD15B25">
      <w:r>
        <w:t>B. 反帝反封建的民主革命</w:t>
      </w:r>
    </w:p>
    <w:p w14:paraId="7732B89E">
      <w:r>
        <w:t>C. 无产阶级革命</w:t>
      </w:r>
    </w:p>
    <w:p w14:paraId="25E8DE1A">
      <w:r>
        <w:t>【答案】：A</w:t>
      </w:r>
    </w:p>
    <w:p w14:paraId="17562840">
      <w:pPr>
        <w:rPr>
          <w:rFonts w:hint="eastAsia" w:ascii="宋体" w:hAnsi="宋体" w:cs="宋体"/>
          <w:szCs w:val="21"/>
        </w:rPr>
      </w:pPr>
      <w:r>
        <w:rPr>
          <w:b/>
        </w:rPr>
        <w:t>8、</w:t>
      </w:r>
      <w:r>
        <w:t>标志着中国共产党开始独立领导革命战争和创建人民军队的事件是____ 。</w:t>
      </w:r>
    </w:p>
    <w:p w14:paraId="19166489">
      <w:r>
        <w:t>A. 南昌起义</w:t>
      </w:r>
    </w:p>
    <w:p w14:paraId="27FE8E2C">
      <w:r>
        <w:t>B. 广州起义</w:t>
      </w:r>
    </w:p>
    <w:p w14:paraId="0DBCD561">
      <w:r>
        <w:t>C. 秋收起义</w:t>
      </w:r>
    </w:p>
    <w:p w14:paraId="6EDC70EE">
      <w:r>
        <w:t>【答案】：A</w:t>
      </w:r>
    </w:p>
    <w:p w14:paraId="7D7A87DC">
      <w:pPr>
        <w:rPr>
          <w:rFonts w:hint="eastAsia" w:ascii="宋体" w:hAnsi="宋体" w:cs="宋体"/>
          <w:szCs w:val="21"/>
        </w:rPr>
      </w:pPr>
      <w:r>
        <w:rPr>
          <w:b/>
        </w:rPr>
        <w:t>9、</w:t>
      </w:r>
      <w:r>
        <w:t>____从组织上确立了党对军队的绝对领导</w:t>
      </w:r>
      <w:r>
        <w:rPr>
          <w:rFonts w:hint="eastAsia"/>
        </w:rPr>
        <w:t>，</w:t>
      </w:r>
      <w:r>
        <w:t>为建立一支无产阶级领导下的新型人民军队奠定了基础。</w:t>
      </w:r>
    </w:p>
    <w:p w14:paraId="02999C59">
      <w:r>
        <w:t>A. 井冈山会师</w:t>
      </w:r>
    </w:p>
    <w:p w14:paraId="30D34DF6">
      <w:r>
        <w:t>B. 工农武装割据</w:t>
      </w:r>
    </w:p>
    <w:p w14:paraId="49968378">
      <w:r>
        <w:t>C. 三湾改编</w:t>
      </w:r>
    </w:p>
    <w:p w14:paraId="0CC4CCD9">
      <w:r>
        <w:t>【答案】：C</w:t>
      </w:r>
    </w:p>
    <w:p w14:paraId="2FAAE85F">
      <w:pPr>
        <w:rPr>
          <w:rFonts w:hint="eastAsia" w:ascii="宋体" w:hAnsi="宋体" w:cs="宋体"/>
          <w:color w:val="333333"/>
          <w:szCs w:val="21"/>
          <w:shd w:val="clear" w:color="auto" w:fill="FFFFFF"/>
        </w:rPr>
      </w:pPr>
      <w:r>
        <w:rPr>
          <w:b/>
        </w:rPr>
        <w:t>10、</w:t>
      </w:r>
      <w:r>
        <w:t>五四运动爆发的直接原因是____。</w:t>
      </w:r>
      <w:r>
        <w:br w:type="textWrapping"/>
      </w:r>
      <w:r>
        <w:t>A.国十月革命胜利的影响</w:t>
      </w:r>
    </w:p>
    <w:p w14:paraId="1E600591">
      <w:pPr>
        <w:rPr>
          <w:shd w:val="clear" w:color="auto" w:fill="FFFFFF"/>
        </w:rPr>
      </w:pPr>
      <w:r>
        <w:t>B. 巴黎和会上中国外交的失败</w:t>
      </w:r>
      <w:r>
        <w:br w:type="textWrapping"/>
      </w:r>
      <w:r>
        <w:t>C.中国人民与封建军阀矛盾加剧</w:t>
      </w:r>
    </w:p>
    <w:p w14:paraId="7031CB69">
      <w:pPr>
        <w:rPr>
          <w:shd w:val="clear" w:color="auto" w:fill="FFFFFF"/>
        </w:rPr>
      </w:pPr>
      <w:r>
        <w:t>D. 中国无产阶级队伍的壮大</w:t>
      </w:r>
    </w:p>
    <w:p w14:paraId="1D5750B3">
      <w:r>
        <w:t>【答案】：B</w:t>
      </w:r>
      <w:r>
        <w:br w:type="textWrapping"/>
      </w:r>
      <w:r>
        <w:rPr>
          <w:b/>
          <w:bCs/>
        </w:rPr>
        <w:t>11、</w:t>
      </w:r>
      <w:r>
        <w:t>五四运动在中心转移到上海后，发展为全国性的群众爱国运动，这充分说明____。</w:t>
      </w:r>
      <w:r>
        <w:br w:type="textWrapping"/>
      </w:r>
      <w:r>
        <w:t xml:space="preserve">A.上海是最早发生工人罢工的城市 </w:t>
      </w:r>
    </w:p>
    <w:p w14:paraId="09336F40">
      <w:pPr>
        <w:rPr>
          <w:shd w:val="clear" w:color="auto" w:fill="FFFFFF"/>
        </w:rPr>
      </w:pPr>
      <w:r>
        <w:t>B. 五四运动属于资产阶级民主革命</w:t>
      </w:r>
      <w:r>
        <w:br w:type="textWrapping"/>
      </w:r>
      <w:r>
        <w:t>C.五四运动具有反帝反封建性质</w:t>
      </w:r>
    </w:p>
    <w:p w14:paraId="2F701ACA">
      <w:r>
        <w:t>D. 五四运动具有广泛的群众基础</w:t>
      </w:r>
      <w:r>
        <w:br w:type="textWrapping"/>
      </w:r>
      <w:r>
        <w:t>【答案】：D</w:t>
      </w:r>
      <w:r>
        <w:br w:type="textWrapping"/>
      </w:r>
      <w:r>
        <w:rPr>
          <w:b/>
          <w:bCs/>
        </w:rPr>
        <w:t>12、</w:t>
      </w:r>
      <w:r>
        <w:t>李大创、陈独秀等在五四运动中的作用表现在____。</w:t>
      </w:r>
      <w:r>
        <w:br w:type="textWrapping"/>
      </w:r>
      <w:r>
        <w:t>A.指导和推动五四运动的发展</w:t>
      </w:r>
    </w:p>
    <w:p w14:paraId="70203A6D">
      <w:pPr>
        <w:rPr>
          <w:shd w:val="clear" w:color="auto" w:fill="FFFFFF"/>
        </w:rPr>
      </w:pPr>
      <w:r>
        <w:t>B. 站在五四运动最前列</w:t>
      </w:r>
      <w:r>
        <w:br w:type="textWrapping"/>
      </w:r>
      <w:r>
        <w:t>C.在五四运动中发挥主力军作用</w:t>
      </w:r>
    </w:p>
    <w:p w14:paraId="25D12C94">
      <w:r>
        <w:t>D. 发动工人阶级参加</w:t>
      </w:r>
      <w:r>
        <w:br w:type="textWrapping"/>
      </w:r>
      <w:r>
        <w:t>【答案】：A</w:t>
      </w:r>
      <w:r>
        <w:br w:type="textWrapping"/>
      </w:r>
      <w:r>
        <w:rPr>
          <w:b/>
          <w:bCs/>
        </w:rPr>
        <w:t>13、</w:t>
      </w:r>
      <w:r>
        <w:t xml:space="preserve">最早发起五四运动的高等学府是 </w:t>
      </w:r>
      <w:r>
        <w:rPr>
          <w:rFonts w:hint="eastAsia"/>
        </w:rPr>
        <w:t>：</w:t>
      </w:r>
      <w:r>
        <w:t>____。</w:t>
      </w:r>
    </w:p>
    <w:p w14:paraId="7D886E37">
      <w:pPr>
        <w:rPr>
          <w:shd w:val="clear" w:color="auto" w:fill="FFFFFF"/>
        </w:rPr>
      </w:pPr>
      <w:r>
        <w:t>A.北京大学</w:t>
      </w:r>
    </w:p>
    <w:p w14:paraId="2B4A3A09">
      <w:pPr>
        <w:rPr>
          <w:shd w:val="clear" w:color="auto" w:fill="FFFFFF"/>
        </w:rPr>
      </w:pPr>
      <w:r>
        <w:t>B. 南开大学</w:t>
      </w:r>
    </w:p>
    <w:p w14:paraId="14277C49">
      <w:pPr>
        <w:rPr>
          <w:shd w:val="clear" w:color="auto" w:fill="FFFFFF"/>
        </w:rPr>
      </w:pPr>
      <w:r>
        <w:t>C. 清华大学</w:t>
      </w:r>
    </w:p>
    <w:p w14:paraId="103BF835">
      <w:pPr>
        <w:rPr>
          <w:shd w:val="clear" w:color="auto" w:fill="FFFFFF"/>
        </w:rPr>
      </w:pPr>
      <w:r>
        <w:t>D. 武汉大学</w:t>
      </w:r>
      <w:r>
        <w:br w:type="textWrapping"/>
      </w:r>
      <w:r>
        <w:t>【答案】：A</w:t>
      </w:r>
      <w:r>
        <w:br w:type="textWrapping"/>
      </w:r>
      <w:r>
        <w:rPr>
          <w:b/>
          <w:bCs/>
        </w:rPr>
        <w:t>14、</w:t>
      </w:r>
      <w:r>
        <w:t>五四运动标志着中国新民主主义革命的开端，主要的原因是：____。</w:t>
      </w:r>
    </w:p>
    <w:p w14:paraId="0240B9A9">
      <w:pPr>
        <w:rPr>
          <w:shd w:val="clear" w:color="auto" w:fill="FFFFFF"/>
        </w:rPr>
      </w:pPr>
      <w:r>
        <w:t>A. 工人阶级登上历史舞台</w:t>
      </w:r>
    </w:p>
    <w:p w14:paraId="4E9B9606">
      <w:pPr>
        <w:rPr>
          <w:shd w:val="clear" w:color="auto" w:fill="FFFFFF"/>
        </w:rPr>
      </w:pPr>
      <w:r>
        <w:t>B. 外争国权，内惩国贼</w:t>
      </w:r>
      <w:r>
        <w:br w:type="textWrapping"/>
      </w:r>
      <w:r>
        <w:t>C.中国政府拒绝在合约上签字</w:t>
      </w:r>
    </w:p>
    <w:p w14:paraId="632C56BE">
      <w:pPr>
        <w:rPr>
          <w:shd w:val="clear" w:color="auto" w:fill="FFFFFF"/>
        </w:rPr>
      </w:pPr>
      <w:r>
        <w:t>D. 是世界无产阶级革命的一部分</w:t>
      </w:r>
      <w:r>
        <w:br w:type="textWrapping"/>
      </w:r>
      <w:r>
        <w:t>【答案】：A</w:t>
      </w:r>
      <w:r>
        <w:br w:type="textWrapping"/>
      </w:r>
      <w:r>
        <w:rPr>
          <w:b/>
          <w:bCs/>
        </w:rPr>
        <w:t>15、</w:t>
      </w:r>
      <w:r>
        <w:t>下列口号中，比较完整地反映了五四运动斗争性质的一条是____。</w:t>
      </w:r>
    </w:p>
    <w:p w14:paraId="61D321E9">
      <w:pPr>
        <w:rPr>
          <w:shd w:val="clear" w:color="auto" w:fill="FFFFFF"/>
        </w:rPr>
      </w:pPr>
      <w:r>
        <w:t xml:space="preserve">A. </w:t>
      </w:r>
      <w:r>
        <w:rPr>
          <w:rFonts w:hint="eastAsia"/>
        </w:rPr>
        <w:t>“外争国权，内惩国贼”</w:t>
      </w:r>
      <w:r>
        <w:t xml:space="preserve"> </w:t>
      </w:r>
    </w:p>
    <w:p w14:paraId="47E19DC8">
      <w:pPr>
        <w:rPr>
          <w:shd w:val="clear" w:color="auto" w:fill="FFFFFF"/>
        </w:rPr>
      </w:pPr>
      <w:r>
        <w:t xml:space="preserve">B. </w:t>
      </w:r>
      <w:r>
        <w:rPr>
          <w:rFonts w:hint="eastAsia"/>
        </w:rPr>
        <w:t>“废除二十一条”</w:t>
      </w:r>
      <w:r>
        <w:br w:type="textWrapping"/>
      </w:r>
      <w:r>
        <w:t>C.</w:t>
      </w:r>
      <w:r>
        <w:rPr>
          <w:rFonts w:hint="eastAsia"/>
        </w:rPr>
        <w:t>“还我青岛”</w:t>
      </w:r>
    </w:p>
    <w:p w14:paraId="7FC83FDE">
      <w:pPr>
        <w:rPr>
          <w:shd w:val="clear" w:color="auto" w:fill="FFFFFF"/>
        </w:rPr>
      </w:pPr>
      <w:r>
        <w:t xml:space="preserve">D. </w:t>
      </w:r>
      <w:r>
        <w:rPr>
          <w:rFonts w:hint="eastAsia"/>
        </w:rPr>
        <w:t>“拒绝在和约上签字”</w:t>
      </w:r>
      <w:r>
        <w:br w:type="textWrapping"/>
      </w:r>
      <w:r>
        <w:t>【答案】：A</w:t>
      </w:r>
      <w:r>
        <w:br w:type="textWrapping"/>
      </w:r>
      <w:r>
        <w:rPr>
          <w:b/>
          <w:bCs/>
        </w:rPr>
        <w:t>16、</w:t>
      </w:r>
      <w:r>
        <w:t>推动中国由旧民主主义革命向新民主主义革命转变的最根本因素是____。</w:t>
      </w:r>
      <w:r>
        <w:br w:type="textWrapping"/>
      </w:r>
      <w:r>
        <w:t>A.新文化运动的推动</w:t>
      </w:r>
    </w:p>
    <w:p w14:paraId="4C88289A">
      <w:pPr>
        <w:rPr>
          <w:shd w:val="clear" w:color="auto" w:fill="FFFFFF"/>
        </w:rPr>
      </w:pPr>
      <w:r>
        <w:t>B. 俄国十月革命的推动</w:t>
      </w:r>
      <w:r>
        <w:br w:type="textWrapping"/>
      </w:r>
      <w:r>
        <w:t>C.中国无产阶级队伍的壮大</w:t>
      </w:r>
    </w:p>
    <w:p w14:paraId="00030661">
      <w:pPr>
        <w:rPr>
          <w:shd w:val="clear" w:color="auto" w:fill="FFFFFF"/>
        </w:rPr>
      </w:pPr>
      <w:r>
        <w:t>D. 孙中山开始依靠广大人民群众</w:t>
      </w:r>
      <w:r>
        <w:br w:type="textWrapping"/>
      </w:r>
      <w:r>
        <w:t>【答案】：C</w:t>
      </w:r>
      <w:r>
        <w:br w:type="textWrapping"/>
      </w:r>
      <w:r>
        <w:rPr>
          <w:b/>
          <w:bCs/>
        </w:rPr>
        <w:t>17、</w:t>
      </w:r>
      <w:r>
        <w:t>下列叙述不适合五四运动的是____。</w:t>
      </w:r>
      <w:r>
        <w:br w:type="textWrapping"/>
      </w:r>
      <w:r>
        <w:t>A.青年学生在运动中起了先锋作用</w:t>
      </w:r>
    </w:p>
    <w:p w14:paraId="450B519B">
      <w:pPr>
        <w:rPr>
          <w:shd w:val="clear" w:color="auto" w:fill="FFFFFF"/>
        </w:rPr>
      </w:pPr>
      <w:r>
        <w:t>B. 启导了人民的觉悟，准备了革命力量</w:t>
      </w:r>
      <w:r>
        <w:br w:type="textWrapping"/>
      </w:r>
      <w:r>
        <w:t>C.无产阶级开始登上历史舞台</w:t>
      </w:r>
    </w:p>
    <w:p w14:paraId="647E046B">
      <w:r>
        <w:t>D. 运动挫败了日本占领中国的阴谋</w:t>
      </w:r>
      <w:r>
        <w:br w:type="textWrapping"/>
      </w:r>
      <w:r>
        <w:t>【答案】：D</w:t>
      </w:r>
      <w:r>
        <w:br w:type="textWrapping"/>
      </w:r>
      <w:r>
        <w:rPr>
          <w:b/>
          <w:bCs/>
        </w:rPr>
        <w:t>18、</w:t>
      </w:r>
      <w:r>
        <w:t>深化农村土地制度改革，赋予农民更加充分的财产权益。保障进城落户农民合法土地权益，鼓励依法自愿____。</w:t>
      </w:r>
    </w:p>
    <w:p w14:paraId="4A25582C">
      <w:r>
        <w:t>A. 无偿分配</w:t>
      </w:r>
    </w:p>
    <w:p w14:paraId="60B4EA92">
      <w:r>
        <w:t>B. 有偿分配</w:t>
      </w:r>
    </w:p>
    <w:p w14:paraId="27D0E022">
      <w:r>
        <w:t>C. 无偿转让</w:t>
      </w:r>
    </w:p>
    <w:p w14:paraId="522B1C21">
      <w:r>
        <w:t>D. 有偿转让</w:t>
      </w:r>
    </w:p>
    <w:p w14:paraId="17E70839">
      <w:r>
        <w:t>【答案】：D</w:t>
      </w:r>
    </w:p>
    <w:p w14:paraId="69AFF06F">
      <w:pPr>
        <w:rPr>
          <w:rFonts w:hint="eastAsia" w:ascii="宋体" w:hAnsi="宋体" w:cs="宋体"/>
          <w:color w:val="333333"/>
          <w:szCs w:val="21"/>
          <w:shd w:val="clear" w:color="auto" w:fill="FFFFFF"/>
        </w:rPr>
      </w:pPr>
      <w:r>
        <w:rPr>
          <w:b/>
        </w:rPr>
        <w:t>19、</w:t>
      </w:r>
      <w:r>
        <w:rPr>
          <w:rFonts w:hint="eastAsia"/>
        </w:rPr>
        <w:t>“五四”</w:t>
      </w:r>
      <w:r>
        <w:t>运动是1919年5月4日在____爆发的中国人民反对帝国主义，封建主义的爱国运动。</w:t>
      </w:r>
      <w:r>
        <w:br w:type="textWrapping"/>
      </w:r>
      <w:r>
        <w:t xml:space="preserve">A.上海 </w:t>
      </w:r>
    </w:p>
    <w:p w14:paraId="4F49838A">
      <w:pPr>
        <w:rPr>
          <w:shd w:val="clear" w:color="auto" w:fill="FFFFFF"/>
        </w:rPr>
      </w:pPr>
      <w:r>
        <w:t>B. 北京</w:t>
      </w:r>
    </w:p>
    <w:p w14:paraId="26FAA7A0">
      <w:pPr>
        <w:rPr>
          <w:shd w:val="clear" w:color="auto" w:fill="FFFFFF"/>
        </w:rPr>
      </w:pPr>
      <w:r>
        <w:t>C. 广州</w:t>
      </w:r>
    </w:p>
    <w:p w14:paraId="5D815366">
      <w:pPr>
        <w:rPr>
          <w:shd w:val="clear" w:color="auto" w:fill="FFFFFF"/>
        </w:rPr>
      </w:pPr>
      <w:r>
        <w:t>D. 天津</w:t>
      </w:r>
      <w:r>
        <w:br w:type="textWrapping"/>
      </w:r>
      <w:r>
        <w:t>【答案】：B</w:t>
      </w:r>
      <w:r>
        <w:br w:type="textWrapping"/>
      </w:r>
      <w:r>
        <w:rPr>
          <w:b/>
          <w:bCs/>
        </w:rPr>
        <w:t>20、</w:t>
      </w:r>
      <w:r>
        <w:t>五四运动爆发的根本原因是____。</w:t>
      </w:r>
    </w:p>
    <w:p w14:paraId="38F629FA">
      <w:pPr>
        <w:rPr>
          <w:shd w:val="clear" w:color="auto" w:fill="FFFFFF"/>
        </w:rPr>
      </w:pPr>
      <w:r>
        <w:t>A. 十月革命的影响和一战的推动</w:t>
      </w:r>
      <w:r>
        <w:br w:type="textWrapping"/>
      </w:r>
      <w:r>
        <w:t>B.中国人民与帝国主义、封建主义之间矛盾的加深</w:t>
      </w:r>
      <w:r>
        <w:br w:type="textWrapping"/>
      </w:r>
      <w:r>
        <w:t>C.新文化运动促成中国人民新的觉醒</w:t>
      </w:r>
      <w:r>
        <w:br w:type="textWrapping"/>
      </w:r>
      <w:r>
        <w:t>D.巴黎和会上中国外交失败</w:t>
      </w:r>
      <w:r>
        <w:br w:type="textWrapping"/>
      </w:r>
      <w:r>
        <w:t>【答案】：B</w:t>
      </w:r>
      <w:r>
        <w:br w:type="textWrapping"/>
      </w:r>
      <w:r>
        <w:rPr>
          <w:b/>
          <w:bCs/>
        </w:rPr>
        <w:t>21、</w:t>
      </w:r>
      <w:r>
        <w:t>五四运动标志着中国新民主主义革命的伟大开端，但其意义不应包括____。</w:t>
      </w:r>
      <w:r>
        <w:br w:type="textWrapping"/>
      </w:r>
      <w:r>
        <w:t>A.促使中国革命性质和社会性质发生变化</w:t>
      </w:r>
      <w:r>
        <w:br w:type="textWrapping"/>
      </w:r>
      <w:r>
        <w:t>B.促使革命的领导阶级和指导思想发生变化</w:t>
      </w:r>
      <w:r>
        <w:br w:type="textWrapping"/>
      </w:r>
      <w:r>
        <w:t>C.促使马克思主义开始与中国工人运动相结合</w:t>
      </w:r>
      <w:r>
        <w:br w:type="textWrapping"/>
      </w:r>
      <w:r>
        <w:t>D.具有以往革命所不具备的广泛性和不妥协性</w:t>
      </w:r>
    </w:p>
    <w:p w14:paraId="6CD85C45">
      <w:r>
        <w:t>【答案】：B</w:t>
      </w:r>
    </w:p>
    <w:p w14:paraId="54BEB52E">
      <w:pPr>
        <w:rPr>
          <w:rFonts w:hint="eastAsia" w:ascii="宋体" w:hAnsi="宋体" w:cs="宋体"/>
          <w:szCs w:val="21"/>
        </w:rPr>
      </w:pPr>
      <w:r>
        <w:rPr>
          <w:b/>
        </w:rPr>
        <w:t>22、</w:t>
      </w:r>
      <w:r>
        <w:t>《中华人民共和国国家安全法》规定，____依照宪法规定，决定战争状态的宣布，决定全国总动员或者局部动员，决定全国或者个别省、自治区、直辖市进入紧急状态，行使宪法规定的和全国人民代表大会授予的涉及国家安全的其他职权。</w:t>
      </w:r>
    </w:p>
    <w:p w14:paraId="0747A7F1">
      <w:r>
        <w:t>A. 全国人民代表大会</w:t>
      </w:r>
    </w:p>
    <w:p w14:paraId="71A12B2C">
      <w:r>
        <w:t>B. 全国人民代表大会常务委员会</w:t>
      </w:r>
    </w:p>
    <w:p w14:paraId="3F7DDFF7">
      <w:r>
        <w:t>C. 中华人民共和国主席</w:t>
      </w:r>
    </w:p>
    <w:p w14:paraId="1094AA3A">
      <w:r>
        <w:t>D. 国务院</w:t>
      </w:r>
    </w:p>
    <w:p w14:paraId="3E78F7B3">
      <w:r>
        <w:t>【答案】：B</w:t>
      </w:r>
    </w:p>
    <w:p w14:paraId="6BD73364">
      <w:pPr>
        <w:rPr>
          <w:rFonts w:hint="eastAsia" w:ascii="宋体" w:hAnsi="宋体" w:cs="宋体"/>
          <w:szCs w:val="21"/>
        </w:rPr>
      </w:pPr>
      <w:r>
        <w:rPr>
          <w:b/>
        </w:rPr>
        <w:t>23、</w:t>
      </w:r>
      <w:r>
        <w:t>《中华人民共和国国家安全法》规定，公民和组织因支持、协助国家安全工作导致财产损失的，按照国家有关规定给予____。</w:t>
      </w:r>
    </w:p>
    <w:p w14:paraId="28CD25D1">
      <w:r>
        <w:t>A. 补偿</w:t>
      </w:r>
    </w:p>
    <w:p w14:paraId="35695F88">
      <w:r>
        <w:t>B. 赔偿</w:t>
      </w:r>
    </w:p>
    <w:p w14:paraId="47474A8C">
      <w:r>
        <w:t>C. 补助</w:t>
      </w:r>
    </w:p>
    <w:p w14:paraId="202954C9">
      <w:r>
        <w:t>D. 奖励</w:t>
      </w:r>
    </w:p>
    <w:p w14:paraId="0EAE5340">
      <w:r>
        <w:t>【答案】：A</w:t>
      </w:r>
    </w:p>
    <w:p w14:paraId="48218C35">
      <w:pPr>
        <w:rPr>
          <w:rFonts w:hint="eastAsia" w:ascii="宋体" w:hAnsi="宋体" w:cs="宋体"/>
          <w:szCs w:val="21"/>
        </w:rPr>
      </w:pPr>
      <w:r>
        <w:rPr>
          <w:b/>
        </w:rPr>
        <w:t>24、</w:t>
      </w:r>
      <w:r>
        <w:t>《中华人民共和国国家安全法》规定，维护国家安全，应当遵守宪法和法律，坚持____原则，尊重和保障人权，依法保护公民的权利和自由。</w:t>
      </w:r>
    </w:p>
    <w:p w14:paraId="141DD122">
      <w:r>
        <w:t>A. 社会主义法治</w:t>
      </w:r>
    </w:p>
    <w:p w14:paraId="210DC7D7">
      <w:r>
        <w:t>B. 公平正义</w:t>
      </w:r>
    </w:p>
    <w:p w14:paraId="2BFD116E">
      <w:r>
        <w:t>C. 平等</w:t>
      </w:r>
    </w:p>
    <w:p w14:paraId="01622F22">
      <w:r>
        <w:t>D. 以人民为中心</w:t>
      </w:r>
    </w:p>
    <w:p w14:paraId="04C916F2">
      <w:r>
        <w:t>【答案】：A</w:t>
      </w:r>
    </w:p>
    <w:p w14:paraId="24BEE5FE">
      <w:pPr>
        <w:rPr>
          <w:rFonts w:hint="eastAsia" w:ascii="宋体" w:hAnsi="宋体" w:cs="宋体"/>
          <w:szCs w:val="21"/>
        </w:rPr>
      </w:pPr>
      <w:r>
        <w:rPr>
          <w:b/>
        </w:rPr>
        <w:t>25、</w:t>
      </w:r>
      <w:r>
        <w:t>《中华人民共和国国家通用语言文字法》所称的国家通用语言文字是____。</w:t>
      </w:r>
    </w:p>
    <w:p w14:paraId="7752BABE">
      <w:r>
        <w:t>A. 汉语和汉字</w:t>
      </w:r>
    </w:p>
    <w:p w14:paraId="3C697AAE">
      <w:r>
        <w:t>B. 普通话和规范汉字</w:t>
      </w:r>
    </w:p>
    <w:p w14:paraId="1158D752">
      <w:r>
        <w:t>C. 普通话和简体字</w:t>
      </w:r>
    </w:p>
    <w:p w14:paraId="6ABB2D44">
      <w:r>
        <w:t>【答案】：B</w:t>
      </w:r>
    </w:p>
    <w:p w14:paraId="69CB06C3">
      <w:pPr>
        <w:rPr>
          <w:rFonts w:hint="eastAsia" w:ascii="宋体" w:hAnsi="宋体" w:cs="宋体"/>
          <w:szCs w:val="21"/>
        </w:rPr>
      </w:pPr>
      <w:r>
        <w:rPr>
          <w:b/>
        </w:rPr>
        <w:t>26、</w:t>
      </w:r>
      <w:r>
        <w:t>《中华人民共和国禁毒法》规定，____负责社区戒毒工作。</w:t>
      </w:r>
    </w:p>
    <w:p w14:paraId="0DF42320">
      <w:r>
        <w:t>A. 公安机关</w:t>
      </w:r>
    </w:p>
    <w:p w14:paraId="7FC33BD4">
      <w:r>
        <w:t>B. 卫生行政部门</w:t>
      </w:r>
    </w:p>
    <w:p w14:paraId="4E83444A">
      <w:r>
        <w:t>C. 城市街道办事处、乡镇人民政府</w:t>
      </w:r>
    </w:p>
    <w:p w14:paraId="45F9305B">
      <w:r>
        <w:t>D. 司法机关</w:t>
      </w:r>
    </w:p>
    <w:p w14:paraId="4D5EA3B7">
      <w:r>
        <w:t>【答案】：C</w:t>
      </w:r>
    </w:p>
    <w:p w14:paraId="7FA79662">
      <w:pPr>
        <w:rPr>
          <w:rFonts w:hint="eastAsia" w:ascii="宋体" w:hAnsi="宋体" w:cs="宋体"/>
          <w:szCs w:val="21"/>
          <w:highlight w:val="red"/>
        </w:rPr>
      </w:pPr>
      <w:r>
        <w:rPr>
          <w:b/>
        </w:rPr>
        <w:t>27、</w:t>
      </w:r>
      <w:r>
        <w:t>2026年政府工作报告指出，2025年我国社会消费品零售总额突破____万亿元。</w:t>
      </w:r>
    </w:p>
    <w:p w14:paraId="4DD6EFE1">
      <w:r>
        <w:t>A. 45</w:t>
      </w:r>
    </w:p>
    <w:p w14:paraId="007E39D6">
      <w:r>
        <w:t>B. 47</w:t>
      </w:r>
    </w:p>
    <w:p w14:paraId="79CE44C0">
      <w:r>
        <w:t>C. 48</w:t>
      </w:r>
    </w:p>
    <w:p w14:paraId="51D94247">
      <w:r>
        <w:t>D. 50</w:t>
      </w:r>
    </w:p>
    <w:p w14:paraId="2C9C3526">
      <w:r>
        <w:t>【答案】：D</w:t>
      </w:r>
    </w:p>
    <w:p w14:paraId="58E1C064">
      <w:pPr>
        <w:pStyle w:val="21"/>
        <w:rPr>
          <w:rFonts w:hint="eastAsia" w:ascii="宋体" w:hAnsi="宋体" w:cs="宋体"/>
          <w:szCs w:val="21"/>
        </w:rPr>
      </w:pPr>
      <w:r>
        <w:rPr>
          <w:b/>
        </w:rPr>
        <w:t>28、</w:t>
      </w:r>
      <w:r>
        <w:t>当前和今后一个时期，我国发展仍然处于重要的____。</w:t>
      </w:r>
    </w:p>
    <w:p w14:paraId="716ECC43">
      <w:pPr>
        <w:pStyle w:val="21"/>
        <w:rPr>
          <w:rFonts w:hint="eastAsia" w:ascii="宋体" w:hAnsi="宋体" w:cs="宋体"/>
          <w:szCs w:val="21"/>
        </w:rPr>
      </w:pPr>
      <w:r>
        <w:t>A. 战略平台期</w:t>
      </w:r>
    </w:p>
    <w:p w14:paraId="124C6C84">
      <w:pPr>
        <w:pStyle w:val="21"/>
        <w:rPr>
          <w:rFonts w:hint="eastAsia" w:ascii="宋体" w:hAnsi="宋体" w:cs="宋体"/>
          <w:szCs w:val="21"/>
        </w:rPr>
      </w:pPr>
      <w:r>
        <w:t>B. 战略攻坚期</w:t>
      </w:r>
    </w:p>
    <w:p w14:paraId="1A56F066">
      <w:pPr>
        <w:pStyle w:val="21"/>
        <w:rPr>
          <w:rFonts w:hint="eastAsia" w:ascii="宋体" w:hAnsi="宋体" w:cs="宋体"/>
          <w:szCs w:val="21"/>
        </w:rPr>
      </w:pPr>
      <w:r>
        <w:t>C. 战略发展期</w:t>
      </w:r>
    </w:p>
    <w:p w14:paraId="7D29022A">
      <w:pPr>
        <w:pStyle w:val="21"/>
        <w:rPr>
          <w:rFonts w:hint="eastAsia" w:ascii="宋体" w:hAnsi="宋体" w:cs="宋体"/>
          <w:szCs w:val="21"/>
        </w:rPr>
      </w:pPr>
      <w:r>
        <w:t>D. 战略机遇期</w:t>
      </w:r>
    </w:p>
    <w:p w14:paraId="0B2ABF81">
      <w:r>
        <w:t>【答案】：D</w:t>
      </w:r>
    </w:p>
    <w:p w14:paraId="0C5403F3">
      <w:pPr>
        <w:pStyle w:val="21"/>
      </w:pPr>
      <w:r>
        <w:rPr>
          <w:b/>
        </w:rPr>
        <w:t>2</w:t>
      </w:r>
      <w:r>
        <w:rPr>
          <w:rFonts w:hint="eastAsia"/>
          <w:b/>
        </w:rPr>
        <w:t>9</w:t>
      </w:r>
      <w:r>
        <w:rPr>
          <w:b/>
        </w:rPr>
        <w:t>、</w:t>
      </w:r>
      <w:r>
        <w:t>环境法典明确，国家建立健全以____为主体的自然保护地体系</w:t>
      </w:r>
      <w:r>
        <w:rPr>
          <w:rFonts w:hint="eastAsia"/>
        </w:rPr>
        <w:t>。</w:t>
      </w:r>
    </w:p>
    <w:p w14:paraId="0E2848EA">
      <w:pPr>
        <w:pStyle w:val="21"/>
      </w:pPr>
      <w:r>
        <w:rPr>
          <w:rFonts w:cs="Noto Sans CJK SC" w:asciiTheme="minorHAnsi" w:hAnsiTheme="minorHAnsi"/>
          <w:bCs w:val="0"/>
          <w:szCs w:val="24"/>
        </w:rPr>
        <w:t xml:space="preserve">A. </w:t>
      </w:r>
      <w:r>
        <w:t>自然保护区</w:t>
      </w:r>
    </w:p>
    <w:p w14:paraId="3A81DEFF">
      <w:pPr>
        <w:pStyle w:val="21"/>
      </w:pPr>
      <w:r>
        <w:t>B. 国家公园</w:t>
      </w:r>
    </w:p>
    <w:p w14:paraId="2354BA00">
      <w:pPr>
        <w:pStyle w:val="21"/>
        <w:rPr>
          <w:rFonts w:hint="eastAsia" w:eastAsia="宋体"/>
          <w:lang w:val="en-US" w:eastAsia="zh-CN"/>
        </w:rPr>
      </w:pPr>
      <w:r>
        <w:t>C. 风景名胜区</w:t>
      </w:r>
      <w:r>
        <w:rPr>
          <w:rFonts w:hint="eastAsia"/>
          <w:lang w:val="en-US" w:eastAsia="zh-CN"/>
        </w:rPr>
        <w:t xml:space="preserve"> </w:t>
      </w:r>
    </w:p>
    <w:p w14:paraId="047051EB">
      <w:pPr>
        <w:pStyle w:val="21"/>
      </w:pPr>
      <w:r>
        <w:t>D. 地质公园</w:t>
      </w:r>
    </w:p>
    <w:p w14:paraId="2536C996">
      <w:pPr>
        <w:pStyle w:val="21"/>
      </w:pPr>
      <w:r>
        <w:t>【答案】：B</w:t>
      </w:r>
    </w:p>
    <w:p w14:paraId="51EC0033">
      <w:pPr>
        <w:pStyle w:val="21"/>
        <w:rPr>
          <w:bCs w:val="0"/>
        </w:rPr>
      </w:pPr>
      <w:r>
        <w:rPr>
          <w:rFonts w:hint="eastAsia"/>
          <w:b/>
        </w:rPr>
        <w:t>30</w:t>
      </w:r>
      <w:r>
        <w:rPr>
          <w:b/>
        </w:rPr>
        <w:t>、</w:t>
      </w:r>
      <w:r>
        <w:rPr>
          <w:bCs w:val="0"/>
        </w:rPr>
        <w:t>2026 年冬奥会中国体育代表团的参赛目标是</w:t>
      </w:r>
      <w:r>
        <w:t>____</w:t>
      </w:r>
      <w:r>
        <w:rPr>
          <w:rFonts w:hint="eastAsia"/>
        </w:rPr>
        <w:t>。</w:t>
      </w:r>
    </w:p>
    <w:p w14:paraId="65D084A9">
      <w:pPr>
        <w:pStyle w:val="21"/>
        <w:rPr>
          <w:bCs w:val="0"/>
        </w:rPr>
      </w:pPr>
      <w:r>
        <w:rPr>
          <w:bCs w:val="0"/>
        </w:rPr>
        <w:t>A. 金牌数第一</w:t>
      </w:r>
    </w:p>
    <w:p w14:paraId="0B7E22F6">
      <w:pPr>
        <w:pStyle w:val="21"/>
        <w:rPr>
          <w:bCs w:val="0"/>
        </w:rPr>
      </w:pPr>
      <w:r>
        <w:rPr>
          <w:bCs w:val="0"/>
        </w:rPr>
        <w:t>B. 参赛项目全覆盖，力争成绩突破</w:t>
      </w:r>
    </w:p>
    <w:p w14:paraId="010FE980">
      <w:pPr>
        <w:pStyle w:val="21"/>
        <w:rPr>
          <w:bCs w:val="0"/>
        </w:rPr>
      </w:pPr>
      <w:r>
        <w:rPr>
          <w:bCs w:val="0"/>
        </w:rPr>
        <w:t>C. 只参与冰上项目</w:t>
      </w:r>
    </w:p>
    <w:p w14:paraId="5A7D7478">
      <w:pPr>
        <w:pStyle w:val="21"/>
        <w:rPr>
          <w:bCs w:val="0"/>
        </w:rPr>
      </w:pPr>
      <w:r>
        <w:rPr>
          <w:bCs w:val="0"/>
        </w:rPr>
        <w:t>D. 以青年选手锻炼为主</w:t>
      </w:r>
    </w:p>
    <w:p w14:paraId="1F4B2846">
      <w:pPr>
        <w:pStyle w:val="21"/>
        <w:rPr>
          <w:bCs w:val="0"/>
        </w:rPr>
      </w:pPr>
      <w:r>
        <w:rPr>
          <w:bCs w:val="0"/>
        </w:rPr>
        <w:t>【答案】</w:t>
      </w:r>
      <w:r>
        <w:t>：</w:t>
      </w:r>
      <w:r>
        <w:rPr>
          <w:bCs w:val="0"/>
        </w:rPr>
        <w:t>B</w:t>
      </w:r>
    </w:p>
    <w:p w14:paraId="4D4AF99D">
      <w:pPr>
        <w:pStyle w:val="21"/>
        <w:rPr>
          <w:rFonts w:hint="eastAsia" w:ascii="宋体" w:hAnsi="宋体" w:cs="宋体"/>
          <w:szCs w:val="21"/>
        </w:rPr>
      </w:pPr>
      <w:r>
        <w:rPr>
          <w:b/>
        </w:rPr>
        <w:t>31、</w:t>
      </w:r>
      <w:r>
        <w:t>当今世界正经历百年未有之大变局，新一轮____深入发展。</w:t>
      </w:r>
    </w:p>
    <w:p w14:paraId="616CC6E8">
      <w:pPr>
        <w:pStyle w:val="21"/>
        <w:rPr>
          <w:rFonts w:hint="eastAsia" w:ascii="宋体" w:hAnsi="宋体" w:cs="宋体"/>
          <w:szCs w:val="21"/>
        </w:rPr>
      </w:pPr>
      <w:r>
        <w:t>A. 科技革命</w:t>
      </w:r>
    </w:p>
    <w:p w14:paraId="07D9D8E9">
      <w:pPr>
        <w:pStyle w:val="21"/>
        <w:rPr>
          <w:rFonts w:hint="eastAsia" w:ascii="宋体" w:hAnsi="宋体" w:cs="宋体"/>
          <w:szCs w:val="21"/>
        </w:rPr>
      </w:pPr>
      <w:r>
        <w:t>B. 科技革命和产业变革</w:t>
      </w:r>
    </w:p>
    <w:p w14:paraId="65B103CB">
      <w:pPr>
        <w:pStyle w:val="21"/>
        <w:rPr>
          <w:rFonts w:hint="eastAsia" w:ascii="宋体" w:hAnsi="宋体" w:cs="宋体"/>
          <w:szCs w:val="21"/>
        </w:rPr>
      </w:pPr>
      <w:r>
        <w:t>C. 产业变革</w:t>
      </w:r>
    </w:p>
    <w:p w14:paraId="3782E187">
      <w:pPr>
        <w:pStyle w:val="21"/>
        <w:rPr>
          <w:rFonts w:hint="eastAsia" w:ascii="宋体" w:hAnsi="宋体" w:cs="宋体"/>
          <w:szCs w:val="21"/>
        </w:rPr>
      </w:pPr>
      <w:r>
        <w:t>D. 电子科技革命</w:t>
      </w:r>
    </w:p>
    <w:p w14:paraId="00175504">
      <w:r>
        <w:t>【答案】：B</w:t>
      </w:r>
    </w:p>
    <w:p w14:paraId="16697A98">
      <w:pPr>
        <w:rPr>
          <w:rFonts w:ascii="Calibri" w:hAnsi="Calibri" w:cs="Times New Roman"/>
          <w:bCs/>
          <w:szCs w:val="22"/>
        </w:rPr>
      </w:pPr>
      <w:r>
        <w:rPr>
          <w:b/>
        </w:rPr>
        <w:t>32、</w:t>
      </w:r>
      <w:r>
        <w:rPr>
          <w:rFonts w:hint="eastAsia" w:ascii="Calibri" w:hAnsi="Calibri" w:cs="Times New Roman"/>
          <w:bCs/>
          <w:szCs w:val="22"/>
        </w:rPr>
        <w:t>2026 年 2 月 4 日下午，中共中央总书记、国家主席习近平在人民大会堂会见作为越共中央总书记苏林特使专程来访的越共中央政治局委员、外交部长黎怀忠。习近平强调，中方将一以贯之高度重视发展中越关系，愿同越方一道，牢牢把握社会主义前途命运，秉持____方针和____精神，按照____总体目标，落实好高层共识，不断弘扬传统友谊，深化各层级交往和各领域合作，妥善管控分歧，推动中越命运共同体建设阔步向前。</w:t>
      </w:r>
    </w:p>
    <w:p w14:paraId="53D35040">
      <w:pPr>
        <w:rPr>
          <w:rFonts w:ascii="Calibri" w:hAnsi="Calibri" w:cs="Times New Roman"/>
          <w:bCs/>
          <w:szCs w:val="22"/>
        </w:rPr>
      </w:pPr>
      <w:r>
        <w:rPr>
          <w:rFonts w:hint="eastAsia"/>
        </w:rPr>
        <w:t>A.</w:t>
      </w:r>
      <w:r>
        <w:rPr>
          <w:rFonts w:hint="eastAsia" w:ascii="Calibri" w:hAnsi="Calibri" w:cs="Times New Roman"/>
          <w:bCs/>
          <w:szCs w:val="22"/>
        </w:rPr>
        <w:t>“四好” “十六字” “六个更”</w:t>
      </w:r>
    </w:p>
    <w:p w14:paraId="1CABBF11">
      <w:pPr>
        <w:rPr>
          <w:rFonts w:ascii="Calibri" w:hAnsi="Calibri" w:cs="Times New Roman"/>
          <w:bCs/>
          <w:szCs w:val="22"/>
        </w:rPr>
      </w:pPr>
      <w:r>
        <w:rPr>
          <w:rFonts w:hint="eastAsia" w:ascii="Calibri" w:hAnsi="Calibri" w:cs="Times New Roman"/>
          <w:bCs/>
          <w:szCs w:val="22"/>
        </w:rPr>
        <w:t>B.“十六字” “六个更” “四好”</w:t>
      </w:r>
    </w:p>
    <w:p w14:paraId="53D6EAB1">
      <w:pPr>
        <w:rPr>
          <w:rFonts w:ascii="Calibri" w:hAnsi="Calibri" w:cs="Times New Roman"/>
          <w:bCs/>
          <w:szCs w:val="22"/>
        </w:rPr>
      </w:pPr>
      <w:r>
        <w:rPr>
          <w:rFonts w:hint="eastAsia" w:ascii="Calibri" w:hAnsi="Calibri" w:cs="Times New Roman"/>
          <w:bCs/>
          <w:szCs w:val="22"/>
        </w:rPr>
        <w:t>C.“六个更” “十六字” “四好”</w:t>
      </w:r>
    </w:p>
    <w:p w14:paraId="53CC858B">
      <w:pPr>
        <w:rPr>
          <w:rFonts w:ascii="Calibri" w:hAnsi="Calibri" w:cs="Times New Roman"/>
          <w:bCs/>
          <w:szCs w:val="22"/>
        </w:rPr>
      </w:pPr>
      <w:r>
        <w:rPr>
          <w:rFonts w:hint="eastAsia" w:ascii="Calibri" w:hAnsi="Calibri" w:cs="Times New Roman"/>
          <w:bCs/>
          <w:szCs w:val="22"/>
        </w:rPr>
        <w:t>D.“十六字” “四好” “六个更”</w:t>
      </w:r>
    </w:p>
    <w:p w14:paraId="6BEAF0BB">
      <w:pPr>
        <w:rPr>
          <w:rFonts w:ascii="Calibri" w:hAnsi="Calibri" w:cs="Times New Roman"/>
          <w:bCs/>
          <w:szCs w:val="22"/>
        </w:rPr>
      </w:pPr>
      <w:r>
        <w:rPr>
          <w:rFonts w:ascii="Calibri" w:hAnsi="Calibri" w:cs="Times New Roman"/>
          <w:bCs/>
          <w:szCs w:val="22"/>
        </w:rPr>
        <w:t>【答案】：</w:t>
      </w:r>
      <w:r>
        <w:rPr>
          <w:rFonts w:hint="eastAsia" w:ascii="Calibri" w:hAnsi="Calibri" w:cs="Times New Roman"/>
          <w:bCs/>
          <w:szCs w:val="22"/>
        </w:rPr>
        <w:t>D</w:t>
      </w:r>
    </w:p>
    <w:p w14:paraId="3DE2C9DD">
      <w:pPr>
        <w:pStyle w:val="21"/>
        <w:rPr>
          <w:rFonts w:hint="eastAsia" w:ascii="宋体" w:hAnsi="宋体" w:cs="宋体"/>
          <w:szCs w:val="21"/>
        </w:rPr>
      </w:pPr>
      <w:r>
        <w:rPr>
          <w:b/>
        </w:rPr>
        <w:t>33、</w:t>
      </w:r>
      <w:r>
        <w:t>我国已转向____发展阶段。</w:t>
      </w:r>
    </w:p>
    <w:p w14:paraId="57F1AC1A">
      <w:pPr>
        <w:pStyle w:val="21"/>
        <w:rPr>
          <w:rFonts w:hint="eastAsia" w:ascii="宋体" w:hAnsi="宋体" w:cs="宋体"/>
          <w:szCs w:val="21"/>
        </w:rPr>
      </w:pPr>
      <w:r>
        <w:t>A. 高水平</w:t>
      </w:r>
    </w:p>
    <w:p w14:paraId="209AFA48">
      <w:pPr>
        <w:pStyle w:val="21"/>
        <w:rPr>
          <w:rFonts w:hint="eastAsia" w:ascii="宋体" w:hAnsi="宋体" w:cs="宋体"/>
          <w:szCs w:val="21"/>
        </w:rPr>
      </w:pPr>
      <w:r>
        <w:t>B. 高效率</w:t>
      </w:r>
    </w:p>
    <w:p w14:paraId="097BFEA8">
      <w:pPr>
        <w:pStyle w:val="21"/>
        <w:rPr>
          <w:rFonts w:hint="eastAsia" w:ascii="宋体" w:hAnsi="宋体" w:cs="宋体"/>
          <w:szCs w:val="21"/>
        </w:rPr>
      </w:pPr>
      <w:r>
        <w:t>C. 高质量</w:t>
      </w:r>
    </w:p>
    <w:p w14:paraId="295509CE">
      <w:pPr>
        <w:pStyle w:val="21"/>
        <w:rPr>
          <w:rFonts w:hint="eastAsia" w:ascii="宋体" w:hAnsi="宋体" w:cs="宋体"/>
          <w:szCs w:val="21"/>
        </w:rPr>
      </w:pPr>
      <w:r>
        <w:t>D. 高速度</w:t>
      </w:r>
    </w:p>
    <w:p w14:paraId="71D5C4E1">
      <w:r>
        <w:t>【答案】：C</w:t>
      </w:r>
    </w:p>
    <w:p w14:paraId="1D3ACF50">
      <w:pPr>
        <w:pStyle w:val="21"/>
        <w:numPr>
          <w:ilvl w:val="0"/>
          <w:numId w:val="3"/>
        </w:numPr>
      </w:pPr>
      <w:r>
        <w:t>新一轮医改启动以来特别是党的十八大以来，深化医改取得重大进展和明显成效。全</w:t>
      </w:r>
    </w:p>
    <w:p w14:paraId="62509295">
      <w:pPr>
        <w:pStyle w:val="21"/>
      </w:pPr>
      <w:r>
        <w:t>民医保制度基本建立，基本医疗保险参保率稳固在95%以上，覆盖人口超过13亿人，2016</w:t>
      </w:r>
    </w:p>
    <w:p w14:paraId="4BB3CB41">
      <w:pPr>
        <w:pStyle w:val="21"/>
      </w:pPr>
      <w:r>
        <w:t>年城乡居民医保财政补助标准达到人均420元，城乡居民大病保险全面推开，保障水平大</w:t>
      </w:r>
    </w:p>
    <w:p w14:paraId="167E7554">
      <w:pPr>
        <w:pStyle w:val="21"/>
      </w:pPr>
      <w:r>
        <w:t>幅提升。中央财政补贴医保：____。</w:t>
      </w:r>
    </w:p>
    <w:p w14:paraId="549FC2D0">
      <w:pPr>
        <w:pStyle w:val="21"/>
      </w:pPr>
      <w:r>
        <w:t>①有利于统筹城乡协调发展   ②是通过财政促进社会公平、改善人民生活</w:t>
      </w:r>
    </w:p>
    <w:p w14:paraId="00331DF1">
      <w:pPr>
        <w:pStyle w:val="21"/>
      </w:pPr>
      <w:r>
        <w:t>③可以促进国民经济平稳运行  ④有利于统筹区域协调发展</w:t>
      </w:r>
    </w:p>
    <w:p w14:paraId="0CDAC0C0">
      <w:pPr>
        <w:pStyle w:val="21"/>
        <w:rPr>
          <w:rFonts w:hint="eastAsia" w:ascii="宋体" w:hAnsi="宋体" w:cs="宋体"/>
          <w:szCs w:val="21"/>
        </w:rPr>
      </w:pPr>
      <w:r>
        <w:t>A. ①②</w:t>
      </w:r>
    </w:p>
    <w:p w14:paraId="24E95320">
      <w:pPr>
        <w:pStyle w:val="21"/>
        <w:rPr>
          <w:rFonts w:hint="eastAsia" w:ascii="宋体" w:hAnsi="宋体" w:cs="宋体"/>
          <w:szCs w:val="21"/>
        </w:rPr>
      </w:pPr>
      <w:r>
        <w:t>B. ①③</w:t>
      </w:r>
    </w:p>
    <w:p w14:paraId="0871EE14">
      <w:pPr>
        <w:pStyle w:val="21"/>
        <w:rPr>
          <w:rFonts w:hint="eastAsia" w:ascii="宋体" w:hAnsi="宋体" w:cs="宋体"/>
          <w:szCs w:val="21"/>
        </w:rPr>
      </w:pPr>
      <w:r>
        <w:t>C. ②④</w:t>
      </w:r>
    </w:p>
    <w:p w14:paraId="65BADBBA">
      <w:pPr>
        <w:pStyle w:val="21"/>
        <w:rPr>
          <w:rFonts w:hint="eastAsia" w:ascii="宋体" w:hAnsi="宋体" w:cs="宋体"/>
          <w:szCs w:val="21"/>
        </w:rPr>
      </w:pPr>
      <w:r>
        <w:t>D. ③④</w:t>
      </w:r>
    </w:p>
    <w:p w14:paraId="5DC669FB">
      <w:r>
        <w:t>【答案】：A</w:t>
      </w:r>
    </w:p>
    <w:p w14:paraId="347AF125">
      <w:pPr>
        <w:pStyle w:val="21"/>
        <w:numPr>
          <w:ilvl w:val="0"/>
          <w:numId w:val="3"/>
        </w:numPr>
      </w:pPr>
      <w:r>
        <w:t>被誉为</w:t>
      </w:r>
      <w:r>
        <w:rPr>
          <w:rFonts w:hint="eastAsia"/>
        </w:rPr>
        <w:t>“新时期的坦赞铁路”</w:t>
      </w:r>
      <w:r>
        <w:t>的亚吉铁路是由中国企业建设的非洲首条现代电气化铁</w:t>
      </w:r>
    </w:p>
    <w:p w14:paraId="713BF57D">
      <w:pPr>
        <w:pStyle w:val="21"/>
      </w:pPr>
      <w:r>
        <w:t>路，从投融资、建设施工到运营维护实现了全产业链输出。据估算，亚吉铁路的建设与投</w:t>
      </w:r>
    </w:p>
    <w:p w14:paraId="14F9583B">
      <w:pPr>
        <w:pStyle w:val="21"/>
      </w:pPr>
      <w:r>
        <w:t>入运营，将使相关国家经济增速提高2%以上。这说明：____。</w:t>
      </w:r>
    </w:p>
    <w:p w14:paraId="76D02385">
      <w:pPr>
        <w:pStyle w:val="21"/>
        <w:rPr>
          <w:rFonts w:hint="eastAsia" w:ascii="宋体" w:hAnsi="宋体" w:cs="宋体"/>
          <w:szCs w:val="21"/>
        </w:rPr>
      </w:pPr>
      <w:r>
        <w:t xml:space="preserve">A. </w:t>
      </w:r>
      <w:r>
        <w:rPr>
          <w:rFonts w:hint="eastAsia"/>
        </w:rPr>
        <w:t>“走出去”</w:t>
      </w:r>
      <w:r>
        <w:t>战略促进了中非经济的共赢发展</w:t>
      </w:r>
    </w:p>
    <w:p w14:paraId="627BCC60">
      <w:pPr>
        <w:pStyle w:val="21"/>
        <w:rPr>
          <w:rFonts w:hint="eastAsia" w:ascii="宋体" w:hAnsi="宋体" w:cs="宋体"/>
          <w:szCs w:val="21"/>
        </w:rPr>
      </w:pPr>
      <w:r>
        <w:t>B. 加强合作是中非实现经济共同发展的基础</w:t>
      </w:r>
    </w:p>
    <w:p w14:paraId="4DCBA6B3">
      <w:pPr>
        <w:pStyle w:val="21"/>
        <w:rPr>
          <w:rFonts w:hint="eastAsia" w:ascii="宋体" w:hAnsi="宋体" w:cs="宋体"/>
          <w:szCs w:val="21"/>
        </w:rPr>
      </w:pPr>
      <w:r>
        <w:t>C. 经济全球化对中非经济发展既是机遇又是挑战</w:t>
      </w:r>
    </w:p>
    <w:p w14:paraId="221564B1">
      <w:pPr>
        <w:pStyle w:val="21"/>
        <w:rPr>
          <w:rFonts w:hint="eastAsia" w:ascii="宋体" w:hAnsi="宋体" w:cs="宋体"/>
          <w:szCs w:val="21"/>
        </w:rPr>
      </w:pPr>
      <w:r>
        <w:t>D. 引进外资极大地提高了我国的自力更生能力</w:t>
      </w:r>
    </w:p>
    <w:p w14:paraId="521C1501">
      <w:r>
        <w:t>【答案】：A</w:t>
      </w:r>
    </w:p>
    <w:p w14:paraId="57354397">
      <w:pPr>
        <w:pStyle w:val="21"/>
        <w:rPr>
          <w:rFonts w:hint="eastAsia" w:ascii="宋体" w:hAnsi="宋体" w:cs="宋体"/>
          <w:szCs w:val="21"/>
        </w:rPr>
      </w:pPr>
      <w:r>
        <w:rPr>
          <w:b/>
        </w:rPr>
        <w:t>36、</w:t>
      </w:r>
      <w:r>
        <w:rPr>
          <w:rFonts w:hint="eastAsia"/>
        </w:rPr>
        <w:t>“十四五”</w:t>
      </w:r>
      <w:r>
        <w:t>时期，创新能力显著提升，全社会研发经费投入年均增长____以上、</w:t>
      </w:r>
    </w:p>
    <w:p w14:paraId="42D5C287">
      <w:pPr>
        <w:pStyle w:val="21"/>
      </w:pPr>
      <w:r>
        <w:t>投入强度高于</w:t>
      </w:r>
      <w:r>
        <w:rPr>
          <w:rFonts w:hint="eastAsia"/>
        </w:rPr>
        <w:t>“十三”</w:t>
      </w:r>
      <w:r>
        <w:t>时期实际。</w:t>
      </w:r>
    </w:p>
    <w:p w14:paraId="66DC0AC7">
      <w:pPr>
        <w:pStyle w:val="21"/>
        <w:rPr>
          <w:rFonts w:hint="eastAsia" w:ascii="宋体" w:hAnsi="宋体" w:cs="宋体"/>
          <w:szCs w:val="21"/>
        </w:rPr>
      </w:pPr>
      <w:r>
        <w:t>A. 6%</w:t>
      </w:r>
    </w:p>
    <w:p w14:paraId="71A1F465">
      <w:pPr>
        <w:pStyle w:val="21"/>
        <w:rPr>
          <w:rFonts w:hint="eastAsia" w:ascii="宋体" w:hAnsi="宋体" w:cs="宋体"/>
          <w:szCs w:val="21"/>
        </w:rPr>
      </w:pPr>
      <w:r>
        <w:t>B. 7%</w:t>
      </w:r>
    </w:p>
    <w:p w14:paraId="3B28BE93">
      <w:pPr>
        <w:pStyle w:val="21"/>
        <w:rPr>
          <w:rFonts w:hint="eastAsia" w:ascii="宋体" w:hAnsi="宋体" w:cs="宋体"/>
          <w:szCs w:val="21"/>
        </w:rPr>
      </w:pPr>
      <w:r>
        <w:t>C. 8%</w:t>
      </w:r>
    </w:p>
    <w:p w14:paraId="658A2138">
      <w:pPr>
        <w:pStyle w:val="21"/>
        <w:rPr>
          <w:rFonts w:hint="eastAsia" w:ascii="宋体" w:hAnsi="宋体" w:cs="宋体"/>
          <w:szCs w:val="21"/>
        </w:rPr>
      </w:pPr>
      <w:r>
        <w:t>D. 9%</w:t>
      </w:r>
    </w:p>
    <w:p w14:paraId="6371746E">
      <w:r>
        <w:t>【答案】：B</w:t>
      </w:r>
    </w:p>
    <w:p w14:paraId="4794D765">
      <w:pPr>
        <w:pStyle w:val="21"/>
        <w:rPr>
          <w:rFonts w:hint="eastAsia" w:ascii="宋体" w:hAnsi="宋体" w:cs="宋体"/>
          <w:szCs w:val="21"/>
        </w:rPr>
      </w:pPr>
      <w:r>
        <w:rPr>
          <w:b/>
        </w:rPr>
        <w:t>37、</w:t>
      </w:r>
      <w:r>
        <w:t xml:space="preserve"> 展望二〇三五年，我国人均国内生产总值将达到____群体显著扩大。</w:t>
      </w:r>
    </w:p>
    <w:p w14:paraId="4F784419">
      <w:pPr>
        <w:pStyle w:val="21"/>
        <w:rPr>
          <w:rFonts w:hint="eastAsia" w:ascii="宋体" w:hAnsi="宋体" w:cs="宋体"/>
          <w:szCs w:val="21"/>
        </w:rPr>
      </w:pPr>
      <w:r>
        <w:t>A. 中等发达国家、中间收入</w:t>
      </w:r>
    </w:p>
    <w:p w14:paraId="246E6C8E">
      <w:pPr>
        <w:pStyle w:val="21"/>
        <w:rPr>
          <w:rFonts w:hint="eastAsia" w:ascii="宋体" w:hAnsi="宋体" w:cs="宋体"/>
          <w:szCs w:val="21"/>
        </w:rPr>
      </w:pPr>
      <w:r>
        <w:t>B. 发达国家、中间收入</w:t>
      </w:r>
    </w:p>
    <w:p w14:paraId="750D2129">
      <w:pPr>
        <w:pStyle w:val="21"/>
        <w:rPr>
          <w:rFonts w:hint="eastAsia" w:ascii="宋体" w:hAnsi="宋体" w:cs="宋体"/>
          <w:szCs w:val="21"/>
        </w:rPr>
      </w:pPr>
      <w:r>
        <w:t>C. 中等发达国家、中等收入</w:t>
      </w:r>
    </w:p>
    <w:p w14:paraId="7982DE22">
      <w:pPr>
        <w:pStyle w:val="21"/>
        <w:rPr>
          <w:rFonts w:hint="eastAsia" w:ascii="宋体" w:hAnsi="宋体" w:cs="宋体"/>
          <w:szCs w:val="21"/>
        </w:rPr>
      </w:pPr>
      <w:r>
        <w:t>D. 发达国家、中等收入</w:t>
      </w:r>
    </w:p>
    <w:p w14:paraId="2695FA48">
      <w:r>
        <w:t>【答案】：C</w:t>
      </w:r>
    </w:p>
    <w:p w14:paraId="2A07504B">
      <w:r>
        <w:rPr>
          <w:b/>
        </w:rPr>
        <w:t>3</w:t>
      </w:r>
      <w:r>
        <w:rPr>
          <w:rFonts w:hint="eastAsia"/>
          <w:b/>
        </w:rPr>
        <w:t>8</w:t>
      </w:r>
      <w:r>
        <w:rPr>
          <w:b/>
        </w:rPr>
        <w:t>、</w:t>
      </w:r>
      <w:r>
        <w:t>2026 年 2 月 25 日下午，国家主席习近平在北京钓鱼台国宾馆会见来华进行正式访问的德国总理默茨。习近平指出，中国和德国分别是世界第二、____经济体，中德关系不仅关乎两国利益，也对欧洲和世界有重要辐射效应。当前国际形势正在经历第二次世界大战结束以来最深刻演变。世界越是变乱交织，中德两国越要加强战略沟通、增进战略互信，推动中德____不断得到新发展。</w:t>
      </w:r>
    </w:p>
    <w:p w14:paraId="2F8ACFA5">
      <w:pPr>
        <w:rPr>
          <w:rFonts w:hint="eastAsia" w:ascii="宋体" w:hAnsi="宋体" w:cs="宋体"/>
          <w:sz w:val="24"/>
        </w:rPr>
      </w:pPr>
      <w:r>
        <w:rPr>
          <w:rFonts w:hint="eastAsia"/>
        </w:rPr>
        <w:t>A.</w:t>
      </w:r>
      <w:r>
        <w:t xml:space="preserve"> </w:t>
      </w:r>
      <w:r>
        <w:rPr>
          <w:rFonts w:ascii="Calibri" w:hAnsi="Calibri" w:cs="Times New Roman"/>
          <w:bCs/>
          <w:szCs w:val="22"/>
        </w:rPr>
        <w:t>第四大 全天候战略伙伴关系</w:t>
      </w:r>
    </w:p>
    <w:p w14:paraId="2605B517">
      <w:pPr>
        <w:rPr>
          <w:rFonts w:hint="eastAsia" w:ascii="宋体" w:hAnsi="宋体" w:cs="宋体"/>
          <w:sz w:val="24"/>
        </w:rPr>
      </w:pPr>
      <w:r>
        <w:rPr>
          <w:rFonts w:hint="eastAsia"/>
        </w:rPr>
        <w:t>B</w:t>
      </w:r>
      <w:r>
        <w:t xml:space="preserve">. </w:t>
      </w:r>
      <w:r>
        <w:rPr>
          <w:rFonts w:ascii="Calibri" w:hAnsi="Calibri" w:cs="Times New Roman"/>
          <w:bCs/>
          <w:szCs w:val="22"/>
        </w:rPr>
        <w:t>第四大 全方位战略伙伴关系</w:t>
      </w:r>
    </w:p>
    <w:p w14:paraId="464895E3">
      <w:pPr>
        <w:rPr>
          <w:rFonts w:hint="eastAsia" w:ascii="宋体" w:hAnsi="宋体" w:cs="宋体"/>
          <w:sz w:val="24"/>
        </w:rPr>
      </w:pPr>
      <w:r>
        <w:rPr>
          <w:rFonts w:hint="eastAsia"/>
        </w:rPr>
        <w:t>C</w:t>
      </w:r>
      <w:r>
        <w:t xml:space="preserve">. </w:t>
      </w:r>
      <w:r>
        <w:rPr>
          <w:rFonts w:ascii="Calibri" w:hAnsi="Calibri" w:cs="Times New Roman"/>
          <w:bCs/>
          <w:szCs w:val="22"/>
        </w:rPr>
        <w:t>第三大 全天候战略伙伴关系</w:t>
      </w:r>
    </w:p>
    <w:p w14:paraId="56BAF2B6">
      <w:pPr>
        <w:rPr>
          <w:rFonts w:hint="eastAsia" w:ascii="宋体" w:hAnsi="宋体" w:cs="宋体"/>
          <w:sz w:val="24"/>
        </w:rPr>
      </w:pPr>
      <w:r>
        <w:rPr>
          <w:rFonts w:hint="eastAsia"/>
        </w:rPr>
        <w:t>D</w:t>
      </w:r>
      <w:r>
        <w:t xml:space="preserve">. </w:t>
      </w:r>
      <w:r>
        <w:rPr>
          <w:rFonts w:ascii="Calibri" w:hAnsi="Calibri" w:cs="Times New Roman"/>
          <w:bCs/>
          <w:szCs w:val="22"/>
        </w:rPr>
        <w:t>第三大 全方位战略伙伴关系</w:t>
      </w:r>
    </w:p>
    <w:p w14:paraId="2A481C56">
      <w:r>
        <w:t>【答案】：</w:t>
      </w:r>
      <w:r>
        <w:rPr>
          <w:rFonts w:hint="eastAsia"/>
        </w:rPr>
        <w:t>D</w:t>
      </w:r>
    </w:p>
    <w:p w14:paraId="407FA0B0">
      <w:pPr>
        <w:rPr>
          <w:highlight w:val="red"/>
        </w:rPr>
      </w:pPr>
      <w:r>
        <w:rPr>
          <w:b/>
        </w:rPr>
        <w:t>39、</w:t>
      </w:r>
      <w:r>
        <w:t>2026 年中央一号文件提出，推进乡村全面振兴要以什么为引领？____</w:t>
      </w:r>
    </w:p>
    <w:p w14:paraId="7258B704">
      <w:pPr>
        <w:pStyle w:val="21"/>
        <w:rPr>
          <w:rFonts w:hint="eastAsia" w:ascii="宋体" w:hAnsi="宋体" w:cs="宋体"/>
          <w:szCs w:val="21"/>
        </w:rPr>
      </w:pPr>
      <w:r>
        <w:t>A. 深化农村改革</w:t>
      </w:r>
    </w:p>
    <w:p w14:paraId="48B5765A">
      <w:pPr>
        <w:pStyle w:val="21"/>
        <w:rPr>
          <w:rFonts w:hint="eastAsia" w:ascii="宋体" w:hAnsi="宋体" w:cs="宋体"/>
          <w:szCs w:val="21"/>
        </w:rPr>
      </w:pPr>
      <w:r>
        <w:t xml:space="preserve">B. 学习运用 </w:t>
      </w:r>
      <w:r>
        <w:rPr>
          <w:rFonts w:hint="eastAsia"/>
        </w:rPr>
        <w:t>“千万工程”</w:t>
      </w:r>
      <w:r>
        <w:t xml:space="preserve"> 经验</w:t>
      </w:r>
    </w:p>
    <w:p w14:paraId="226BA00B">
      <w:pPr>
        <w:pStyle w:val="21"/>
        <w:rPr>
          <w:rFonts w:hint="eastAsia" w:ascii="宋体" w:hAnsi="宋体" w:cs="宋体"/>
          <w:szCs w:val="21"/>
        </w:rPr>
      </w:pPr>
      <w:r>
        <w:t>C. 保障国家粮食安全</w:t>
      </w:r>
    </w:p>
    <w:p w14:paraId="48911D43">
      <w:pPr>
        <w:pStyle w:val="21"/>
        <w:rPr>
          <w:rFonts w:hint="eastAsia" w:ascii="宋体" w:hAnsi="宋体" w:cs="宋体"/>
          <w:szCs w:val="21"/>
        </w:rPr>
      </w:pPr>
      <w:r>
        <w:t>D. 促进农民增收</w:t>
      </w:r>
    </w:p>
    <w:p w14:paraId="67C0975B">
      <w:r>
        <w:t>【答案】：B</w:t>
      </w:r>
    </w:p>
    <w:p w14:paraId="7BB3EFF8">
      <w:r>
        <w:rPr>
          <w:b/>
        </w:rPr>
        <w:t>4</w:t>
      </w:r>
      <w:r>
        <w:rPr>
          <w:rFonts w:hint="eastAsia"/>
          <w:b/>
        </w:rPr>
        <w:t>0</w:t>
      </w:r>
      <w:r>
        <w:rPr>
          <w:b/>
        </w:rPr>
        <w:t>、</w:t>
      </w:r>
      <w:r>
        <w:t>2026 年 2 月 14 日，国家主席习近平向第 39 届非洲联盟峰会致贺电强调，中方将于 2026 年 5 月 1 日起对____个非洲建交国____实施零关税举措，同时继续推动商签共同发展经济伙伴关系协定，并通过升级 “绿色通道” 等进一步扩大非洲输华产品准入。</w:t>
      </w:r>
    </w:p>
    <w:p w14:paraId="0F7F551A">
      <w:r>
        <w:rPr>
          <w:rFonts w:hint="eastAsia"/>
        </w:rPr>
        <w:t>A.</w:t>
      </w:r>
      <w:r>
        <w:t>33 全面</w:t>
      </w:r>
    </w:p>
    <w:p w14:paraId="0FB7F92F">
      <w:r>
        <w:t>B.33 部分</w:t>
      </w:r>
    </w:p>
    <w:p w14:paraId="62AC8841">
      <w:r>
        <w:t>C. 53 全面</w:t>
      </w:r>
    </w:p>
    <w:p w14:paraId="0000014F">
      <w:r>
        <w:t>D.53 部分</w:t>
      </w:r>
    </w:p>
    <w:p w14:paraId="24D8EE76">
      <w:r>
        <w:t>【答案】：</w:t>
      </w:r>
      <w:r>
        <w:rPr>
          <w:rFonts w:hint="eastAsia"/>
        </w:rPr>
        <w:t>C</w:t>
      </w:r>
    </w:p>
    <w:p w14:paraId="76DF23A2">
      <w:pPr>
        <w:rPr>
          <w:highlight w:val="red"/>
        </w:rPr>
      </w:pPr>
      <w:r>
        <w:rPr>
          <w:b/>
        </w:rPr>
        <w:t>41、</w:t>
      </w:r>
      <w:r>
        <w:t>2026年政府工作报告指出，2025年我国实施学前一年免费教育政策，惠及____儿童。</w:t>
      </w:r>
    </w:p>
    <w:p w14:paraId="7D9C7DAD">
      <w:pPr>
        <w:rPr>
          <w:highlight w:val="red"/>
        </w:rPr>
      </w:pPr>
      <w:r>
        <w:t>A. 1000万</w:t>
      </w:r>
    </w:p>
    <w:p w14:paraId="5EAFE954">
      <w:pPr>
        <w:rPr>
          <w:highlight w:val="red"/>
        </w:rPr>
      </w:pPr>
      <w:r>
        <w:t>B. 1400万</w:t>
      </w:r>
    </w:p>
    <w:p w14:paraId="3B3C580F">
      <w:pPr>
        <w:rPr>
          <w:highlight w:val="red"/>
        </w:rPr>
      </w:pPr>
      <w:r>
        <w:t>C. 1600万</w:t>
      </w:r>
    </w:p>
    <w:p w14:paraId="163B3675">
      <w:pPr>
        <w:rPr>
          <w:highlight w:val="red"/>
        </w:rPr>
      </w:pPr>
      <w:r>
        <w:t>D. 2000万</w:t>
      </w:r>
    </w:p>
    <w:p w14:paraId="432AC462">
      <w:r>
        <w:t>【答案】：B</w:t>
      </w:r>
    </w:p>
    <w:p w14:paraId="36822335">
      <w:pPr>
        <w:rPr>
          <w:rFonts w:hint="eastAsia" w:ascii="宋体" w:hAnsi="宋体" w:cs="宋体"/>
          <w:szCs w:val="21"/>
        </w:rPr>
      </w:pPr>
      <w:r>
        <w:rPr>
          <w:b/>
        </w:rPr>
        <w:t>42、</w:t>
      </w:r>
      <w:r>
        <w:t>人大和政协有着不同的表述，全国人大代表____政府工作报告；全国政协委员政府工作报告。</w:t>
      </w:r>
    </w:p>
    <w:p w14:paraId="4C45B0E7">
      <w:r>
        <w:t>A. 讨论；审议</w:t>
      </w:r>
    </w:p>
    <w:p w14:paraId="5EB15117">
      <w:r>
        <w:t>B. 审议；讨论</w:t>
      </w:r>
    </w:p>
    <w:p w14:paraId="50D9B24B">
      <w:r>
        <w:t>C. 批改；建议</w:t>
      </w:r>
    </w:p>
    <w:p w14:paraId="24F37A7D">
      <w:r>
        <w:t>D. 建议；批改</w:t>
      </w:r>
    </w:p>
    <w:p w14:paraId="0DE20A4C">
      <w:r>
        <w:t>【答案】：B</w:t>
      </w:r>
    </w:p>
    <w:p w14:paraId="492A6373">
      <w:r>
        <w:rPr>
          <w:b/>
        </w:rPr>
        <w:t>4</w:t>
      </w:r>
      <w:r>
        <w:rPr>
          <w:rFonts w:hint="eastAsia"/>
          <w:b/>
        </w:rPr>
        <w:t>3</w:t>
      </w:r>
      <w:r>
        <w:rPr>
          <w:b/>
        </w:rPr>
        <w:t>、</w:t>
      </w:r>
      <w:r>
        <w:t>2026 年 2 月 1 日出版的第 3 期《求是》杂志发表中共中央总书记、国家主席、中央军委主席习近平的重要文章《走好中国特色金融发展之路，建设金融强国》。文章指出，建设金融强国，必须加快构建中国特色现代金融体系。一是科学稳健的金融____体系，二是结构合理的金融____体系，三是分工协作的金融____体系，四是完备有效的金融____体系，五是多样化专业性的金融____体系，六是自主可控、安全高效的金融____体系。①调控②市场③机构④监管⑤产品和服务⑥基础设施</w:t>
      </w:r>
    </w:p>
    <w:p w14:paraId="7EA30D8B">
      <w:pPr>
        <w:rPr>
          <w:rFonts w:hint="eastAsia" w:ascii="宋体" w:hAnsi="宋体" w:cs="宋体"/>
          <w:sz w:val="24"/>
        </w:rPr>
      </w:pPr>
      <w:r>
        <w:t>A</w:t>
      </w:r>
      <w:r>
        <w:rPr>
          <w:rFonts w:hint="eastAsia"/>
        </w:rPr>
        <w:t>.</w:t>
      </w:r>
      <w:r>
        <w:rPr>
          <w:rFonts w:ascii="宋体" w:hAnsi="宋体" w:cs="宋体"/>
          <w:sz w:val="24"/>
        </w:rPr>
        <w:t>②①③④⑤⑥</w:t>
      </w:r>
    </w:p>
    <w:p w14:paraId="5D95B1AA">
      <w:pPr>
        <w:rPr>
          <w:rFonts w:hint="eastAsia" w:ascii="宋体" w:hAnsi="宋体" w:cs="宋体"/>
          <w:sz w:val="24"/>
        </w:rPr>
      </w:pPr>
      <w:r>
        <w:t>B</w:t>
      </w:r>
      <w:r>
        <w:rPr>
          <w:rFonts w:hint="eastAsia"/>
        </w:rPr>
        <w:t>.</w:t>
      </w:r>
      <w:r>
        <w:rPr>
          <w:rFonts w:ascii="宋体" w:hAnsi="宋体" w:cs="宋体"/>
          <w:sz w:val="24"/>
        </w:rPr>
        <w:t>①②③④⑤⑥</w:t>
      </w:r>
    </w:p>
    <w:p w14:paraId="15BDF11E">
      <w:pPr>
        <w:rPr>
          <w:rFonts w:hint="eastAsia" w:ascii="宋体" w:hAnsi="宋体" w:cs="宋体"/>
          <w:sz w:val="24"/>
        </w:rPr>
      </w:pPr>
      <w:r>
        <w:t>C</w:t>
      </w:r>
      <w:r>
        <w:rPr>
          <w:rFonts w:hint="eastAsia"/>
        </w:rPr>
        <w:t>.</w:t>
      </w:r>
      <w:r>
        <w:rPr>
          <w:rFonts w:ascii="宋体" w:hAnsi="宋体" w:cs="宋体"/>
          <w:sz w:val="24"/>
        </w:rPr>
        <w:t>③②①④⑤⑥</w:t>
      </w:r>
    </w:p>
    <w:p w14:paraId="4720543C">
      <w:pPr>
        <w:rPr>
          <w:rFonts w:hint="eastAsia" w:ascii="宋体" w:hAnsi="宋体" w:cs="宋体"/>
          <w:sz w:val="24"/>
        </w:rPr>
      </w:pPr>
      <w:r>
        <w:t>D</w:t>
      </w:r>
      <w:r>
        <w:rPr>
          <w:rFonts w:hint="eastAsia"/>
        </w:rPr>
        <w:t>.</w:t>
      </w:r>
      <w:r>
        <w:rPr>
          <w:rFonts w:ascii="宋体" w:hAnsi="宋体" w:cs="宋体"/>
          <w:sz w:val="24"/>
        </w:rPr>
        <w:t>⑥⑤④③②①</w:t>
      </w:r>
    </w:p>
    <w:p w14:paraId="1F33CB33">
      <w:r>
        <w:t>【答案】：</w:t>
      </w:r>
      <w:r>
        <w:rPr>
          <w:rFonts w:hint="eastAsia"/>
        </w:rPr>
        <w:t>B</w:t>
      </w:r>
    </w:p>
    <w:p w14:paraId="1F887575">
      <w:pPr>
        <w:rPr>
          <w:rFonts w:hint="eastAsia" w:ascii="宋体" w:hAnsi="宋体" w:cs="宋体"/>
          <w:szCs w:val="21"/>
        </w:rPr>
      </w:pPr>
      <w:r>
        <w:rPr>
          <w:b/>
        </w:rPr>
        <w:t>44、</w:t>
      </w:r>
      <w:r>
        <w:t>蹴鞠是指古人以脚蹴、蹋、踢皮球的活动，类似于现今的____运动。</w:t>
      </w:r>
    </w:p>
    <w:p w14:paraId="4B795AB9">
      <w:r>
        <w:t>A. 篮球</w:t>
      </w:r>
    </w:p>
    <w:p w14:paraId="1E062170">
      <w:r>
        <w:t>B. 足球</w:t>
      </w:r>
    </w:p>
    <w:p w14:paraId="55DDC4EC">
      <w:r>
        <w:t>C. 排球</w:t>
      </w:r>
    </w:p>
    <w:p w14:paraId="6F768A7D">
      <w:r>
        <w:t>【答案】：B</w:t>
      </w:r>
    </w:p>
    <w:p w14:paraId="10D3DFAC">
      <w:pPr>
        <w:rPr>
          <w:rFonts w:hint="eastAsia" w:ascii="宋体" w:hAnsi="宋体" w:cs="宋体"/>
          <w:szCs w:val="21"/>
        </w:rPr>
      </w:pPr>
      <w:r>
        <w:rPr>
          <w:b/>
        </w:rPr>
        <w:t>45、</w:t>
      </w:r>
      <w:r>
        <w:t>八段锦是一种可起到全面调养作用的健身功法，其历史源远流长。八段锦之名最早是出现在宋代洪迈所著的____中。</w:t>
      </w:r>
    </w:p>
    <w:p w14:paraId="0E0BD10F">
      <w:r>
        <w:t>A. 《太平广记》</w:t>
      </w:r>
    </w:p>
    <w:p w14:paraId="61C539DD">
      <w:r>
        <w:t>B. 《夷坚志》</w:t>
      </w:r>
    </w:p>
    <w:p w14:paraId="4101AE48">
      <w:r>
        <w:t>C. 《梦溪笔谈》</w:t>
      </w:r>
    </w:p>
    <w:p w14:paraId="4F27A62A">
      <w:r>
        <w:t>【答案】：B</w:t>
      </w:r>
    </w:p>
    <w:p w14:paraId="4D89719F">
      <w:pPr>
        <w:rPr>
          <w:rFonts w:hint="eastAsia" w:ascii="宋体" w:hAnsi="宋体" w:cs="宋体"/>
          <w:szCs w:val="21"/>
          <w:highlight w:val="red"/>
        </w:rPr>
      </w:pPr>
      <w:r>
        <w:rPr>
          <w:b/>
        </w:rPr>
        <w:t>46、</w:t>
      </w:r>
      <w:r>
        <w:t>2026年政府工作报告提出，2026年城镇新增就业目标为____。</w:t>
      </w:r>
    </w:p>
    <w:p w14:paraId="195FD6DD">
      <w:pPr>
        <w:rPr>
          <w:highlight w:val="red"/>
        </w:rPr>
      </w:pPr>
      <w:r>
        <w:t>A. 1100万人以上</w:t>
      </w:r>
    </w:p>
    <w:p w14:paraId="13546BEB">
      <w:pPr>
        <w:rPr>
          <w:highlight w:val="red"/>
        </w:rPr>
      </w:pPr>
      <w:r>
        <w:t>B. 1200万人以上</w:t>
      </w:r>
    </w:p>
    <w:p w14:paraId="4BF67A50">
      <w:pPr>
        <w:rPr>
          <w:highlight w:val="red"/>
        </w:rPr>
      </w:pPr>
      <w:r>
        <w:t>C. 1300万人以上</w:t>
      </w:r>
    </w:p>
    <w:p w14:paraId="4BF8B8BF">
      <w:pPr>
        <w:rPr>
          <w:highlight w:val="red"/>
        </w:rPr>
      </w:pPr>
      <w:r>
        <w:t>D. 1400万人以上</w:t>
      </w:r>
    </w:p>
    <w:p w14:paraId="61C2C20E">
      <w:r>
        <w:t>【答案】：B</w:t>
      </w:r>
    </w:p>
    <w:p w14:paraId="515B493A">
      <w:r>
        <w:rPr>
          <w:b/>
        </w:rPr>
        <w:t>4</w:t>
      </w:r>
      <w:r>
        <w:rPr>
          <w:rFonts w:hint="eastAsia"/>
          <w:b/>
        </w:rPr>
        <w:t>7</w:t>
      </w:r>
      <w:r>
        <w:rPr>
          <w:b/>
        </w:rPr>
        <w:t>、</w:t>
      </w:r>
      <w:r>
        <w:t>据新华社 2026 年 2 月 1 日报道，国家税务总局制发了《关于起征点标准等增值税征管事项的公告》。根据公告，自 2026 年起，按次纳税起征点标准由每次（日）销售额 500 元提升到____元，并明确自然人发生出租不动产、通过 “反向开票” 销售报废产品等 6 种特定情形的，不再适用按次纳税____元的起征点标准，而是参照按期纳税直接适用月销售额 10 万元的起征点标准。</w:t>
      </w:r>
    </w:p>
    <w:p w14:paraId="7844D623">
      <w:r>
        <w:t>A</w:t>
      </w:r>
      <w:r>
        <w:rPr>
          <w:rFonts w:hint="eastAsia"/>
        </w:rPr>
        <w:t>.</w:t>
      </w:r>
      <w:r>
        <w:t>2000　1000</w:t>
      </w:r>
    </w:p>
    <w:p w14:paraId="74F35BE3">
      <w:r>
        <w:t>B</w:t>
      </w:r>
      <w:r>
        <w:rPr>
          <w:rFonts w:hint="eastAsia"/>
        </w:rPr>
        <w:t>.</w:t>
      </w:r>
      <w:r>
        <w:t>1000　1000</w:t>
      </w:r>
    </w:p>
    <w:p w14:paraId="2A5C7BBD">
      <w:r>
        <w:t>C</w:t>
      </w:r>
      <w:r>
        <w:rPr>
          <w:rFonts w:hint="eastAsia"/>
        </w:rPr>
        <w:t>.</w:t>
      </w:r>
      <w:r>
        <w:t>1000　2000</w:t>
      </w:r>
    </w:p>
    <w:p w14:paraId="32E4AFB9">
      <w:r>
        <w:t>D</w:t>
      </w:r>
      <w:r>
        <w:rPr>
          <w:rFonts w:hint="eastAsia"/>
        </w:rPr>
        <w:t>.</w:t>
      </w:r>
      <w:r>
        <w:t>2000　2000</w:t>
      </w:r>
    </w:p>
    <w:p w14:paraId="23330EBF">
      <w:pPr>
        <w:rPr>
          <w:b/>
          <w:bCs/>
        </w:rPr>
      </w:pPr>
      <w:r>
        <w:t>【答案】：</w:t>
      </w:r>
      <w:r>
        <w:rPr>
          <w:rFonts w:hint="eastAsia"/>
          <w:b/>
          <w:bCs/>
        </w:rPr>
        <w:t>B</w:t>
      </w:r>
    </w:p>
    <w:p w14:paraId="6C60AA19">
      <w:r>
        <w:rPr>
          <w:b/>
        </w:rPr>
        <w:t>4</w:t>
      </w:r>
      <w:r>
        <w:rPr>
          <w:rFonts w:hint="eastAsia"/>
          <w:b/>
        </w:rPr>
        <w:t>8</w:t>
      </w:r>
      <w:r>
        <w:rPr>
          <w:b/>
        </w:rPr>
        <w:t>、</w:t>
      </w:r>
      <w:r>
        <w:t>据新华社 2026 年 2 月 23 日报道，近日，中共中央办公厅印发通知，在全党开展树立和践行正确政绩观学习教育。通知对开展学习教育提出明确要求，强调 “以____为总要求，以____为抓手”，引导党员干部有效防范和纠治政绩观偏差，完整准确全面贯彻新发展理念，加快构建新发展格局，着力推动高质量发展。</w:t>
      </w:r>
    </w:p>
    <w:p w14:paraId="70E0739A">
      <w:r>
        <w:t>A</w:t>
      </w:r>
      <w:r>
        <w:rPr>
          <w:rFonts w:hint="eastAsia"/>
        </w:rPr>
        <w:t>.</w:t>
      </w:r>
      <w:r>
        <w:t>照镜子、正衣冠、洗洗澡、治治病 理论联系实际</w:t>
      </w:r>
    </w:p>
    <w:p w14:paraId="0494880C">
      <w:pPr>
        <w:rPr>
          <w:rFonts w:hint="eastAsia" w:ascii="宋体" w:hAnsi="宋体" w:cs="宋体"/>
          <w:sz w:val="24"/>
        </w:rPr>
      </w:pPr>
      <w:r>
        <w:t>B</w:t>
      </w:r>
      <w:r>
        <w:rPr>
          <w:rFonts w:hint="eastAsia"/>
        </w:rPr>
        <w:t>.</w:t>
      </w:r>
      <w:r>
        <w:t>照镜子、正衣冠、洗洗澡、治治病 一体推进学查改</w:t>
      </w:r>
    </w:p>
    <w:p w14:paraId="4D758ABD">
      <w:r>
        <w:t>C</w:t>
      </w:r>
      <w:r>
        <w:rPr>
          <w:rFonts w:hint="eastAsia"/>
        </w:rPr>
        <w:t>.</w:t>
      </w:r>
      <w:r>
        <w:t>立党为公、为民造福、科学决策、真抓实干 理论联系实际</w:t>
      </w:r>
    </w:p>
    <w:p w14:paraId="7E12FFBB">
      <w:r>
        <w:t>D</w:t>
      </w:r>
      <w:r>
        <w:rPr>
          <w:rFonts w:hint="eastAsia"/>
        </w:rPr>
        <w:t>.</w:t>
      </w:r>
      <w:r>
        <w:t>立党为公、为民造福、科学决策、真抓实干 一体推进学查改</w:t>
      </w:r>
    </w:p>
    <w:p w14:paraId="7CE604DF">
      <w:r>
        <w:t>【答案】：</w:t>
      </w:r>
      <w:r>
        <w:rPr>
          <w:rFonts w:hint="eastAsia"/>
        </w:rPr>
        <w:t>D</w:t>
      </w:r>
    </w:p>
    <w:p w14:paraId="04D2640E">
      <w:r>
        <w:rPr>
          <w:rFonts w:hint="eastAsia"/>
          <w:b/>
        </w:rPr>
        <w:t>49</w:t>
      </w:r>
      <w:r>
        <w:rPr>
          <w:b/>
        </w:rPr>
        <w:t>、</w:t>
      </w:r>
      <w:r>
        <w:t>作为亚太经合组织（APEC）“中国年” 首场正式活动，APEC 第一次高官会及相关会议 2026 年 2 月 1 日至 10 日在广州市举行。各方聚焦 “____” 主题和 “开放、创新、合作” 三大优先领域深入讨论，全面启动各领域合作。2026 年是中国____担任 APEC 东道主。</w:t>
      </w:r>
    </w:p>
    <w:p w14:paraId="179FB513">
      <w:r>
        <w:t>A.建设可持续的明天　第二次</w:t>
      </w:r>
    </w:p>
    <w:p w14:paraId="1E489E2A">
      <w:r>
        <w:t>B.建设可持续的明天　第三次</w:t>
      </w:r>
    </w:p>
    <w:p w14:paraId="26A0C890">
      <w:r>
        <w:t>C. 建设亚太共同体，促进共同繁荣　第二次</w:t>
      </w:r>
    </w:p>
    <w:p w14:paraId="0B9AF523">
      <w:r>
        <w:t>D.建设亚太共同体，促进共同繁荣　第三次</w:t>
      </w:r>
    </w:p>
    <w:p w14:paraId="738230CA">
      <w:r>
        <w:t>【答案】：</w:t>
      </w:r>
      <w:r>
        <w:rPr>
          <w:rFonts w:hint="eastAsia"/>
        </w:rPr>
        <w:t>D</w:t>
      </w:r>
    </w:p>
    <w:p w14:paraId="4E2C07A1">
      <w:r>
        <w:rPr>
          <w:b/>
        </w:rPr>
        <w:t>5</w:t>
      </w:r>
      <w:r>
        <w:rPr>
          <w:rFonts w:hint="eastAsia"/>
          <w:b/>
        </w:rPr>
        <w:t>0</w:t>
      </w:r>
      <w:r>
        <w:rPr>
          <w:b/>
        </w:rPr>
        <w:t>、</w:t>
      </w:r>
      <w:r>
        <w:t>2026 年 2 月 3 日对外发布的 2026 年中央一号文件提出，____。这是中央一号文件首次对这一重大举措进行系统性部署。</w:t>
      </w:r>
    </w:p>
    <w:p w14:paraId="5A8C23F3">
      <w:r>
        <w:t>A.发展农业新质生产力</w:t>
      </w:r>
    </w:p>
    <w:p w14:paraId="1905029E">
      <w:r>
        <w:t>B</w:t>
      </w:r>
      <w:r>
        <w:rPr>
          <w:rFonts w:hint="eastAsia"/>
        </w:rPr>
        <w:t>.</w:t>
      </w:r>
      <w:r>
        <w:t>巩固和完善农村基本经营制度</w:t>
      </w:r>
    </w:p>
    <w:p w14:paraId="13550CA9">
      <w:r>
        <w:t>C</w:t>
      </w:r>
      <w:r>
        <w:rPr>
          <w:rFonts w:hint="eastAsia"/>
        </w:rPr>
        <w:t>.</w:t>
      </w:r>
      <w:r>
        <w:t>有力有效推进乡村全面振兴 “路线图”</w:t>
      </w:r>
    </w:p>
    <w:p w14:paraId="6691CD66">
      <w:r>
        <w:t>D</w:t>
      </w:r>
      <w:r>
        <w:rPr>
          <w:rFonts w:hint="eastAsia"/>
        </w:rPr>
        <w:t>.</w:t>
      </w:r>
      <w:r>
        <w:t>实施常态化精准帮扶</w:t>
      </w:r>
    </w:p>
    <w:p w14:paraId="537393F0">
      <w:r>
        <w:t>【答案】：</w:t>
      </w:r>
      <w:r>
        <w:rPr>
          <w:rFonts w:hint="eastAsia"/>
        </w:rPr>
        <w:t>D</w:t>
      </w:r>
    </w:p>
    <w:p w14:paraId="3431EFE5">
      <w:r>
        <w:rPr>
          <w:b/>
        </w:rPr>
        <w:t>5</w:t>
      </w:r>
      <w:r>
        <w:rPr>
          <w:rFonts w:hint="eastAsia"/>
          <w:b/>
        </w:rPr>
        <w:t>1</w:t>
      </w:r>
      <w:r>
        <w:rPr>
          <w:b/>
        </w:rPr>
        <w:t>、</w:t>
      </w:r>
      <w:r>
        <w:t>据新华社 2026 年 2 月 3 日报道，由中国航天科技集团十一院研制的全球首款混合动力无人运输机____近日在重庆梁平首飞成功。</w:t>
      </w:r>
    </w:p>
    <w:p w14:paraId="1161A23B">
      <w:r>
        <w:t>A. 彩虹 YH-1000S</w:t>
      </w:r>
    </w:p>
    <w:p w14:paraId="60352E5B">
      <w:r>
        <w:t>B.ARJ-21</w:t>
      </w:r>
    </w:p>
    <w:p w14:paraId="268CC400">
      <w:r>
        <w:rPr>
          <w:rFonts w:hint="eastAsia"/>
        </w:rPr>
        <w:t>C</w:t>
      </w:r>
      <w:r>
        <w:t>.新舟 60</w:t>
      </w:r>
    </w:p>
    <w:p w14:paraId="70381905">
      <w:r>
        <w:t>D</w:t>
      </w:r>
      <w:r>
        <w:rPr>
          <w:rFonts w:hint="eastAsia"/>
        </w:rPr>
        <w:t>.</w:t>
      </w:r>
      <w:r>
        <w:t>鲲龙 AG600</w:t>
      </w:r>
    </w:p>
    <w:p w14:paraId="79EB1131">
      <w:r>
        <w:t>【答案】：</w:t>
      </w:r>
      <w:r>
        <w:rPr>
          <w:rFonts w:hint="eastAsia"/>
        </w:rPr>
        <w:t>A</w:t>
      </w:r>
    </w:p>
    <w:p w14:paraId="6BA2A0EF">
      <w:pPr>
        <w:rPr>
          <w:highlight w:val="red"/>
        </w:rPr>
      </w:pPr>
      <w:r>
        <w:rPr>
          <w:b/>
        </w:rPr>
        <w:t>52、</w:t>
      </w:r>
      <w:r>
        <w:t>2026年政府工作报告提出，居民医保人均财政补助标准提高____</w:t>
      </w:r>
      <w:r>
        <w:rPr>
          <w:rFonts w:hint="eastAsia"/>
        </w:rPr>
        <w:t>。</w:t>
      </w:r>
    </w:p>
    <w:p w14:paraId="4CD862C4">
      <w:pPr>
        <w:rPr>
          <w:highlight w:val="red"/>
        </w:rPr>
      </w:pPr>
      <w:r>
        <w:t>A. 20元</w:t>
      </w:r>
    </w:p>
    <w:p w14:paraId="128F4996">
      <w:pPr>
        <w:rPr>
          <w:highlight w:val="red"/>
        </w:rPr>
      </w:pPr>
      <w:r>
        <w:t>B. 24元</w:t>
      </w:r>
    </w:p>
    <w:p w14:paraId="4C306ACA">
      <w:pPr>
        <w:rPr>
          <w:highlight w:val="red"/>
        </w:rPr>
      </w:pPr>
      <w:r>
        <w:t>C. 30元</w:t>
      </w:r>
    </w:p>
    <w:p w14:paraId="7B76CCE4">
      <w:pPr>
        <w:rPr>
          <w:highlight w:val="red"/>
        </w:rPr>
      </w:pPr>
      <w:r>
        <w:t>D. 40元</w:t>
      </w:r>
    </w:p>
    <w:p w14:paraId="6A91219B">
      <w:r>
        <w:t>【答案】：B</w:t>
      </w:r>
    </w:p>
    <w:p w14:paraId="700B0BDC">
      <w:r>
        <w:rPr>
          <w:b/>
        </w:rPr>
        <w:t>53、</w:t>
      </w:r>
      <w:r>
        <w:t>据新华社 2026 年 2 月 27 日报道，教育部发布关于全面推进健康学校建设的指导意见。意见提出，全面实施学生体质强健计划，开齐开足开好体育与健康课，落实中小学生每天综合体育活动时间不低于____小时，推行 “课间____分钟”。</w:t>
      </w:r>
    </w:p>
    <w:p w14:paraId="527B5E55">
      <w:r>
        <w:t>A. 1　15</w:t>
      </w:r>
    </w:p>
    <w:p w14:paraId="7472E753">
      <w:r>
        <w:t>B.</w:t>
      </w:r>
      <w:r>
        <w:rPr>
          <w:rFonts w:hint="eastAsia"/>
        </w:rPr>
        <w:t xml:space="preserve"> </w:t>
      </w:r>
      <w:r>
        <w:t>1　20</w:t>
      </w:r>
    </w:p>
    <w:p w14:paraId="44B39B63">
      <w:r>
        <w:t>C. 2　15</w:t>
      </w:r>
    </w:p>
    <w:p w14:paraId="4CFE7CCE">
      <w:r>
        <w:t>D. 2　20</w:t>
      </w:r>
    </w:p>
    <w:p w14:paraId="6205FEE5">
      <w:r>
        <w:t>【答案】：</w:t>
      </w:r>
      <w:r>
        <w:rPr>
          <w:rFonts w:hint="eastAsia"/>
        </w:rPr>
        <w:t>C</w:t>
      </w:r>
    </w:p>
    <w:p w14:paraId="113B05CE">
      <w:r>
        <w:rPr>
          <w:b/>
        </w:rPr>
        <w:t>54、</w:t>
      </w:r>
      <w:r>
        <w:t>据新华社 2026 年 2 月 14 日报道，国务院总理李强日前签署国务院令，公布《供水条例》。《条例》明确供水事业发展总体要求。坚持以人为本、城乡统筹，坚持____属性，实行开发水源和节约用水相结合，持续增强供水安全保障能力，促进供水服务____。</w:t>
      </w:r>
    </w:p>
    <w:p w14:paraId="1BC4EE7B">
      <w:r>
        <w:t>A</w:t>
      </w:r>
      <w:r>
        <w:rPr>
          <w:rFonts w:hint="eastAsia"/>
        </w:rPr>
        <w:t>.</w:t>
      </w:r>
      <w:r>
        <w:t>公益　平均化</w:t>
      </w:r>
    </w:p>
    <w:p w14:paraId="0CBFC45E">
      <w:r>
        <w:t>B</w:t>
      </w:r>
      <w:r>
        <w:rPr>
          <w:rFonts w:hint="eastAsia"/>
        </w:rPr>
        <w:t>.</w:t>
      </w:r>
      <w:r>
        <w:t>市场　平均化</w:t>
      </w:r>
    </w:p>
    <w:p w14:paraId="25301B11">
      <w:r>
        <w:t>C</w:t>
      </w:r>
      <w:r>
        <w:rPr>
          <w:rFonts w:hint="eastAsia"/>
        </w:rPr>
        <w:t>.</w:t>
      </w:r>
      <w:r>
        <w:t>公益　均等化</w:t>
      </w:r>
    </w:p>
    <w:p w14:paraId="61EFD61A">
      <w:r>
        <w:t>D</w:t>
      </w:r>
      <w:r>
        <w:rPr>
          <w:rFonts w:hint="eastAsia"/>
        </w:rPr>
        <w:t>.</w:t>
      </w:r>
      <w:r>
        <w:t>市场　均等化</w:t>
      </w:r>
    </w:p>
    <w:p w14:paraId="02010106">
      <w:r>
        <w:t>【答案】：</w:t>
      </w:r>
      <w:r>
        <w:rPr>
          <w:rFonts w:hint="eastAsia"/>
        </w:rPr>
        <w:t>C</w:t>
      </w:r>
    </w:p>
    <w:p w14:paraId="33F8EAF1">
      <w:r>
        <w:rPr>
          <w:b/>
        </w:rPr>
        <w:t>5</w:t>
      </w:r>
      <w:r>
        <w:rPr>
          <w:rFonts w:hint="eastAsia"/>
          <w:b/>
        </w:rPr>
        <w:t>5</w:t>
      </w:r>
      <w:r>
        <w:rPr>
          <w:b/>
        </w:rPr>
        <w:t>、</w:t>
      </w:r>
      <w:r>
        <w:t>2026 年 2 月 3 日对外发布的 2026 年中央一号文件提出，持续整治____高额彩礼，加强____毗邻地区联动治理。</w:t>
      </w:r>
    </w:p>
    <w:p w14:paraId="4F3777BF">
      <w:r>
        <w:t>A</w:t>
      </w:r>
      <w:r>
        <w:rPr>
          <w:rFonts w:hint="eastAsia"/>
        </w:rPr>
        <w:t>.</w:t>
      </w:r>
      <w:r>
        <w:t>城镇　省际</w:t>
      </w:r>
    </w:p>
    <w:p w14:paraId="16986BF3">
      <w:r>
        <w:t>B</w:t>
      </w:r>
      <w:r>
        <w:rPr>
          <w:rFonts w:hint="eastAsia"/>
        </w:rPr>
        <w:t>.</w:t>
      </w:r>
      <w:r>
        <w:t>农村　县际</w:t>
      </w:r>
    </w:p>
    <w:p w14:paraId="00CE66B6">
      <w:r>
        <w:t>C</w:t>
      </w:r>
      <w:r>
        <w:rPr>
          <w:rFonts w:hint="eastAsia"/>
        </w:rPr>
        <w:t>.</w:t>
      </w:r>
      <w:r>
        <w:t>农村　省际</w:t>
      </w:r>
    </w:p>
    <w:p w14:paraId="3FD63098">
      <w:r>
        <w:t>D</w:t>
      </w:r>
      <w:r>
        <w:rPr>
          <w:rFonts w:hint="eastAsia"/>
        </w:rPr>
        <w:t>.</w:t>
      </w:r>
      <w:r>
        <w:t>城镇　县际</w:t>
      </w:r>
    </w:p>
    <w:p w14:paraId="1820FE06">
      <w:r>
        <w:t>【答案】：</w:t>
      </w:r>
      <w:r>
        <w:rPr>
          <w:rFonts w:hint="eastAsia"/>
        </w:rPr>
        <w:t>C</w:t>
      </w:r>
    </w:p>
    <w:p w14:paraId="3ABF68C8">
      <w:pPr>
        <w:rPr>
          <w:rFonts w:hint="eastAsia" w:ascii="宋体" w:hAnsi="宋体" w:cs="宋体"/>
          <w:szCs w:val="21"/>
        </w:rPr>
      </w:pPr>
      <w:r>
        <w:rPr>
          <w:b/>
        </w:rPr>
        <w:t>56、</w:t>
      </w:r>
      <w:r>
        <w:t>1950年10月19日，中国人民志愿军在司令员兼政治委员____同志率领下，跨过鸭绿江，开赴朝鲜战场。10月25日，志愿军打响了入朝后的第一仗，拉开了抗美援朝战争的序幕。</w:t>
      </w:r>
    </w:p>
    <w:p w14:paraId="13D7AB9C">
      <w:r>
        <w:t>A. 洪学智</w:t>
      </w:r>
    </w:p>
    <w:p w14:paraId="0BD61C39">
      <w:r>
        <w:t>B. 彭德怀</w:t>
      </w:r>
    </w:p>
    <w:p w14:paraId="151C1C80">
      <w:r>
        <w:t>C. 陈赓</w:t>
      </w:r>
    </w:p>
    <w:p w14:paraId="0ECA7BB2">
      <w:r>
        <w:t>D. 邓华</w:t>
      </w:r>
    </w:p>
    <w:p w14:paraId="2E64F2F0">
      <w:r>
        <w:t>【答案】：B</w:t>
      </w:r>
    </w:p>
    <w:p w14:paraId="1DB79562">
      <w:pPr>
        <w:rPr>
          <w:rFonts w:hint="eastAsia" w:ascii="宋体" w:hAnsi="宋体" w:cs="宋体"/>
          <w:szCs w:val="21"/>
        </w:rPr>
      </w:pPr>
      <w:r>
        <w:rPr>
          <w:b/>
        </w:rPr>
        <w:t>57、</w:t>
      </w:r>
      <w:r>
        <w:t>电影《长津湖》以抗美援朝战争第二次战役中的长津湖战役为背景，生动诠释了伟大的抗美援朝精神，赢得广泛好评。关于中国人民志愿军抗美援朝出国作战，下列说法错误的是：____。</w:t>
      </w:r>
    </w:p>
    <w:p w14:paraId="4993AE4A">
      <w:r>
        <w:t>A. 是新中国成立后第一次出国作战</w:t>
      </w:r>
    </w:p>
    <w:p w14:paraId="3103BD85">
      <w:r>
        <w:t>B. 其本质是以正义之师行正义之举</w:t>
      </w:r>
    </w:p>
    <w:p w14:paraId="16935BC1">
      <w:r>
        <w:t>C. 上甘岭战役也发生于抗美援朝期间</w:t>
      </w:r>
    </w:p>
    <w:p w14:paraId="01D45110">
      <w:r>
        <w:t>D. 2021年是中国人民志愿军抗美援朝出国作战70周年</w:t>
      </w:r>
    </w:p>
    <w:p w14:paraId="69F2D4FC">
      <w:r>
        <w:t>【答案】：D</w:t>
      </w:r>
    </w:p>
    <w:p w14:paraId="5C3334A4">
      <w:pPr>
        <w:rPr>
          <w:bCs/>
        </w:rPr>
      </w:pPr>
      <w:r>
        <w:rPr>
          <w:b/>
        </w:rPr>
        <w:t>5</w:t>
      </w:r>
      <w:r>
        <w:rPr>
          <w:rFonts w:hint="eastAsia"/>
          <w:b/>
        </w:rPr>
        <w:t>8</w:t>
      </w:r>
      <w:r>
        <w:rPr>
          <w:b/>
        </w:rPr>
        <w:t>、</w:t>
      </w:r>
      <w:r>
        <w:rPr>
          <w:bCs/>
        </w:rPr>
        <w:t>环境法典规定，突发生态环境事件应对坚持</w:t>
      </w:r>
      <w:r>
        <w:t>____</w:t>
      </w:r>
      <w:r>
        <w:rPr>
          <w:bCs/>
        </w:rPr>
        <w:t>原则</w:t>
      </w:r>
      <w:r>
        <w:rPr>
          <w:rFonts w:hint="eastAsia"/>
          <w:bCs/>
        </w:rPr>
        <w:t>。</w:t>
      </w:r>
    </w:p>
    <w:p w14:paraId="33776D37">
      <w:pPr>
        <w:rPr>
          <w:bCs/>
        </w:rPr>
      </w:pPr>
      <w:r>
        <w:rPr>
          <w:bCs/>
        </w:rPr>
        <w:t>A. 属地为主、分级负责</w:t>
      </w:r>
    </w:p>
    <w:p w14:paraId="07A5B791">
      <w:pPr>
        <w:rPr>
          <w:bCs/>
        </w:rPr>
      </w:pPr>
      <w:r>
        <w:rPr>
          <w:bCs/>
        </w:rPr>
        <w:t>B. 预防为主、防治结合</w:t>
      </w:r>
    </w:p>
    <w:p w14:paraId="7B7FEE51">
      <w:pPr>
        <w:rPr>
          <w:bCs/>
        </w:rPr>
      </w:pPr>
      <w:r>
        <w:rPr>
          <w:bCs/>
        </w:rPr>
        <w:t>C. 企业全责、政府兜底</w:t>
      </w:r>
    </w:p>
    <w:p w14:paraId="75E6A5EA">
      <w:pPr>
        <w:rPr>
          <w:bCs/>
        </w:rPr>
      </w:pPr>
      <w:r>
        <w:rPr>
          <w:bCs/>
        </w:rPr>
        <w:t>D. 先处置、后报告</w:t>
      </w:r>
    </w:p>
    <w:p w14:paraId="2C77F207">
      <w:pPr>
        <w:rPr>
          <w:bCs/>
        </w:rPr>
      </w:pPr>
      <w:r>
        <w:t>【答案】：</w:t>
      </w:r>
      <w:r>
        <w:rPr>
          <w:bCs/>
        </w:rPr>
        <w:t>A</w:t>
      </w:r>
    </w:p>
    <w:p w14:paraId="108CBF4D">
      <w:pPr>
        <w:rPr>
          <w:bCs/>
        </w:rPr>
      </w:pPr>
      <w:r>
        <w:rPr>
          <w:b/>
        </w:rPr>
        <w:t>5</w:t>
      </w:r>
      <w:r>
        <w:rPr>
          <w:rFonts w:hint="eastAsia"/>
          <w:b/>
        </w:rPr>
        <w:t>9</w:t>
      </w:r>
      <w:r>
        <w:rPr>
          <w:b/>
        </w:rPr>
        <w:t>、</w:t>
      </w:r>
      <w:r>
        <w:rPr>
          <w:bCs/>
        </w:rPr>
        <w:t>2026 年冬奥会唯一的室内冰球场馆位于</w:t>
      </w:r>
      <w:r>
        <w:t>____</w:t>
      </w:r>
      <w:r>
        <w:rPr>
          <w:rFonts w:hint="eastAsia"/>
        </w:rPr>
        <w:t>。</w:t>
      </w:r>
    </w:p>
    <w:p w14:paraId="0293AEC4">
      <w:pPr>
        <w:rPr>
          <w:bCs/>
        </w:rPr>
      </w:pPr>
      <w:r>
        <w:rPr>
          <w:bCs/>
        </w:rPr>
        <w:t>A. 米兰</w:t>
      </w:r>
    </w:p>
    <w:p w14:paraId="76A434BF">
      <w:pPr>
        <w:rPr>
          <w:bCs/>
        </w:rPr>
      </w:pPr>
      <w:r>
        <w:rPr>
          <w:bCs/>
        </w:rPr>
        <w:t>B. 威尼斯</w:t>
      </w:r>
    </w:p>
    <w:p w14:paraId="14886F4A">
      <w:pPr>
        <w:rPr>
          <w:bCs/>
        </w:rPr>
      </w:pPr>
      <w:r>
        <w:rPr>
          <w:bCs/>
        </w:rPr>
        <w:t>C. 都灵</w:t>
      </w:r>
    </w:p>
    <w:p w14:paraId="512223A7">
      <w:pPr>
        <w:rPr>
          <w:bCs/>
        </w:rPr>
      </w:pPr>
      <w:r>
        <w:rPr>
          <w:bCs/>
        </w:rPr>
        <w:t>D. 热那亚</w:t>
      </w:r>
    </w:p>
    <w:p w14:paraId="25BE993B">
      <w:pPr>
        <w:rPr>
          <w:bCs/>
        </w:rPr>
      </w:pPr>
      <w:r>
        <w:t>【答案】：</w:t>
      </w:r>
      <w:r>
        <w:rPr>
          <w:bCs/>
        </w:rPr>
        <w:t>C</w:t>
      </w:r>
    </w:p>
    <w:p w14:paraId="39F4DAF9">
      <w:pPr>
        <w:rPr>
          <w:bCs/>
        </w:rPr>
      </w:pPr>
      <w:r>
        <w:rPr>
          <w:rFonts w:hint="eastAsia"/>
          <w:b/>
        </w:rPr>
        <w:t>60</w:t>
      </w:r>
      <w:r>
        <w:rPr>
          <w:b/>
        </w:rPr>
        <w:t>、</w:t>
      </w:r>
      <w:r>
        <w:rPr>
          <w:bCs/>
        </w:rPr>
        <w:t>2026 年米兰冬奥会的举办时间是</w:t>
      </w:r>
      <w:r>
        <w:t>____</w:t>
      </w:r>
      <w:r>
        <w:rPr>
          <w:rFonts w:hint="eastAsia"/>
        </w:rPr>
        <w:t>。</w:t>
      </w:r>
    </w:p>
    <w:p w14:paraId="0181599A">
      <w:pPr>
        <w:rPr>
          <w:bCs/>
        </w:rPr>
      </w:pPr>
      <w:r>
        <w:rPr>
          <w:bCs/>
        </w:rPr>
        <w:t>A. 2026 年 2 月 1 日 —2 月 15 日</w:t>
      </w:r>
    </w:p>
    <w:p w14:paraId="5A5725F0">
      <w:pPr>
        <w:rPr>
          <w:bCs/>
        </w:rPr>
      </w:pPr>
      <w:r>
        <w:rPr>
          <w:bCs/>
        </w:rPr>
        <w:t>B. 2026 年 2 月 6 日 —2 月 22 日</w:t>
      </w:r>
    </w:p>
    <w:p w14:paraId="5C573C7B">
      <w:pPr>
        <w:rPr>
          <w:bCs/>
        </w:rPr>
      </w:pPr>
      <w:r>
        <w:rPr>
          <w:bCs/>
        </w:rPr>
        <w:t>C. 2026 年 2 月 10 日 —2 月 26 日</w:t>
      </w:r>
    </w:p>
    <w:p w14:paraId="19B82D40">
      <w:pPr>
        <w:rPr>
          <w:bCs/>
        </w:rPr>
      </w:pPr>
      <w:r>
        <w:rPr>
          <w:bCs/>
        </w:rPr>
        <w:t>D. 2026 年 3 月 1 日 —3 月 15 日</w:t>
      </w:r>
    </w:p>
    <w:p w14:paraId="49ACBFAC">
      <w:pPr>
        <w:rPr>
          <w:bCs/>
        </w:rPr>
      </w:pPr>
      <w:r>
        <w:t>【答案】：</w:t>
      </w:r>
      <w:r>
        <w:rPr>
          <w:bCs/>
        </w:rPr>
        <w:t>B</w:t>
      </w:r>
    </w:p>
    <w:p w14:paraId="03421802">
      <w:pPr>
        <w:rPr>
          <w:bCs/>
        </w:rPr>
      </w:pPr>
      <w:r>
        <w:rPr>
          <w:rFonts w:hint="eastAsia"/>
          <w:b/>
        </w:rPr>
        <w:t>61</w:t>
      </w:r>
      <w:r>
        <w:rPr>
          <w:b/>
        </w:rPr>
        <w:t>、</w:t>
      </w:r>
      <w:r>
        <w:rPr>
          <w:bCs/>
        </w:rPr>
        <w:t>2026 年米兰冬奥会的会徽名称为</w:t>
      </w:r>
      <w:r>
        <w:t>____</w:t>
      </w:r>
      <w:r>
        <w:rPr>
          <w:rFonts w:hint="eastAsia"/>
        </w:rPr>
        <w:t>。</w:t>
      </w:r>
    </w:p>
    <w:p w14:paraId="199FB522">
      <w:pPr>
        <w:rPr>
          <w:bCs/>
        </w:rPr>
      </w:pPr>
      <w:r>
        <w:rPr>
          <w:bCs/>
        </w:rPr>
        <w:t>A. 冰雪之约</w:t>
      </w:r>
    </w:p>
    <w:p w14:paraId="1EF499DF">
      <w:pPr>
        <w:rPr>
          <w:bCs/>
        </w:rPr>
      </w:pPr>
      <w:r>
        <w:rPr>
          <w:bCs/>
        </w:rPr>
        <w:t>B. Futura</w:t>
      </w:r>
    </w:p>
    <w:p w14:paraId="28BFB331">
      <w:pPr>
        <w:rPr>
          <w:bCs/>
        </w:rPr>
      </w:pPr>
      <w:r>
        <w:rPr>
          <w:bCs/>
        </w:rPr>
        <w:t>C. 同心</w:t>
      </w:r>
    </w:p>
    <w:p w14:paraId="5D4A1499">
      <w:pPr>
        <w:rPr>
          <w:bCs/>
        </w:rPr>
      </w:pPr>
      <w:r>
        <w:rPr>
          <w:bCs/>
        </w:rPr>
        <w:t>D. 冬梦</w:t>
      </w:r>
    </w:p>
    <w:p w14:paraId="7E051B74">
      <w:pPr>
        <w:rPr>
          <w:bCs/>
        </w:rPr>
      </w:pPr>
      <w:r>
        <w:t>【答案】：</w:t>
      </w:r>
      <w:r>
        <w:rPr>
          <w:bCs/>
        </w:rPr>
        <w:t>B</w:t>
      </w:r>
    </w:p>
    <w:p w14:paraId="24FB243C">
      <w:pPr>
        <w:rPr>
          <w:bCs/>
        </w:rPr>
      </w:pPr>
      <w:r>
        <w:rPr>
          <w:rFonts w:hint="eastAsia"/>
          <w:b/>
        </w:rPr>
        <w:t>62</w:t>
      </w:r>
      <w:r>
        <w:rPr>
          <w:b/>
        </w:rPr>
        <w:t>、</w:t>
      </w:r>
      <w:r>
        <w:rPr>
          <w:bCs/>
        </w:rPr>
        <w:t>根据《环境法典》，国家实行的生态环境保护责任制度是</w:t>
      </w:r>
      <w:r>
        <w:t>____</w:t>
      </w:r>
      <w:r>
        <w:rPr>
          <w:rFonts w:hint="eastAsia"/>
        </w:rPr>
        <w:t>。</w:t>
      </w:r>
    </w:p>
    <w:p w14:paraId="51A9C546">
      <w:pPr>
        <w:rPr>
          <w:bCs/>
        </w:rPr>
      </w:pPr>
      <w:r>
        <w:rPr>
          <w:bCs/>
        </w:rPr>
        <w:t>A. 目标责任制和考核评价制度</w:t>
      </w:r>
    </w:p>
    <w:p w14:paraId="7901E019">
      <w:pPr>
        <w:rPr>
          <w:bCs/>
        </w:rPr>
      </w:pPr>
      <w:r>
        <w:rPr>
          <w:bCs/>
        </w:rPr>
        <w:t>B. 责任追究制</w:t>
      </w:r>
    </w:p>
    <w:p w14:paraId="57FF1ED5">
      <w:pPr>
        <w:rPr>
          <w:bCs/>
        </w:rPr>
      </w:pPr>
      <w:r>
        <w:rPr>
          <w:bCs/>
        </w:rPr>
        <w:t>C. 生态环境保护目标责任制和考核评价制度</w:t>
      </w:r>
    </w:p>
    <w:p w14:paraId="714EC60A">
      <w:pPr>
        <w:rPr>
          <w:bCs/>
        </w:rPr>
      </w:pPr>
      <w:r>
        <w:rPr>
          <w:bCs/>
        </w:rPr>
        <w:t>D. 绩效评价制</w:t>
      </w:r>
    </w:p>
    <w:p w14:paraId="761066B7">
      <w:pPr>
        <w:rPr>
          <w:bCs/>
        </w:rPr>
      </w:pPr>
      <w:r>
        <w:t>【答案】：</w:t>
      </w:r>
      <w:r>
        <w:rPr>
          <w:bCs/>
        </w:rPr>
        <w:t>C</w:t>
      </w:r>
    </w:p>
    <w:p w14:paraId="6E4168B3">
      <w:pPr>
        <w:rPr>
          <w:bCs/>
        </w:rPr>
      </w:pPr>
      <w:r>
        <w:rPr>
          <w:rFonts w:hint="eastAsia"/>
          <w:b/>
        </w:rPr>
        <w:t>63</w:t>
      </w:r>
      <w:r>
        <w:rPr>
          <w:b/>
        </w:rPr>
        <w:t>、</w:t>
      </w:r>
      <w:r>
        <w:rPr>
          <w:bCs/>
        </w:rPr>
        <w:t>2026 年米兰冬奥会的吉祥物是</w:t>
      </w:r>
      <w:r>
        <w:t>____</w:t>
      </w:r>
      <w:r>
        <w:rPr>
          <w:rFonts w:hint="eastAsia"/>
        </w:rPr>
        <w:t>。</w:t>
      </w:r>
    </w:p>
    <w:p w14:paraId="5E5A7C5C">
      <w:pPr>
        <w:rPr>
          <w:bCs/>
        </w:rPr>
      </w:pPr>
      <w:r>
        <w:rPr>
          <w:bCs/>
        </w:rPr>
        <w:t>A. 冰墩墩、雪容融</w:t>
      </w:r>
    </w:p>
    <w:p w14:paraId="5061AD76">
      <w:pPr>
        <w:rPr>
          <w:bCs/>
        </w:rPr>
      </w:pPr>
      <w:r>
        <w:rPr>
          <w:bCs/>
        </w:rPr>
        <w:t>B. 米洛、琪亚</w:t>
      </w:r>
    </w:p>
    <w:p w14:paraId="4E48721D">
      <w:pPr>
        <w:rPr>
          <w:bCs/>
        </w:rPr>
      </w:pPr>
      <w:r>
        <w:rPr>
          <w:bCs/>
        </w:rPr>
        <w:t>C. 雪球、冰花</w:t>
      </w:r>
    </w:p>
    <w:p w14:paraId="4C4EB21A">
      <w:pPr>
        <w:rPr>
          <w:bCs/>
        </w:rPr>
      </w:pPr>
      <w:r>
        <w:rPr>
          <w:bCs/>
        </w:rPr>
        <w:t>D. 雪豹、羚羊</w:t>
      </w:r>
    </w:p>
    <w:p w14:paraId="5B13E3A3">
      <w:pPr>
        <w:rPr>
          <w:bCs/>
        </w:rPr>
      </w:pPr>
      <w:r>
        <w:t>【答案】：</w:t>
      </w:r>
      <w:r>
        <w:rPr>
          <w:bCs/>
        </w:rPr>
        <w:t>B</w:t>
      </w:r>
    </w:p>
    <w:p w14:paraId="2C791779">
      <w:pPr>
        <w:rPr>
          <w:bCs/>
        </w:rPr>
      </w:pPr>
      <w:r>
        <w:rPr>
          <w:rFonts w:hint="eastAsia"/>
          <w:b/>
        </w:rPr>
        <w:t>64</w:t>
      </w:r>
      <w:r>
        <w:rPr>
          <w:b/>
        </w:rPr>
        <w:t>、</w:t>
      </w:r>
      <w:r>
        <w:rPr>
          <w:bCs/>
        </w:rPr>
        <w:t>环境法典规定，国家建立健全</w:t>
      </w:r>
      <w:r>
        <w:t>____</w:t>
      </w:r>
      <w:r>
        <w:rPr>
          <w:bCs/>
        </w:rPr>
        <w:t>生态环境联合保护协调机制</w:t>
      </w:r>
      <w:r>
        <w:rPr>
          <w:rFonts w:hint="eastAsia"/>
          <w:bCs/>
        </w:rPr>
        <w:t>。</w:t>
      </w:r>
    </w:p>
    <w:p w14:paraId="3C865898">
      <w:pPr>
        <w:rPr>
          <w:bCs/>
        </w:rPr>
      </w:pPr>
      <w:r>
        <w:rPr>
          <w:bCs/>
        </w:rPr>
        <w:t>A. 跨部门</w:t>
      </w:r>
    </w:p>
    <w:p w14:paraId="09019EAE">
      <w:pPr>
        <w:rPr>
          <w:bCs/>
        </w:rPr>
      </w:pPr>
      <w:r>
        <w:rPr>
          <w:bCs/>
        </w:rPr>
        <w:t xml:space="preserve">B. </w:t>
      </w:r>
      <w:r>
        <w:t>跨行政区域</w:t>
      </w:r>
    </w:p>
    <w:p w14:paraId="1E313C6D">
      <w:pPr>
        <w:rPr>
          <w:bCs/>
        </w:rPr>
      </w:pPr>
      <w:r>
        <w:rPr>
          <w:bCs/>
        </w:rPr>
        <w:t>C. 跨行业</w:t>
      </w:r>
    </w:p>
    <w:p w14:paraId="61E7D273">
      <w:pPr>
        <w:rPr>
          <w:bCs/>
        </w:rPr>
      </w:pPr>
      <w:r>
        <w:rPr>
          <w:bCs/>
        </w:rPr>
        <w:t>D. 跨国界</w:t>
      </w:r>
    </w:p>
    <w:p w14:paraId="711D4614">
      <w:pPr>
        <w:rPr>
          <w:bCs/>
        </w:rPr>
      </w:pPr>
      <w:r>
        <w:t>【答案】：</w:t>
      </w:r>
      <w:r>
        <w:rPr>
          <w:b/>
          <w:bCs/>
        </w:rPr>
        <w:t>B</w:t>
      </w:r>
    </w:p>
    <w:p w14:paraId="3D10B315">
      <w:pPr>
        <w:rPr>
          <w:rFonts w:hint="eastAsia" w:ascii="宋体" w:hAnsi="宋体" w:cs="宋体"/>
          <w:szCs w:val="21"/>
        </w:rPr>
      </w:pPr>
      <w:r>
        <w:rPr>
          <w:b/>
        </w:rPr>
        <w:t>65、</w:t>
      </w:r>
      <w:r>
        <w:t>世界上第一个无产阶级政党的第一部组织章程是什么？____</w:t>
      </w:r>
    </w:p>
    <w:p w14:paraId="1EB3ADDB">
      <w:r>
        <w:t>A. 国际工人协会共同章程</w:t>
      </w:r>
    </w:p>
    <w:p w14:paraId="563DF16D">
      <w:r>
        <w:t>B. 俄国社会民主工党章程</w:t>
      </w:r>
    </w:p>
    <w:p w14:paraId="6551AC28">
      <w:r>
        <w:t>C. 共产主义者同盟章程</w:t>
      </w:r>
    </w:p>
    <w:p w14:paraId="3320ED5C">
      <w:r>
        <w:t>【答案】：C</w:t>
      </w:r>
    </w:p>
    <w:p w14:paraId="24EE45B5">
      <w:pPr>
        <w:rPr>
          <w:rFonts w:hint="eastAsia" w:ascii="宋体" w:hAnsi="宋体" w:cs="宋体"/>
          <w:szCs w:val="21"/>
        </w:rPr>
      </w:pPr>
      <w:r>
        <w:rPr>
          <w:b/>
        </w:rPr>
        <w:t>66、</w:t>
      </w:r>
      <w:r>
        <w:t>世界上第一部无产阶级政党章程是谁参与制定的？____</w:t>
      </w:r>
    </w:p>
    <w:p w14:paraId="0D55DCC7">
      <w:r>
        <w:t>A. 马克思</w:t>
      </w:r>
    </w:p>
    <w:p w14:paraId="346CC524">
      <w:r>
        <w:t>B. 马克思、恩格斯</w:t>
      </w:r>
    </w:p>
    <w:p w14:paraId="2A251F2F">
      <w:r>
        <w:t>C. 列宁</w:t>
      </w:r>
    </w:p>
    <w:p w14:paraId="148EC700">
      <w:r>
        <w:t>【答案】：B</w:t>
      </w:r>
    </w:p>
    <w:p w14:paraId="6C6FDFD0">
      <w:pPr>
        <w:rPr>
          <w:rFonts w:hint="eastAsia" w:ascii="宋体" w:hAnsi="宋体" w:cs="宋体"/>
          <w:szCs w:val="21"/>
        </w:rPr>
      </w:pPr>
      <w:r>
        <w:rPr>
          <w:b/>
        </w:rPr>
        <w:t>67、</w:t>
      </w:r>
      <w:r>
        <w:rPr>
          <w:rFonts w:hint="eastAsia"/>
        </w:rPr>
        <w:t>“党章的基本思想是职能的划分”</w:t>
      </w:r>
      <w:r>
        <w:t>。这是谁在俄国社会民主工党第二次代表大会上对党章的阐述？____</w:t>
      </w:r>
    </w:p>
    <w:p w14:paraId="56F3DC46">
      <w:r>
        <w:t>A. 列宁</w:t>
      </w:r>
    </w:p>
    <w:p w14:paraId="0FE4B9A3">
      <w:r>
        <w:t>B. 斯大林</w:t>
      </w:r>
    </w:p>
    <w:p w14:paraId="68ADE7CA">
      <w:r>
        <w:t>C. 赫鲁晓夫</w:t>
      </w:r>
    </w:p>
    <w:p w14:paraId="342BD73D">
      <w:r>
        <w:t>【答案】：A</w:t>
      </w:r>
    </w:p>
    <w:p w14:paraId="2945D071">
      <w:pPr>
        <w:rPr>
          <w:rFonts w:hint="eastAsia" w:ascii="宋体" w:hAnsi="宋体" w:cs="宋体"/>
          <w:szCs w:val="21"/>
        </w:rPr>
      </w:pPr>
      <w:r>
        <w:rPr>
          <w:b/>
        </w:rPr>
        <w:t>68、</w:t>
      </w:r>
      <w:r>
        <w:t>《中国共产党第一个纲领》是党的哪一次代表大会制定的？____</w:t>
      </w:r>
    </w:p>
    <w:p w14:paraId="56143150">
      <w:r>
        <w:t>A. 党的一大</w:t>
      </w:r>
    </w:p>
    <w:p w14:paraId="21B564CC">
      <w:r>
        <w:t>B. 党的二大</w:t>
      </w:r>
    </w:p>
    <w:p w14:paraId="2DFD0BBE">
      <w:r>
        <w:t>C. 党的三大</w:t>
      </w:r>
    </w:p>
    <w:p w14:paraId="1F99F52B">
      <w:r>
        <w:t>【答案】：A</w:t>
      </w:r>
    </w:p>
    <w:p w14:paraId="126D6AEE">
      <w:pPr>
        <w:rPr>
          <w:rFonts w:hint="eastAsia" w:ascii="宋体" w:hAnsi="宋体" w:cs="宋体"/>
          <w:szCs w:val="21"/>
        </w:rPr>
      </w:pPr>
      <w:r>
        <w:rPr>
          <w:b/>
        </w:rPr>
        <w:t>69、</w:t>
      </w:r>
      <w:r>
        <w:t>按照党的二大党章的规定，党的各级执行委员会委员均由党员大会或代表会是以何种方式产生？____</w:t>
      </w:r>
    </w:p>
    <w:p w14:paraId="49591C76">
      <w:r>
        <w:t>A. 选举产生</w:t>
      </w:r>
    </w:p>
    <w:p w14:paraId="096FD94A">
      <w:r>
        <w:t>B. 任命产生</w:t>
      </w:r>
    </w:p>
    <w:p w14:paraId="6CC39EF8">
      <w:r>
        <w:t>C. 推举产生</w:t>
      </w:r>
    </w:p>
    <w:p w14:paraId="66343B00">
      <w:r>
        <w:t>【答案】：C</w:t>
      </w:r>
    </w:p>
    <w:p w14:paraId="703BF8EE">
      <w:pPr>
        <w:rPr>
          <w:rFonts w:hint="eastAsia" w:ascii="宋体" w:hAnsi="宋体" w:cs="宋体"/>
          <w:szCs w:val="21"/>
          <w:highlight w:val="yellow"/>
        </w:rPr>
      </w:pPr>
      <w:r>
        <w:rPr>
          <w:b/>
        </w:rPr>
        <w:t>70、</w:t>
      </w:r>
      <w:r>
        <w:t>中国共产党对党章的第一次修改是在____上进行的。</w:t>
      </w:r>
    </w:p>
    <w:p w14:paraId="244EDD3F">
      <w:pPr>
        <w:rPr>
          <w:highlight w:val="yellow"/>
        </w:rPr>
      </w:pPr>
      <w:r>
        <w:t>A. 党的三大</w:t>
      </w:r>
    </w:p>
    <w:p w14:paraId="52A20D26">
      <w:pPr>
        <w:rPr>
          <w:highlight w:val="yellow"/>
        </w:rPr>
      </w:pPr>
      <w:r>
        <w:t>B. 党的四大</w:t>
      </w:r>
    </w:p>
    <w:p w14:paraId="3ADAB772">
      <w:r>
        <w:t>C. 党的五大</w:t>
      </w:r>
    </w:p>
    <w:p w14:paraId="0C5E8027">
      <w:r>
        <w:t>【答案】：A</w:t>
      </w:r>
    </w:p>
    <w:p w14:paraId="52028B08">
      <w:pPr>
        <w:rPr>
          <w:rFonts w:hint="eastAsia" w:ascii="宋体" w:hAnsi="宋体" w:cs="宋体"/>
          <w:color w:val="000000"/>
          <w:szCs w:val="21"/>
          <w:shd w:val="clear" w:color="auto" w:fill="FFFF00"/>
        </w:rPr>
      </w:pPr>
      <w:r>
        <w:rPr>
          <w:b/>
        </w:rPr>
        <w:t>71、</w:t>
      </w:r>
      <w:r>
        <w:t>首次规定</w:t>
      </w:r>
      <w:r>
        <w:rPr>
          <w:rFonts w:hint="eastAsia"/>
        </w:rPr>
        <w:t>“党员自请出党”</w:t>
      </w:r>
      <w:r>
        <w:t>(相当于现在党章规定的</w:t>
      </w:r>
      <w:r>
        <w:rPr>
          <w:rFonts w:hint="eastAsia"/>
        </w:rPr>
        <w:t>“退党”</w:t>
      </w:r>
      <w:r>
        <w:t>)的是什么时候____。</w:t>
      </w:r>
    </w:p>
    <w:p w14:paraId="32681F00">
      <w:pPr>
        <w:rPr>
          <w:shd w:val="clear" w:color="auto" w:fill="FFFF00"/>
        </w:rPr>
      </w:pPr>
      <w:r>
        <w:t>A. 党的三大</w:t>
      </w:r>
    </w:p>
    <w:p w14:paraId="3360C973">
      <w:pPr>
        <w:rPr>
          <w:shd w:val="clear" w:color="auto" w:fill="FFFF00"/>
        </w:rPr>
      </w:pPr>
      <w:r>
        <w:t>B. 党的二大</w:t>
      </w:r>
    </w:p>
    <w:p w14:paraId="39F1D0D3">
      <w:pPr>
        <w:rPr>
          <w:shd w:val="clear" w:color="auto" w:fill="FFFF00"/>
        </w:rPr>
      </w:pPr>
      <w:r>
        <w:t>C. 党的四大</w:t>
      </w:r>
    </w:p>
    <w:p w14:paraId="18F16F39">
      <w:r>
        <w:t>【答案】：A</w:t>
      </w:r>
    </w:p>
    <w:p w14:paraId="71D99F54">
      <w:pPr>
        <w:rPr>
          <w:rFonts w:hint="eastAsia" w:ascii="宋体" w:hAnsi="宋体" w:cs="宋体"/>
          <w:szCs w:val="21"/>
        </w:rPr>
      </w:pPr>
      <w:r>
        <w:rPr>
          <w:b/>
        </w:rPr>
        <w:t>72、</w:t>
      </w:r>
      <w:r>
        <w:t>现行党章关于申请入党</w:t>
      </w:r>
      <w:r>
        <w:rPr>
          <w:rFonts w:hint="eastAsia"/>
        </w:rPr>
        <w:t>“要有两名正式党员作介绍人”</w:t>
      </w:r>
      <w:r>
        <w:t>的规定，最早见于什么文件中？____</w:t>
      </w:r>
    </w:p>
    <w:p w14:paraId="3227A492">
      <w:r>
        <w:t>A. 党的一大党纲</w:t>
      </w:r>
    </w:p>
    <w:p w14:paraId="5C7F1E7C">
      <w:r>
        <w:t>B. 党的二大党章</w:t>
      </w:r>
    </w:p>
    <w:p w14:paraId="705A86FD">
      <w:r>
        <w:t>C. 党的三大通过的《中国共产党第一次修正章程》</w:t>
      </w:r>
    </w:p>
    <w:p w14:paraId="4D7C4614">
      <w:r>
        <w:t>【答案】：C</w:t>
      </w:r>
    </w:p>
    <w:p w14:paraId="01E27068">
      <w:pPr>
        <w:rPr>
          <w:rFonts w:hint="eastAsia" w:ascii="宋体" w:hAnsi="宋体" w:cs="宋体"/>
          <w:szCs w:val="21"/>
        </w:rPr>
      </w:pPr>
      <w:r>
        <w:rPr>
          <w:b/>
        </w:rPr>
        <w:t>73、</w:t>
      </w:r>
      <w:r>
        <w:t>在中国共产党党章发展史上，哪一部党章是</w:t>
      </w:r>
      <w:r>
        <w:rPr>
          <w:rFonts w:hint="eastAsia"/>
          <w:lang w:eastAsia="zh-CN"/>
        </w:rPr>
        <w:t>唯一</w:t>
      </w:r>
      <w:r>
        <w:t>一部不是由党的全国代表大会修改的？____</w:t>
      </w:r>
    </w:p>
    <w:p w14:paraId="577778BC">
      <w:r>
        <w:t>A. 《中国共产党第三次修正章程》</w:t>
      </w:r>
    </w:p>
    <w:p w14:paraId="0FD7D52F">
      <w:r>
        <w:t>B. 党的六大党章</w:t>
      </w:r>
    </w:p>
    <w:p w14:paraId="26D95DBB">
      <w:r>
        <w:t>C. 党的九大党章</w:t>
      </w:r>
    </w:p>
    <w:p w14:paraId="32E56B5E">
      <w:r>
        <w:t>【答案】：A</w:t>
      </w:r>
    </w:p>
    <w:p w14:paraId="028BB53F">
      <w:pPr>
        <w:rPr>
          <w:rFonts w:hint="eastAsia" w:ascii="宋体" w:hAnsi="宋体" w:cs="宋体"/>
          <w:color w:val="000000"/>
          <w:szCs w:val="21"/>
          <w:shd w:val="clear" w:color="auto" w:fill="FFFF00"/>
        </w:rPr>
      </w:pPr>
      <w:r>
        <w:rPr>
          <w:b/>
        </w:rPr>
        <w:t>74、</w:t>
      </w:r>
      <w:r>
        <w:t>在哪一部党章中首次使用了</w:t>
      </w:r>
      <w:r>
        <w:rPr>
          <w:rFonts w:hint="eastAsia"/>
        </w:rPr>
        <w:t>“民主集中制”</w:t>
      </w:r>
      <w:r>
        <w:t>的概念？____</w:t>
      </w:r>
    </w:p>
    <w:p w14:paraId="2AB580BB">
      <w:pPr>
        <w:rPr>
          <w:shd w:val="clear" w:color="auto" w:fill="FFFF00"/>
        </w:rPr>
      </w:pPr>
      <w:r>
        <w:t>A. 党的六大党章</w:t>
      </w:r>
    </w:p>
    <w:p w14:paraId="646702AF">
      <w:pPr>
        <w:rPr>
          <w:shd w:val="clear" w:color="auto" w:fill="FFFF00"/>
        </w:rPr>
      </w:pPr>
      <w:r>
        <w:t>B. 《中国共产党第三次修正章程》</w:t>
      </w:r>
    </w:p>
    <w:p w14:paraId="6F5A32EC">
      <w:pPr>
        <w:rPr>
          <w:shd w:val="clear" w:color="auto" w:fill="FFFF00"/>
        </w:rPr>
      </w:pPr>
      <w:r>
        <w:t>C. 党的七大党章</w:t>
      </w:r>
    </w:p>
    <w:p w14:paraId="69E09629">
      <w:r>
        <w:t>【答案】：B</w:t>
      </w:r>
    </w:p>
    <w:p w14:paraId="390E90A6">
      <w:pPr>
        <w:rPr>
          <w:rFonts w:hint="eastAsia" w:ascii="宋体" w:hAnsi="宋体" w:cs="宋体"/>
          <w:szCs w:val="21"/>
        </w:rPr>
      </w:pPr>
      <w:r>
        <w:rPr>
          <w:b/>
        </w:rPr>
        <w:t>75、</w:t>
      </w:r>
      <w:r>
        <w:t>2016年10月27日，习近平总书记在党的十八届六中全会第二次全体会议上指出，____是党最根本、最重要的纪律，遵守政治纪律和政治规矩是遵守党的全部纪律的基础。</w:t>
      </w:r>
    </w:p>
    <w:p w14:paraId="308F7E4C">
      <w:r>
        <w:t>A. 政治纪律和政治规矩</w:t>
      </w:r>
    </w:p>
    <w:p w14:paraId="421FB0F0">
      <w:r>
        <w:t>B. 组织纪律和组织规矩</w:t>
      </w:r>
    </w:p>
    <w:p w14:paraId="715E1084">
      <w:r>
        <w:t>C. 工作纪律和工作规矩</w:t>
      </w:r>
    </w:p>
    <w:p w14:paraId="6166C927">
      <w:r>
        <w:t>【答案】：A</w:t>
      </w:r>
    </w:p>
    <w:p w14:paraId="5D7F2376">
      <w:pPr>
        <w:rPr>
          <w:rFonts w:hint="eastAsia" w:ascii="宋体" w:hAnsi="宋体" w:cs="宋体"/>
          <w:szCs w:val="21"/>
        </w:rPr>
      </w:pPr>
      <w:r>
        <w:rPr>
          <w:b/>
        </w:rPr>
        <w:t>76、</w:t>
      </w:r>
      <w:r>
        <w:t>2016年1月12日，习近平总书记在第十八届中央纪律检查委员会第六次全体会议上的讲话指出，作风问题本质上是____。</w:t>
      </w:r>
    </w:p>
    <w:p w14:paraId="240A9BB5">
      <w:r>
        <w:t>A. 素质问题</w:t>
      </w:r>
    </w:p>
    <w:p w14:paraId="42982F12">
      <w:r>
        <w:t>B. 人性问题</w:t>
      </w:r>
    </w:p>
    <w:p w14:paraId="197E535D">
      <w:r>
        <w:t>C. 党性问题</w:t>
      </w:r>
    </w:p>
    <w:p w14:paraId="7A8CC43E">
      <w:r>
        <w:t>D. 家风问题</w:t>
      </w:r>
    </w:p>
    <w:p w14:paraId="49F1FDD7">
      <w:r>
        <w:t>【答案】：C</w:t>
      </w:r>
    </w:p>
    <w:p w14:paraId="767E8320">
      <w:pPr>
        <w:rPr>
          <w:rFonts w:hint="eastAsia" w:ascii="宋体" w:hAnsi="宋体" w:cs="宋体"/>
          <w:szCs w:val="21"/>
        </w:rPr>
      </w:pPr>
      <w:r>
        <w:rPr>
          <w:b/>
        </w:rPr>
        <w:t>77、</w:t>
      </w:r>
      <w:r>
        <w:t>2016年7月1日，习近平总书记在庆祝中国共产党成立95周年大会上的讲话指出，____是党执政兴国的第一要务，是解决中国所有问题的关键。</w:t>
      </w:r>
    </w:p>
    <w:p w14:paraId="5ED0F4DF">
      <w:r>
        <w:t>A. 改革</w:t>
      </w:r>
    </w:p>
    <w:p w14:paraId="09772020">
      <w:r>
        <w:t>B. 发展</w:t>
      </w:r>
    </w:p>
    <w:p w14:paraId="43BA419A">
      <w:r>
        <w:t>C. 稳定</w:t>
      </w:r>
    </w:p>
    <w:p w14:paraId="4E2115C6">
      <w:r>
        <w:t>【答案】：B</w:t>
      </w:r>
    </w:p>
    <w:p w14:paraId="0822840D">
      <w:pPr>
        <w:rPr>
          <w:rFonts w:hint="eastAsia" w:ascii="宋体" w:hAnsi="宋体" w:cs="宋体"/>
          <w:szCs w:val="21"/>
        </w:rPr>
      </w:pPr>
      <w:r>
        <w:rPr>
          <w:b/>
        </w:rPr>
        <w:t>78、</w:t>
      </w:r>
      <w:r>
        <w:t>2016年8月19日至20日，习近平总书记在全国卫生与健康大会上指出，要坚持基本医疗卫生事业的____，不断完善制度、扩展服务、提高质量，让广大人民群众享有公平可及、系统连续的预防、治疗、康复、健康促进等健康服务。</w:t>
      </w:r>
    </w:p>
    <w:p w14:paraId="3BC1C210">
      <w:r>
        <w:t>A. 公益性</w:t>
      </w:r>
    </w:p>
    <w:p w14:paraId="612A27A5">
      <w:r>
        <w:t>B. 盈利性</w:t>
      </w:r>
    </w:p>
    <w:p w14:paraId="101FEC5D">
      <w:r>
        <w:t>C. 服务性</w:t>
      </w:r>
    </w:p>
    <w:p w14:paraId="09B65EB3">
      <w:r>
        <w:t>【答案】：A</w:t>
      </w:r>
    </w:p>
    <w:p w14:paraId="150C47BB">
      <w:pPr>
        <w:rPr>
          <w:rFonts w:cs="Microsoft Himalaya"/>
          <w:szCs w:val="21"/>
        </w:rPr>
      </w:pPr>
      <w:r>
        <w:rPr>
          <w:b/>
        </w:rPr>
        <w:t>79、</w:t>
      </w:r>
      <w:r>
        <w:rPr>
          <w:rFonts w:eastAsia="Segoe UI" w:cs="Microsoft Himalaya"/>
          <w:color w:val="0F1115"/>
          <w:szCs w:val="21"/>
          <w:shd w:val="clear" w:color="auto" w:fill="FFFFFF"/>
        </w:rPr>
        <w:t> 截至2025年底，位于贵州平塘的500米口径球面射电望远镜（FAST）已发现脉冲星数量超过____颗，持续保持国际领先地位。</w:t>
      </w:r>
    </w:p>
    <w:p w14:paraId="3333D314">
      <w:pPr>
        <w:rPr>
          <w:rFonts w:eastAsiaTheme="majorEastAsia" w:cstheme="majorEastAsia"/>
          <w:color w:val="0F1115"/>
          <w:szCs w:val="21"/>
          <w:shd w:val="clear" w:color="auto" w:fill="FFFFFF"/>
        </w:rPr>
      </w:pPr>
      <w:r>
        <w:rPr>
          <w:rFonts w:eastAsiaTheme="majorEastAsia" w:cstheme="majorEastAsia"/>
          <w:color w:val="0F1115"/>
          <w:szCs w:val="21"/>
          <w:shd w:val="clear" w:color="auto" w:fill="FFFFFF"/>
        </w:rPr>
        <w:t>A. 500</w:t>
      </w:r>
      <w:r>
        <w:rPr>
          <w:rFonts w:eastAsiaTheme="majorEastAsia" w:cstheme="majorEastAsia"/>
          <w:color w:val="0F1115"/>
          <w:szCs w:val="21"/>
          <w:shd w:val="clear" w:color="auto" w:fill="FFFFFF"/>
        </w:rPr>
        <w:br w:type="textWrapping"/>
      </w:r>
      <w:r>
        <w:rPr>
          <w:rFonts w:eastAsiaTheme="majorEastAsia" w:cstheme="majorEastAsia"/>
          <w:color w:val="0F1115"/>
          <w:szCs w:val="21"/>
          <w:shd w:val="clear" w:color="auto" w:fill="FFFFFF"/>
        </w:rPr>
        <w:t>B. 800</w:t>
      </w:r>
      <w:r>
        <w:rPr>
          <w:rFonts w:eastAsiaTheme="majorEastAsia" w:cstheme="majorEastAsia"/>
          <w:color w:val="0F1115"/>
          <w:szCs w:val="21"/>
          <w:shd w:val="clear" w:color="auto" w:fill="FFFFFF"/>
        </w:rPr>
        <w:br w:type="textWrapping"/>
      </w:r>
      <w:r>
        <w:rPr>
          <w:rFonts w:eastAsiaTheme="majorEastAsia" w:cstheme="majorEastAsia"/>
          <w:color w:val="0F1115"/>
          <w:szCs w:val="21"/>
          <w:shd w:val="clear" w:color="auto" w:fill="FFFFFF"/>
        </w:rPr>
        <w:t>C. 1000</w:t>
      </w:r>
      <w:r>
        <w:rPr>
          <w:rFonts w:eastAsiaTheme="majorEastAsia" w:cstheme="majorEastAsia"/>
          <w:color w:val="0F1115"/>
          <w:szCs w:val="21"/>
          <w:shd w:val="clear" w:color="auto" w:fill="FFFFFF"/>
        </w:rPr>
        <w:br w:type="textWrapping"/>
      </w:r>
      <w:r>
        <w:rPr>
          <w:rFonts w:eastAsiaTheme="majorEastAsia" w:cstheme="majorEastAsia"/>
          <w:color w:val="0F1115"/>
          <w:szCs w:val="21"/>
          <w:shd w:val="clear" w:color="auto" w:fill="FFFFFF"/>
        </w:rPr>
        <w:t>D. 1500</w:t>
      </w:r>
    </w:p>
    <w:p w14:paraId="2382CFE8">
      <w:r>
        <w:t>【答案】：C</w:t>
      </w:r>
    </w:p>
    <w:p w14:paraId="60127C46">
      <w:r>
        <w:rPr>
          <w:b/>
        </w:rPr>
        <w:t>8</w:t>
      </w:r>
      <w:r>
        <w:rPr>
          <w:rFonts w:hint="eastAsia"/>
          <w:b/>
        </w:rPr>
        <w:t>0</w:t>
      </w:r>
      <w:r>
        <w:rPr>
          <w:b/>
        </w:rPr>
        <w:t>、</w:t>
      </w:r>
      <w:r>
        <w:t>环境法典规定，排污许可证有效期为</w:t>
      </w:r>
      <w:r>
        <w:rPr>
          <w:rFonts w:hint="eastAsia"/>
        </w:rPr>
        <w:t>____。</w:t>
      </w:r>
    </w:p>
    <w:p w14:paraId="4036619F">
      <w:r>
        <w:t>A. 3 年</w:t>
      </w:r>
    </w:p>
    <w:p w14:paraId="014BE296">
      <w:r>
        <w:t>B. 5 年</w:t>
      </w:r>
    </w:p>
    <w:p w14:paraId="57405574">
      <w:r>
        <w:t>C. 8 年</w:t>
      </w:r>
    </w:p>
    <w:p w14:paraId="5A1B2F7D">
      <w:r>
        <w:t>D. 10 年</w:t>
      </w:r>
    </w:p>
    <w:p w14:paraId="73DF44A7">
      <w:r>
        <w:t>【答案】：B</w:t>
      </w:r>
    </w:p>
    <w:p w14:paraId="3BD355C8">
      <w:pPr>
        <w:rPr>
          <w:rFonts w:cs="宋体"/>
          <w:szCs w:val="21"/>
        </w:rPr>
      </w:pPr>
      <w:r>
        <w:rPr>
          <w:b/>
        </w:rPr>
        <w:t>81、</w:t>
      </w:r>
      <w:r>
        <w:rPr>
          <w:rFonts w:eastAsia="Segoe UI" w:cs="Segoe UI"/>
          <w:color w:val="0F1115"/>
          <w:szCs w:val="21"/>
          <w:shd w:val="clear" w:color="auto" w:fill="FFFFFF"/>
        </w:rPr>
        <w:t>2025年，中国科学技术大学潘建伟团队成功构建了世界首个____公里级量子通信网络，标志着我国量子通信技术迈上新台阶。</w:t>
      </w:r>
    </w:p>
    <w:p w14:paraId="4AD2E804">
      <w:pPr>
        <w:rPr>
          <w:rFonts w:eastAsia="Segoe UI" w:cs="Segoe UI"/>
          <w:color w:val="0F1115"/>
          <w:szCs w:val="21"/>
          <w:shd w:val="clear" w:color="auto" w:fill="FFFFFF"/>
        </w:rPr>
      </w:pPr>
      <w:r>
        <w:rPr>
          <w:rFonts w:eastAsia="Segoe UI" w:cs="Segoe UI"/>
          <w:color w:val="0F1115"/>
          <w:szCs w:val="21"/>
          <w:shd w:val="clear" w:color="auto" w:fill="FFFFFF"/>
        </w:rPr>
        <w:t>A. 1000</w:t>
      </w:r>
      <w:r>
        <w:rPr>
          <w:rFonts w:eastAsia="Segoe UI" w:cs="Segoe UI"/>
          <w:color w:val="0F1115"/>
          <w:szCs w:val="21"/>
          <w:shd w:val="clear" w:color="auto" w:fill="FFFFFF"/>
        </w:rPr>
        <w:br w:type="textWrapping"/>
      </w:r>
      <w:r>
        <w:rPr>
          <w:rFonts w:eastAsia="Segoe UI" w:cs="Segoe UI"/>
          <w:color w:val="0F1115"/>
          <w:szCs w:val="21"/>
          <w:shd w:val="clear" w:color="auto" w:fill="FFFFFF"/>
        </w:rPr>
        <w:t>B. 2000</w:t>
      </w:r>
      <w:r>
        <w:rPr>
          <w:rFonts w:eastAsia="Segoe UI" w:cs="Segoe UI"/>
          <w:color w:val="0F1115"/>
          <w:szCs w:val="21"/>
          <w:shd w:val="clear" w:color="auto" w:fill="FFFFFF"/>
        </w:rPr>
        <w:br w:type="textWrapping"/>
      </w:r>
      <w:r>
        <w:rPr>
          <w:rFonts w:eastAsia="Segoe UI" w:cs="Segoe UI"/>
          <w:color w:val="0F1115"/>
          <w:szCs w:val="21"/>
          <w:shd w:val="clear" w:color="auto" w:fill="FFFFFF"/>
        </w:rPr>
        <w:t>C. 3000</w:t>
      </w:r>
      <w:r>
        <w:rPr>
          <w:rFonts w:eastAsia="Segoe UI" w:cs="Segoe UI"/>
          <w:color w:val="0F1115"/>
          <w:szCs w:val="21"/>
          <w:shd w:val="clear" w:color="auto" w:fill="FFFFFF"/>
        </w:rPr>
        <w:br w:type="textWrapping"/>
      </w:r>
      <w:r>
        <w:rPr>
          <w:rFonts w:eastAsia="Segoe UI" w:cs="Segoe UI"/>
          <w:color w:val="0F1115"/>
          <w:szCs w:val="21"/>
          <w:shd w:val="clear" w:color="auto" w:fill="FFFFFF"/>
        </w:rPr>
        <w:t>D. 5000</w:t>
      </w:r>
    </w:p>
    <w:p w14:paraId="5D842962">
      <w:r>
        <w:t>【答案】：</w:t>
      </w:r>
      <w:r>
        <w:rPr>
          <w:rFonts w:hint="eastAsia"/>
        </w:rPr>
        <w:t>A</w:t>
      </w:r>
    </w:p>
    <w:p w14:paraId="435E6919">
      <w:pPr>
        <w:rPr>
          <w:rFonts w:eastAsia="Segoe UI" w:cs="Segoe UI"/>
          <w:color w:val="0F1115"/>
          <w:szCs w:val="21"/>
          <w:shd w:val="clear" w:color="auto" w:fill="FFFFFF"/>
        </w:rPr>
      </w:pPr>
      <w:r>
        <w:rPr>
          <w:b/>
        </w:rPr>
        <w:t>82、</w:t>
      </w:r>
      <w:r>
        <w:rPr>
          <w:rFonts w:eastAsia="Segoe UI" w:cs="Segoe UI"/>
          <w:color w:val="0F1115"/>
          <w:szCs w:val="21"/>
          <w:shd w:val="clear" w:color="auto" w:fill="FFFFFF"/>
        </w:rPr>
        <w:t>2026年1月，习近平总书记在二十届中央纪委四次全会上发表重要讲话，强调要始终保持反腐败永远在路上的坚韧执着，保持战略定力和高压态势，一步不停歇、半步不退让，一体推进不敢腐、不能腐、不想腐，坚决打好这场____。</w:t>
      </w:r>
    </w:p>
    <w:p w14:paraId="74E94171">
      <w:pPr>
        <w:rPr>
          <w:rFonts w:eastAsia="Segoe UI" w:cs="Segoe UI"/>
          <w:color w:val="0F1115"/>
          <w:szCs w:val="21"/>
          <w:shd w:val="clear" w:color="auto" w:fill="FFFFFF"/>
        </w:rPr>
      </w:pPr>
      <w:r>
        <w:rPr>
          <w:rFonts w:eastAsia="Segoe UI" w:cs="Segoe UI"/>
          <w:color w:val="0F1115"/>
          <w:szCs w:val="21"/>
          <w:shd w:val="clear" w:color="auto" w:fill="FFFFFF"/>
        </w:rPr>
        <w:t>A. 攻坚战、持久战</w:t>
      </w:r>
      <w:r>
        <w:rPr>
          <w:rFonts w:eastAsia="Segoe UI" w:cs="Segoe UI"/>
          <w:color w:val="0F1115"/>
          <w:szCs w:val="21"/>
          <w:shd w:val="clear" w:color="auto" w:fill="FFFFFF"/>
        </w:rPr>
        <w:br w:type="textWrapping"/>
      </w:r>
      <w:r>
        <w:rPr>
          <w:rFonts w:eastAsia="Segoe UI" w:cs="Segoe UI"/>
          <w:color w:val="0F1115"/>
          <w:szCs w:val="21"/>
          <w:shd w:val="clear" w:color="auto" w:fill="FFFFFF"/>
        </w:rPr>
        <w:t>B. 歼灭战、运动战</w:t>
      </w:r>
      <w:r>
        <w:rPr>
          <w:rFonts w:eastAsia="Segoe UI" w:cs="Segoe UI"/>
          <w:color w:val="0F1115"/>
          <w:szCs w:val="21"/>
          <w:shd w:val="clear" w:color="auto" w:fill="FFFFFF"/>
        </w:rPr>
        <w:br w:type="textWrapping"/>
      </w:r>
      <w:r>
        <w:rPr>
          <w:rFonts w:eastAsia="Segoe UI" w:cs="Segoe UI"/>
          <w:color w:val="0F1115"/>
          <w:szCs w:val="21"/>
          <w:shd w:val="clear" w:color="auto" w:fill="FFFFFF"/>
        </w:rPr>
        <w:t>C. 阵地战、信息战</w:t>
      </w:r>
      <w:r>
        <w:rPr>
          <w:rFonts w:eastAsia="Segoe UI" w:cs="Segoe UI"/>
          <w:color w:val="0F1115"/>
          <w:szCs w:val="21"/>
          <w:shd w:val="clear" w:color="auto" w:fill="FFFFFF"/>
        </w:rPr>
        <w:br w:type="textWrapping"/>
      </w:r>
      <w:r>
        <w:rPr>
          <w:rFonts w:eastAsia="Segoe UI" w:cs="Segoe UI"/>
          <w:color w:val="0F1115"/>
          <w:szCs w:val="21"/>
          <w:shd w:val="clear" w:color="auto" w:fill="FFFFFF"/>
        </w:rPr>
        <w:t>D. 总体战、阻击战</w:t>
      </w:r>
    </w:p>
    <w:p w14:paraId="1745659F">
      <w:r>
        <w:t>【答案】：</w:t>
      </w:r>
      <w:r>
        <w:rPr>
          <w:rFonts w:hint="eastAsia"/>
        </w:rPr>
        <w:t>A</w:t>
      </w:r>
    </w:p>
    <w:p w14:paraId="496F0D70">
      <w:pPr>
        <w:rPr>
          <w:rFonts w:eastAsia="Segoe UI" w:cs="Segoe UI"/>
          <w:color w:val="0F1115"/>
          <w:szCs w:val="21"/>
          <w:shd w:val="clear" w:color="auto" w:fill="FFFFFF"/>
        </w:rPr>
      </w:pPr>
      <w:r>
        <w:rPr>
          <w:b/>
        </w:rPr>
        <w:t>83、</w:t>
      </w:r>
      <w:r>
        <w:rPr>
          <w:rFonts w:eastAsia="Segoe UI" w:cs="Segoe UI"/>
          <w:color w:val="0F1115"/>
          <w:szCs w:val="21"/>
          <w:shd w:val="clear" w:color="auto" w:fill="FFFFFF"/>
        </w:rPr>
        <w:t>2025年5月，习近平总书记在山东考察时指出，要大力发展____，推动农业增效益、农村增活力、农民增收入。</w:t>
      </w:r>
    </w:p>
    <w:p w14:paraId="427BA9B1">
      <w:pPr>
        <w:rPr>
          <w:rFonts w:eastAsia="Segoe UI" w:cs="Segoe UI"/>
          <w:color w:val="0F1115"/>
          <w:szCs w:val="21"/>
          <w:shd w:val="clear" w:color="auto" w:fill="FFFFFF"/>
        </w:rPr>
      </w:pPr>
      <w:r>
        <w:rPr>
          <w:rFonts w:eastAsia="Segoe UI" w:cs="Segoe UI"/>
          <w:color w:val="0F1115"/>
          <w:szCs w:val="21"/>
          <w:shd w:val="clear" w:color="auto" w:fill="FFFFFF"/>
        </w:rPr>
        <w:t>A. 特色农业</w:t>
      </w:r>
      <w:r>
        <w:rPr>
          <w:rFonts w:eastAsia="Segoe UI" w:cs="Segoe UI"/>
          <w:color w:val="0F1115"/>
          <w:szCs w:val="21"/>
          <w:shd w:val="clear" w:color="auto" w:fill="FFFFFF"/>
        </w:rPr>
        <w:br w:type="textWrapping"/>
      </w:r>
      <w:r>
        <w:rPr>
          <w:rFonts w:eastAsia="Segoe UI" w:cs="Segoe UI"/>
          <w:color w:val="0F1115"/>
          <w:szCs w:val="21"/>
          <w:shd w:val="clear" w:color="auto" w:fill="FFFFFF"/>
        </w:rPr>
        <w:t>B. 智慧农业</w:t>
      </w:r>
      <w:r>
        <w:rPr>
          <w:rFonts w:eastAsia="Segoe UI" w:cs="Segoe UI"/>
          <w:color w:val="0F1115"/>
          <w:szCs w:val="21"/>
          <w:shd w:val="clear" w:color="auto" w:fill="FFFFFF"/>
        </w:rPr>
        <w:br w:type="textWrapping"/>
      </w:r>
      <w:r>
        <w:rPr>
          <w:rFonts w:eastAsia="Segoe UI" w:cs="Segoe UI"/>
          <w:color w:val="0F1115"/>
          <w:szCs w:val="21"/>
          <w:shd w:val="clear" w:color="auto" w:fill="FFFFFF"/>
        </w:rPr>
        <w:t>C. 绿色农业</w:t>
      </w:r>
      <w:r>
        <w:rPr>
          <w:rFonts w:eastAsia="Segoe UI" w:cs="Segoe UI"/>
          <w:color w:val="0F1115"/>
          <w:szCs w:val="21"/>
          <w:shd w:val="clear" w:color="auto" w:fill="FFFFFF"/>
        </w:rPr>
        <w:br w:type="textWrapping"/>
      </w:r>
      <w:r>
        <w:rPr>
          <w:rFonts w:eastAsia="Segoe UI" w:cs="Segoe UI"/>
          <w:color w:val="0F1115"/>
          <w:szCs w:val="21"/>
          <w:shd w:val="clear" w:color="auto" w:fill="FFFFFF"/>
        </w:rPr>
        <w:t>D. 生态农业</w:t>
      </w:r>
    </w:p>
    <w:p w14:paraId="7E0F342D">
      <w:r>
        <w:t>【答案】：</w:t>
      </w:r>
      <w:r>
        <w:rPr>
          <w:rFonts w:hint="eastAsia"/>
        </w:rPr>
        <w:t>B</w:t>
      </w:r>
    </w:p>
    <w:p w14:paraId="7F5C5E4C">
      <w:pPr>
        <w:rPr>
          <w:rFonts w:hint="eastAsia" w:ascii="宋体" w:hAnsi="宋体" w:cs="宋体"/>
          <w:szCs w:val="21"/>
          <w:highlight w:val="yellow"/>
        </w:rPr>
      </w:pPr>
      <w:r>
        <w:rPr>
          <w:b/>
        </w:rPr>
        <w:t>84、</w:t>
      </w:r>
      <w:r>
        <w:t>二十大报告指出，必须坚持____是第一生产力、____是第一资源、____是第一动力，深入实施科教兴国战略、人才强国战略、创新驱动发展战略，开辟发展新领域新赛道，不断塑造发展新动能新优势。</w:t>
      </w:r>
    </w:p>
    <w:p w14:paraId="7C9EFEA4">
      <w:pPr>
        <w:rPr>
          <w:highlight w:val="yellow"/>
        </w:rPr>
      </w:pPr>
      <w:r>
        <w:t>A. 科技；矿产；改革</w:t>
      </w:r>
    </w:p>
    <w:p w14:paraId="5628A101">
      <w:pPr>
        <w:rPr>
          <w:highlight w:val="yellow"/>
        </w:rPr>
      </w:pPr>
      <w:r>
        <w:t>B. 创新；矿产；科技</w:t>
      </w:r>
    </w:p>
    <w:p w14:paraId="436D48C9">
      <w:pPr>
        <w:rPr>
          <w:highlight w:val="yellow"/>
        </w:rPr>
      </w:pPr>
      <w:r>
        <w:t>C. 科技；人才；创新</w:t>
      </w:r>
    </w:p>
    <w:p w14:paraId="60CA5512">
      <w:r>
        <w:t>D. 创新；人才；科技</w:t>
      </w:r>
    </w:p>
    <w:p w14:paraId="79DB1FE8">
      <w:r>
        <w:t>【答案】：C</w:t>
      </w:r>
    </w:p>
    <w:p w14:paraId="0DE72586">
      <w:pPr>
        <w:rPr>
          <w:rFonts w:hint="eastAsia" w:ascii="宋体" w:hAnsi="宋体" w:cs="宋体"/>
          <w:szCs w:val="21"/>
          <w:highlight w:val="red"/>
        </w:rPr>
      </w:pPr>
      <w:r>
        <w:rPr>
          <w:b/>
        </w:rPr>
        <w:t>85、</w:t>
      </w:r>
      <w:r>
        <w:t>关于我国在科技创新与重大工程领域取得的进展，下列描述准确的是____</w:t>
      </w:r>
      <w:r>
        <w:rPr>
          <w:rFonts w:hint="eastAsia"/>
        </w:rPr>
        <w:t>。</w:t>
      </w:r>
    </w:p>
    <w:p w14:paraId="43473BC9">
      <w:pPr>
        <w:rPr>
          <w:highlight w:val="red"/>
        </w:rPr>
      </w:pPr>
      <w:r>
        <w:t>A. 2025年我国创新药对外授权交易总金额破两千亿美元，且全年批准上市创新药数量位居全球第一</w:t>
      </w:r>
    </w:p>
    <w:p w14:paraId="6F9EBDCB">
      <w:pPr>
        <w:rPr>
          <w:highlight w:val="red"/>
        </w:rPr>
      </w:pPr>
      <w:r>
        <w:t>B. 我国首次组织的航天员洞穴训练为期两周，旨在为执行载人登月任务提供极端环境适应能力支撑</w:t>
      </w:r>
    </w:p>
    <w:p w14:paraId="06337B20">
      <w:pPr>
        <w:rPr>
          <w:highlight w:val="red"/>
        </w:rPr>
      </w:pPr>
      <w:r>
        <w:t>C. 截至2025年底，我国抽水蓄能装机规模世界第二，其中，超80%的抽水蓄能单站规模为100万千瓦及以上。</w:t>
      </w:r>
    </w:p>
    <w:p w14:paraId="56EBA2CB">
      <w:pPr>
        <w:rPr>
          <w:highlight w:val="red"/>
        </w:rPr>
      </w:pPr>
      <w:r>
        <w:t>D. 漳州核电</w:t>
      </w:r>
      <w:r>
        <w:rPr>
          <w:rFonts w:hint="eastAsia"/>
        </w:rPr>
        <w:t>“华龙一号”</w:t>
      </w:r>
      <w:r>
        <w:t>一期工程全面建成投产，其年发电量相当于减少二氧化碳排放约1600万吨。</w:t>
      </w:r>
    </w:p>
    <w:p w14:paraId="65C56905">
      <w:r>
        <w:t>【答案】：D</w:t>
      </w:r>
    </w:p>
    <w:p w14:paraId="5AD3B460">
      <w:pPr>
        <w:rPr>
          <w:rFonts w:hint="eastAsia" w:ascii="宋体" w:hAnsi="宋体" w:cs="宋体"/>
          <w:szCs w:val="21"/>
          <w:highlight w:val="red"/>
        </w:rPr>
      </w:pPr>
      <w:r>
        <w:rPr>
          <w:b/>
        </w:rPr>
        <w:t>86、</w:t>
      </w:r>
      <w:r>
        <w:t>2026年政府工作报告指出，2025年我国数字经济核心产业增加值占GDP的比重提高到____以上。</w:t>
      </w:r>
    </w:p>
    <w:p w14:paraId="395D03B7">
      <w:pPr>
        <w:rPr>
          <w:highlight w:val="red"/>
        </w:rPr>
      </w:pPr>
      <w:r>
        <w:t>A. 8.5%</w:t>
      </w:r>
    </w:p>
    <w:p w14:paraId="536338D3">
      <w:pPr>
        <w:rPr>
          <w:highlight w:val="red"/>
        </w:rPr>
      </w:pPr>
      <w:r>
        <w:t>B. 9.5%</w:t>
      </w:r>
    </w:p>
    <w:p w14:paraId="2C121B85">
      <w:pPr>
        <w:rPr>
          <w:highlight w:val="red"/>
        </w:rPr>
      </w:pPr>
      <w:r>
        <w:t>C. 10.5%</w:t>
      </w:r>
    </w:p>
    <w:p w14:paraId="773060C0">
      <w:pPr>
        <w:rPr>
          <w:highlight w:val="red"/>
        </w:rPr>
      </w:pPr>
      <w:r>
        <w:t>D. 11.5%</w:t>
      </w:r>
    </w:p>
    <w:p w14:paraId="424AE8E9">
      <w:r>
        <w:t>【答案】：C</w:t>
      </w:r>
    </w:p>
    <w:p w14:paraId="3A66385C">
      <w:pPr>
        <w:rPr>
          <w:rFonts w:eastAsia="Segoe UI" w:cs="Segoe UI"/>
          <w:color w:val="0F1115"/>
          <w:szCs w:val="21"/>
          <w:shd w:val="clear" w:color="auto" w:fill="FFFFFF"/>
        </w:rPr>
      </w:pPr>
      <w:r>
        <w:rPr>
          <w:b/>
        </w:rPr>
        <w:t>87、</w:t>
      </w:r>
      <w:r>
        <w:rPr>
          <w:rFonts w:eastAsia="Segoe UI" w:cs="Segoe UI"/>
          <w:color w:val="0F1115"/>
          <w:szCs w:val="21"/>
          <w:shd w:val="clear" w:color="auto" w:fill="FFFFFF"/>
        </w:rPr>
        <w:t>2025年底，国家卫健委（全国老龄办）发布数据显示，我国已累计创建全国示范性老年友好型社区超过____个，有效提升了老年人生活品质。</w:t>
      </w:r>
    </w:p>
    <w:p w14:paraId="5EB1EE52">
      <w:pPr>
        <w:rPr>
          <w:rFonts w:eastAsia="Segoe UI" w:cs="Segoe UI"/>
          <w:color w:val="0F1115"/>
          <w:szCs w:val="21"/>
          <w:shd w:val="clear" w:color="auto" w:fill="FFFFFF"/>
        </w:rPr>
      </w:pPr>
      <w:r>
        <w:rPr>
          <w:rFonts w:eastAsia="Segoe UI" w:cs="Segoe UI"/>
          <w:color w:val="0F1115"/>
          <w:szCs w:val="21"/>
          <w:shd w:val="clear" w:color="auto" w:fill="FFFFFF"/>
        </w:rPr>
        <w:t>A. 1000</w:t>
      </w:r>
      <w:r>
        <w:rPr>
          <w:rFonts w:eastAsia="Segoe UI" w:cs="Segoe UI"/>
          <w:color w:val="0F1115"/>
          <w:szCs w:val="21"/>
          <w:shd w:val="clear" w:color="auto" w:fill="FFFFFF"/>
        </w:rPr>
        <w:br w:type="textWrapping"/>
      </w:r>
      <w:r>
        <w:rPr>
          <w:rFonts w:eastAsia="Segoe UI" w:cs="Segoe UI"/>
          <w:color w:val="0F1115"/>
          <w:szCs w:val="21"/>
          <w:shd w:val="clear" w:color="auto" w:fill="FFFFFF"/>
        </w:rPr>
        <w:t>B. 2000</w:t>
      </w:r>
      <w:r>
        <w:rPr>
          <w:rFonts w:eastAsia="Segoe UI" w:cs="Segoe UI"/>
          <w:color w:val="0F1115"/>
          <w:szCs w:val="21"/>
          <w:shd w:val="clear" w:color="auto" w:fill="FFFFFF"/>
        </w:rPr>
        <w:br w:type="textWrapping"/>
      </w:r>
      <w:r>
        <w:rPr>
          <w:rFonts w:eastAsia="Segoe UI" w:cs="Segoe UI"/>
          <w:color w:val="0F1115"/>
          <w:szCs w:val="21"/>
          <w:shd w:val="clear" w:color="auto" w:fill="FFFFFF"/>
        </w:rPr>
        <w:t>C. 3000</w:t>
      </w:r>
      <w:r>
        <w:rPr>
          <w:rFonts w:eastAsia="Segoe UI" w:cs="Segoe UI"/>
          <w:color w:val="0F1115"/>
          <w:szCs w:val="21"/>
          <w:shd w:val="clear" w:color="auto" w:fill="FFFFFF"/>
        </w:rPr>
        <w:br w:type="textWrapping"/>
      </w:r>
      <w:r>
        <w:rPr>
          <w:rFonts w:eastAsia="Segoe UI" w:cs="Segoe UI"/>
          <w:color w:val="0F1115"/>
          <w:szCs w:val="21"/>
          <w:shd w:val="clear" w:color="auto" w:fill="FFFFFF"/>
        </w:rPr>
        <w:t>D. 5000</w:t>
      </w:r>
    </w:p>
    <w:p w14:paraId="3481E77D">
      <w:r>
        <w:t>【答案】：</w:t>
      </w:r>
      <w:r>
        <w:rPr>
          <w:rFonts w:hint="eastAsia"/>
        </w:rPr>
        <w:t>B</w:t>
      </w:r>
    </w:p>
    <w:p w14:paraId="52E8ADC7">
      <w:pPr>
        <w:rPr>
          <w:rFonts w:hint="eastAsia" w:ascii="宋体" w:hAnsi="宋体" w:cs="宋体"/>
          <w:szCs w:val="21"/>
        </w:rPr>
      </w:pPr>
      <w:r>
        <w:rPr>
          <w:b/>
        </w:rPr>
        <w:t>88、</w:t>
      </w:r>
      <w:r>
        <w:t>党的群众路线的核心内容是____。</w:t>
      </w:r>
    </w:p>
    <w:p w14:paraId="3DBB4134">
      <w:r>
        <w:t>A. 领导群众</w:t>
      </w:r>
    </w:p>
    <w:p w14:paraId="5DE3D559">
      <w:r>
        <w:t>B. 组织群众</w:t>
      </w:r>
    </w:p>
    <w:p w14:paraId="12B5B38A">
      <w:r>
        <w:t>C. 一切为了群众，一切依靠群众</w:t>
      </w:r>
    </w:p>
    <w:p w14:paraId="1FB6A73F">
      <w:r>
        <w:t>【答案】：C</w:t>
      </w:r>
    </w:p>
    <w:p w14:paraId="09B18558">
      <w:pPr>
        <w:rPr>
          <w:rFonts w:hint="eastAsia" w:ascii="宋体" w:hAnsi="宋体" w:cs="宋体"/>
          <w:szCs w:val="21"/>
          <w:highlight w:val="red"/>
        </w:rPr>
      </w:pPr>
      <w:r>
        <w:rPr>
          <w:b/>
        </w:rPr>
        <w:t>89、</w:t>
      </w:r>
      <w:r>
        <w:t>第80届联合国大会于2025年11月通过了2026年米兰-科尔蒂纳冬奥会和冬残奥会奥林匹克休战决议，该决议呼吁的休战周期为____。</w:t>
      </w:r>
    </w:p>
    <w:p w14:paraId="14ACBA43">
      <w:pPr>
        <w:rPr>
          <w:highlight w:val="red"/>
        </w:rPr>
      </w:pPr>
      <w:r>
        <w:t>A. 冬奥会开幕前七天至冬残奥会闭幕后七天</w:t>
      </w:r>
    </w:p>
    <w:p w14:paraId="1D44F035">
      <w:pPr>
        <w:rPr>
          <w:highlight w:val="red"/>
        </w:rPr>
      </w:pPr>
      <w:r>
        <w:t>B. 冬奥会开幕至冬奥会闭幕</w:t>
      </w:r>
    </w:p>
    <w:p w14:paraId="63EF8FDE">
      <w:pPr>
        <w:rPr>
          <w:highlight w:val="red"/>
        </w:rPr>
      </w:pPr>
      <w:r>
        <w:t>C. 冬奥会开幕前三天至冬残奥会闭幕后三天</w:t>
      </w:r>
    </w:p>
    <w:p w14:paraId="3C82B48E">
      <w:pPr>
        <w:rPr>
          <w:highlight w:val="red"/>
        </w:rPr>
      </w:pPr>
      <w:r>
        <w:t>D. 冬奥会开幕至冬残奥会闭幕</w:t>
      </w:r>
    </w:p>
    <w:p w14:paraId="1CD20F7C">
      <w:r>
        <w:t>【答案】：A</w:t>
      </w:r>
    </w:p>
    <w:p w14:paraId="17CE396F">
      <w:pPr>
        <w:rPr>
          <w:rFonts w:hint="eastAsia" w:ascii="宋体" w:hAnsi="宋体" w:cs="宋体"/>
          <w:szCs w:val="21"/>
          <w:highlight w:val="red"/>
        </w:rPr>
      </w:pPr>
      <w:r>
        <w:rPr>
          <w:b/>
        </w:rPr>
        <w:t>90、</w:t>
      </w:r>
      <w:r>
        <w:t xml:space="preserve"> 2026年2月，中共中央国务院向第25届冬奥会中国体育代表团致贺电，指出我国体育健儿在本届赛事中取得的成绩是____。</w:t>
      </w:r>
    </w:p>
    <w:p w14:paraId="5ED78692">
      <w:pPr>
        <w:rPr>
          <w:highlight w:val="red"/>
        </w:rPr>
      </w:pPr>
      <w:r>
        <w:t>A. 我国境外参加冬奥会历史最好成绩</w:t>
      </w:r>
    </w:p>
    <w:p w14:paraId="06CF2509">
      <w:pPr>
        <w:rPr>
          <w:highlight w:val="red"/>
        </w:rPr>
      </w:pPr>
      <w:r>
        <w:t>B. 我国冬奥会参赛历史最好成绩</w:t>
      </w:r>
    </w:p>
    <w:p w14:paraId="4D4434EF">
      <w:pPr>
        <w:rPr>
          <w:highlight w:val="red"/>
        </w:rPr>
      </w:pPr>
      <w:r>
        <w:t>C. 亚洲国家冬奥会参赛历史最好成绩</w:t>
      </w:r>
    </w:p>
    <w:p w14:paraId="00993F1A">
      <w:pPr>
        <w:rPr>
          <w:highlight w:val="red"/>
        </w:rPr>
      </w:pPr>
      <w:r>
        <w:t>D. 全球冬奥会参赛成绩第二名</w:t>
      </w:r>
    </w:p>
    <w:p w14:paraId="20CB9837">
      <w:r>
        <w:t>【答案】：A</w:t>
      </w:r>
    </w:p>
    <w:p w14:paraId="695E0F25">
      <w:pPr>
        <w:rPr>
          <w:rFonts w:hint="eastAsia" w:ascii="宋体" w:hAnsi="宋体" w:cs="宋体"/>
          <w:szCs w:val="21"/>
          <w:highlight w:val="red"/>
        </w:rPr>
      </w:pPr>
      <w:r>
        <w:rPr>
          <w:b/>
        </w:rPr>
        <w:t>91、</w:t>
      </w:r>
      <w:r>
        <w:t>2026年2月，应意大利政府邀请，出席第25届米兰冬奥会开幕式的我国国家领导人是____。</w:t>
      </w:r>
    </w:p>
    <w:p w14:paraId="4F75D62C">
      <w:pPr>
        <w:rPr>
          <w:highlight w:val="red"/>
        </w:rPr>
      </w:pPr>
      <w:r>
        <w:t>A. 习近平</w:t>
      </w:r>
    </w:p>
    <w:p w14:paraId="6C31EE5E">
      <w:pPr>
        <w:rPr>
          <w:highlight w:val="red"/>
        </w:rPr>
      </w:pPr>
      <w:r>
        <w:t>B. 谌贻琴</w:t>
      </w:r>
    </w:p>
    <w:p w14:paraId="23FC97ED">
      <w:pPr>
        <w:rPr>
          <w:highlight w:val="red"/>
        </w:rPr>
      </w:pPr>
      <w:r>
        <w:t>C. 王毅</w:t>
      </w:r>
    </w:p>
    <w:p w14:paraId="261E3917">
      <w:pPr>
        <w:rPr>
          <w:highlight w:val="red"/>
        </w:rPr>
      </w:pPr>
      <w:r>
        <w:t>D. 丁薛祥</w:t>
      </w:r>
    </w:p>
    <w:p w14:paraId="43C82E21">
      <w:r>
        <w:t>【答案】：B</w:t>
      </w:r>
    </w:p>
    <w:p w14:paraId="70F72953">
      <w:pPr>
        <w:rPr>
          <w:rFonts w:hint="eastAsia" w:ascii="宋体" w:hAnsi="宋体" w:cs="宋体"/>
          <w:szCs w:val="21"/>
          <w:highlight w:val="red"/>
        </w:rPr>
      </w:pPr>
      <w:r>
        <w:rPr>
          <w:b/>
        </w:rPr>
        <w:t>92、</w:t>
      </w:r>
      <w:r>
        <w:t>2026年3月，为践行中美青少年交流友好倡议，成为继</w:t>
      </w:r>
      <w:r>
        <w:rPr>
          <w:rFonts w:hint="eastAsia"/>
        </w:rPr>
        <w:t>“乒乓外交”</w:t>
      </w:r>
      <w:r>
        <w:t>后中美民间人文交流新纽带的体育项目是____。</w:t>
      </w:r>
    </w:p>
    <w:p w14:paraId="6ADD1C42">
      <w:pPr>
        <w:rPr>
          <w:highlight w:val="red"/>
        </w:rPr>
      </w:pPr>
      <w:r>
        <w:t>A. 足球</w:t>
      </w:r>
    </w:p>
    <w:p w14:paraId="1CF81BA6">
      <w:pPr>
        <w:rPr>
          <w:highlight w:val="red"/>
        </w:rPr>
      </w:pPr>
      <w:r>
        <w:t>B. 匹克球</w:t>
      </w:r>
    </w:p>
    <w:p w14:paraId="2753BEFD">
      <w:pPr>
        <w:rPr>
          <w:highlight w:val="red"/>
        </w:rPr>
      </w:pPr>
      <w:r>
        <w:t>C. 羽毛球</w:t>
      </w:r>
    </w:p>
    <w:p w14:paraId="62C8D80E">
      <w:pPr>
        <w:rPr>
          <w:highlight w:val="red"/>
        </w:rPr>
      </w:pPr>
      <w:r>
        <w:t>D. 篮球</w:t>
      </w:r>
    </w:p>
    <w:p w14:paraId="014FD7B7">
      <w:r>
        <w:t>【答案】：B</w:t>
      </w:r>
    </w:p>
    <w:p w14:paraId="09E6115F">
      <w:pPr>
        <w:rPr>
          <w:rFonts w:hint="eastAsia" w:ascii="宋体" w:hAnsi="宋体" w:cs="宋体"/>
          <w:szCs w:val="21"/>
        </w:rPr>
      </w:pPr>
      <w:r>
        <w:rPr>
          <w:b/>
        </w:rPr>
        <w:t>93、</w:t>
      </w:r>
      <w:r>
        <w:t>民主集中制是____。</w:t>
      </w:r>
    </w:p>
    <w:p w14:paraId="4DA4AE94">
      <w:r>
        <w:t>A. 民主基础上的集中和广泛的民主相结合</w:t>
      </w:r>
    </w:p>
    <w:p w14:paraId="38DA834D">
      <w:r>
        <w:t>B. 广泛的集中和集中指导下的民主相结合</w:t>
      </w:r>
    </w:p>
    <w:p w14:paraId="0AD52AC6">
      <w:r>
        <w:t>C. 普遍的民主和特殊的集中</w:t>
      </w:r>
    </w:p>
    <w:p w14:paraId="52B9313C">
      <w:r>
        <w:t>D. 民主基础上的集中和集中指导下的民主相结合</w:t>
      </w:r>
    </w:p>
    <w:p w14:paraId="0A75FF71">
      <w:r>
        <w:t>【答案】：D</w:t>
      </w:r>
    </w:p>
    <w:p w14:paraId="1E660AFB">
      <w:pPr>
        <w:rPr>
          <w:rFonts w:hint="eastAsia" w:ascii="宋体" w:hAnsi="宋体" w:cs="宋体"/>
          <w:szCs w:val="21"/>
        </w:rPr>
      </w:pPr>
      <w:r>
        <w:rPr>
          <w:b/>
        </w:rPr>
        <w:t>94、</w:t>
      </w:r>
      <w:r>
        <w:t>共产党员对党的决议和政策如有不同意见，____。</w:t>
      </w:r>
    </w:p>
    <w:p w14:paraId="565967CB">
      <w:r>
        <w:t>A. 可以声明保留</w:t>
      </w:r>
    </w:p>
    <w:p w14:paraId="620A7651">
      <w:r>
        <w:t>B. 可以不执行</w:t>
      </w:r>
    </w:p>
    <w:p w14:paraId="27D80664">
      <w:r>
        <w:t>C. 在坚决执行的前提下，可以声明保留</w:t>
      </w:r>
    </w:p>
    <w:p w14:paraId="51023BAC">
      <w:r>
        <w:t>D. 必须做通思想工作</w:t>
      </w:r>
    </w:p>
    <w:p w14:paraId="59F10778">
      <w:r>
        <w:t>【答案】：C</w:t>
      </w:r>
    </w:p>
    <w:p w14:paraId="2DBC8527">
      <w:pPr>
        <w:rPr>
          <w:rFonts w:hint="eastAsia" w:ascii="宋体" w:hAnsi="宋体" w:cs="宋体"/>
          <w:szCs w:val="21"/>
          <w:highlight w:val="yellow"/>
        </w:rPr>
      </w:pPr>
      <w:r>
        <w:rPr>
          <w:b/>
        </w:rPr>
        <w:t>95、</w:t>
      </w:r>
      <w:r>
        <w:t>国家林草局消息，党的十八大以来，我国累计实施湿地保护项目____个，新增和修复湿地80余万公顷。</w:t>
      </w:r>
    </w:p>
    <w:p w14:paraId="349F75E4">
      <w:pPr>
        <w:rPr>
          <w:highlight w:val="yellow"/>
        </w:rPr>
      </w:pPr>
      <w:r>
        <w:t>A. 3350多</w:t>
      </w:r>
    </w:p>
    <w:p w14:paraId="3836A28E">
      <w:pPr>
        <w:rPr>
          <w:highlight w:val="yellow"/>
        </w:rPr>
      </w:pPr>
      <w:r>
        <w:t>B. 3400多</w:t>
      </w:r>
    </w:p>
    <w:p w14:paraId="5D713B49">
      <w:pPr>
        <w:rPr>
          <w:highlight w:val="yellow"/>
        </w:rPr>
      </w:pPr>
      <w:r>
        <w:t>C. 3450多</w:t>
      </w:r>
    </w:p>
    <w:p w14:paraId="796C5380">
      <w:r>
        <w:t>D. 3500多</w:t>
      </w:r>
    </w:p>
    <w:p w14:paraId="5FDFA9C1">
      <w:r>
        <w:t>【答案】：B</w:t>
      </w:r>
    </w:p>
    <w:p w14:paraId="54D9C33D">
      <w:pPr>
        <w:rPr>
          <w:rFonts w:hint="eastAsia" w:ascii="宋体" w:hAnsi="宋体" w:cs="宋体"/>
          <w:szCs w:val="21"/>
        </w:rPr>
      </w:pPr>
      <w:r>
        <w:rPr>
          <w:b/>
        </w:rPr>
        <w:t>96、</w:t>
      </w:r>
      <w:r>
        <w:t>凡属重大问题都要按照集体领导、____的原则，由党的委员会集体讨论，作出决定。</w:t>
      </w:r>
    </w:p>
    <w:p w14:paraId="4C552F94">
      <w:r>
        <w:t>A. 民主讨论、个别协商、会议决定</w:t>
      </w:r>
    </w:p>
    <w:p w14:paraId="6A82F03C">
      <w:r>
        <w:t>B. 民主集中、个别酝酿、会议决定</w:t>
      </w:r>
    </w:p>
    <w:p w14:paraId="0C1D9F6C">
      <w:r>
        <w:t>C. 民主讨论、充分酝酿、会议决定</w:t>
      </w:r>
    </w:p>
    <w:p w14:paraId="65A9F06D">
      <w:r>
        <w:t>D. 充分调研、集中研究、民主决定</w:t>
      </w:r>
    </w:p>
    <w:p w14:paraId="71DE0613">
      <w:r>
        <w:t>【答案】：B</w:t>
      </w:r>
    </w:p>
    <w:p w14:paraId="51B5EB92">
      <w:pPr>
        <w:rPr>
          <w:rFonts w:hint="eastAsia" w:ascii="宋体" w:hAnsi="宋体" w:cs="宋体"/>
          <w:szCs w:val="21"/>
        </w:rPr>
      </w:pPr>
      <w:r>
        <w:rPr>
          <w:b/>
        </w:rPr>
        <w:t>97、</w:t>
      </w:r>
      <w:r>
        <w:t>党的纪律处分有____。</w:t>
      </w:r>
    </w:p>
    <w:p w14:paraId="364A792D">
      <w:r>
        <w:t>A. 警告、严重警告、撤销党内职务、留党察看、开除党籍</w:t>
      </w:r>
    </w:p>
    <w:p w14:paraId="5BE004F4">
      <w:r>
        <w:t>B. 警告、撤销党内外职务；留党察看、取消党籍、开除党籍</w:t>
      </w:r>
    </w:p>
    <w:p w14:paraId="6CB9CAAD">
      <w:r>
        <w:t>C. 警告、严重警告、撤职查办、留党察看、开除党籍</w:t>
      </w:r>
    </w:p>
    <w:p w14:paraId="4D624A0F">
      <w:r>
        <w:t>D. 警告、严重警告、记过、留党察看、开除党籍</w:t>
      </w:r>
    </w:p>
    <w:p w14:paraId="5E3BD361">
      <w:r>
        <w:t>【答案】：A</w:t>
      </w:r>
    </w:p>
    <w:p w14:paraId="3753DB30">
      <w:pPr>
        <w:rPr>
          <w:rFonts w:hint="eastAsia" w:ascii="宋体" w:hAnsi="宋体" w:cs="宋体"/>
          <w:szCs w:val="21"/>
          <w:shd w:val="clear" w:color="auto" w:fill="FFFF00"/>
        </w:rPr>
      </w:pPr>
      <w:r>
        <w:rPr>
          <w:b/>
        </w:rPr>
        <w:t>98、</w:t>
      </w:r>
      <w:r>
        <w:t>留党察看处分，分为____。</w:t>
      </w:r>
    </w:p>
    <w:p w14:paraId="2DDFDB7F">
      <w:pPr>
        <w:rPr>
          <w:shd w:val="clear" w:color="auto" w:fill="FFFF00"/>
        </w:rPr>
      </w:pPr>
      <w:r>
        <w:t>A. 留党察看半年、留党察看一年</w:t>
      </w:r>
    </w:p>
    <w:p w14:paraId="0FD8D210">
      <w:pPr>
        <w:rPr>
          <w:shd w:val="clear" w:color="auto" w:fill="FFFF00"/>
        </w:rPr>
      </w:pPr>
      <w:r>
        <w:t>B. 留党察看一年、留党察看一年六个月</w:t>
      </w:r>
    </w:p>
    <w:p w14:paraId="2703412D">
      <w:pPr>
        <w:rPr>
          <w:shd w:val="clear" w:color="auto" w:fill="FFFF00"/>
        </w:rPr>
      </w:pPr>
      <w:r>
        <w:t>C. 留党察看一年、留党察看二年</w:t>
      </w:r>
    </w:p>
    <w:p w14:paraId="4D92BA72">
      <w:pPr>
        <w:rPr>
          <w:shd w:val="clear" w:color="auto" w:fill="FFFF00"/>
        </w:rPr>
      </w:pPr>
      <w:r>
        <w:t>D. 留党察看两年、留党察看三年</w:t>
      </w:r>
    </w:p>
    <w:p w14:paraId="1586AA37">
      <w:r>
        <w:t>【答案】：C</w:t>
      </w:r>
    </w:p>
    <w:p w14:paraId="4CCB173C">
      <w:pPr>
        <w:rPr>
          <w:rFonts w:hint="eastAsia" w:ascii="宋体" w:hAnsi="宋体" w:cs="宋体"/>
          <w:szCs w:val="21"/>
          <w:highlight w:val="yellow"/>
        </w:rPr>
      </w:pPr>
      <w:r>
        <w:rPr>
          <w:b/>
        </w:rPr>
        <w:t>99、</w:t>
      </w:r>
      <w:r>
        <w:t>党员受到开除党籍处分，____内不得重新入党。</w:t>
      </w:r>
    </w:p>
    <w:p w14:paraId="551832FF">
      <w:pPr>
        <w:rPr>
          <w:highlight w:val="yellow"/>
        </w:rPr>
      </w:pPr>
      <w:r>
        <w:t>A. 一年</w:t>
      </w:r>
    </w:p>
    <w:p w14:paraId="717A94AD">
      <w:pPr>
        <w:rPr>
          <w:highlight w:val="yellow"/>
        </w:rPr>
      </w:pPr>
      <w:r>
        <w:t>B. 三年</w:t>
      </w:r>
    </w:p>
    <w:p w14:paraId="6B36792F">
      <w:pPr>
        <w:rPr>
          <w:highlight w:val="yellow"/>
        </w:rPr>
      </w:pPr>
      <w:r>
        <w:t>C. 五年</w:t>
      </w:r>
    </w:p>
    <w:p w14:paraId="5DA6A041">
      <w:r>
        <w:t>D. 十年</w:t>
      </w:r>
    </w:p>
    <w:p w14:paraId="7BEC3166">
      <w:r>
        <w:t>【答案】：C</w:t>
      </w:r>
    </w:p>
    <w:p w14:paraId="19BF8332">
      <w:pPr>
        <w:rPr>
          <w:rFonts w:hint="eastAsia" w:ascii="宋体" w:hAnsi="宋体" w:cs="宋体"/>
          <w:szCs w:val="21"/>
        </w:rPr>
      </w:pPr>
      <w:r>
        <w:rPr>
          <w:b/>
        </w:rPr>
        <w:t>100、</w:t>
      </w:r>
      <w:r>
        <w:t>被检举、控告人在党组织处理对他的检举、控告过程中，对所犯错误，必须正确对待，认真检讨，接受处理，不得违反____。</w:t>
      </w:r>
    </w:p>
    <w:p w14:paraId="5BF30636">
      <w:r>
        <w:t>A. 上级要求</w:t>
      </w:r>
    </w:p>
    <w:p w14:paraId="27FC4A4C">
      <w:r>
        <w:t>B. 上级决定</w:t>
      </w:r>
    </w:p>
    <w:p w14:paraId="6CB8CC52">
      <w:r>
        <w:t>C. 组织要求</w:t>
      </w:r>
    </w:p>
    <w:p w14:paraId="47D8AFE3">
      <w:r>
        <w:t>D. 组织决定</w:t>
      </w:r>
    </w:p>
    <w:p w14:paraId="40AC360D">
      <w:r>
        <w:t>【答案】：D</w:t>
      </w:r>
    </w:p>
    <w:p w14:paraId="6C1D51A3">
      <w:pPr>
        <w:rPr>
          <w:rFonts w:hint="eastAsia" w:ascii="宋体" w:hAnsi="宋体" w:cs="宋体"/>
          <w:szCs w:val="21"/>
        </w:rPr>
      </w:pPr>
      <w:r>
        <w:rPr>
          <w:b/>
        </w:rPr>
        <w:t>101、</w:t>
      </w:r>
      <w:r>
        <w:t>党的最重要的纪律是____。</w:t>
      </w:r>
    </w:p>
    <w:p w14:paraId="48F513B0">
      <w:r>
        <w:t>A. 保密纪律</w:t>
      </w:r>
    </w:p>
    <w:p w14:paraId="10F492B5">
      <w:r>
        <w:t>B. 组织纪律</w:t>
      </w:r>
    </w:p>
    <w:p w14:paraId="299501FB">
      <w:r>
        <w:t>C. 政治纪律</w:t>
      </w:r>
    </w:p>
    <w:p w14:paraId="4A12F1B5">
      <w:r>
        <w:t>【答案】：C</w:t>
      </w:r>
    </w:p>
    <w:p w14:paraId="6C9728ED">
      <w:pPr>
        <w:rPr>
          <w:rFonts w:hint="eastAsia" w:ascii="宋体" w:hAnsi="宋体" w:cs="宋体"/>
          <w:szCs w:val="21"/>
          <w:highlight w:val="yellow"/>
        </w:rPr>
      </w:pPr>
      <w:r>
        <w:rPr>
          <w:b/>
        </w:rPr>
        <w:t>102、</w:t>
      </w:r>
      <w:r>
        <w:t>党纪处分决定作出后，应当在____内向受处分党员所在党的基层组织中的全体党员及本人宣布。</w:t>
      </w:r>
    </w:p>
    <w:p w14:paraId="5C28AD05">
      <w:pPr>
        <w:rPr>
          <w:highlight w:val="yellow"/>
        </w:rPr>
      </w:pPr>
      <w:r>
        <w:t>A. 7天</w:t>
      </w:r>
    </w:p>
    <w:p w14:paraId="60361525">
      <w:pPr>
        <w:rPr>
          <w:highlight w:val="yellow"/>
        </w:rPr>
      </w:pPr>
      <w:r>
        <w:t>B. 14天</w:t>
      </w:r>
    </w:p>
    <w:p w14:paraId="0BC69E9D">
      <w:pPr>
        <w:rPr>
          <w:highlight w:val="yellow"/>
        </w:rPr>
      </w:pPr>
      <w:r>
        <w:t>C. 一个月</w:t>
      </w:r>
    </w:p>
    <w:p w14:paraId="662AAFA2">
      <w:pPr>
        <w:rPr>
          <w:highlight w:val="yellow"/>
        </w:rPr>
      </w:pPr>
      <w:r>
        <w:t>D. 2个月</w:t>
      </w:r>
    </w:p>
    <w:p w14:paraId="14EE36B8">
      <w:r>
        <w:t>【答案】：C</w:t>
      </w:r>
    </w:p>
    <w:p w14:paraId="4D4D3B55">
      <w:pPr>
        <w:rPr>
          <w:rFonts w:hint="eastAsia" w:ascii="宋体" w:hAnsi="宋体" w:cs="宋体"/>
          <w:szCs w:val="21"/>
        </w:rPr>
      </w:pPr>
      <w:r>
        <w:rPr>
          <w:b/>
        </w:rPr>
        <w:t>103、</w:t>
      </w:r>
      <w:r>
        <w:t>民主生活会的主题应当按照上级党组织的要求、针对____方面存在的突出问题确定。</w:t>
      </w:r>
    </w:p>
    <w:p w14:paraId="2A172494">
      <w:r>
        <w:t>A. 生活作风</w:t>
      </w:r>
    </w:p>
    <w:p w14:paraId="0DC69BF0">
      <w:r>
        <w:t>B. 工作作风</w:t>
      </w:r>
    </w:p>
    <w:p w14:paraId="7E28EDF5">
      <w:r>
        <w:t>C. 党性党风</w:t>
      </w:r>
    </w:p>
    <w:p w14:paraId="46C45787">
      <w:r>
        <w:t>D. 思想作风</w:t>
      </w:r>
    </w:p>
    <w:p w14:paraId="33197A82">
      <w:r>
        <w:t>【答案】：C</w:t>
      </w:r>
    </w:p>
    <w:p w14:paraId="61826BD0">
      <w:pPr>
        <w:rPr>
          <w:rFonts w:hint="eastAsia" w:ascii="宋体" w:hAnsi="宋体" w:cs="宋体"/>
          <w:szCs w:val="21"/>
        </w:rPr>
      </w:pPr>
      <w:r>
        <w:rPr>
          <w:b/>
        </w:rPr>
        <w:t>104、</w:t>
      </w:r>
      <w:r>
        <w:t>____打响了武装反抗国民党反动派的第一枪，标志着中国共产党独立地领导革命战争、创建人民军队和武装夺取政权的开始。</w:t>
      </w:r>
    </w:p>
    <w:p w14:paraId="66065B66">
      <w:r>
        <w:t>A. 南昌起义</w:t>
      </w:r>
    </w:p>
    <w:p w14:paraId="6DCF47A7">
      <w:r>
        <w:t>B. 秋收起义</w:t>
      </w:r>
    </w:p>
    <w:p w14:paraId="71BD16FC">
      <w:r>
        <w:t>C. 广州起义</w:t>
      </w:r>
    </w:p>
    <w:p w14:paraId="1D6028B8">
      <w:r>
        <w:t>【答案】：A</w:t>
      </w:r>
    </w:p>
    <w:p w14:paraId="68534573">
      <w:pPr>
        <w:rPr>
          <w:rFonts w:hint="eastAsia" w:ascii="宋体" w:hAnsi="宋体" w:cs="宋体"/>
          <w:szCs w:val="21"/>
        </w:rPr>
      </w:pPr>
      <w:r>
        <w:rPr>
          <w:b/>
        </w:rPr>
        <w:t>105、</w:t>
      </w:r>
      <w:r>
        <w:t>延安整风运动的基本方针是____。</w:t>
      </w:r>
    </w:p>
    <w:p w14:paraId="1FD65302">
      <w:r>
        <w:t>A. 反对宗派主义以整顿党风</w:t>
      </w:r>
    </w:p>
    <w:p w14:paraId="3CB94E07">
      <w:r>
        <w:t xml:space="preserve">B. </w:t>
      </w:r>
      <w:r>
        <w:rPr>
          <w:rFonts w:hint="eastAsia"/>
        </w:rPr>
        <w:t>“惩前毖后”</w:t>
      </w:r>
      <w:r>
        <w:t>，</w:t>
      </w:r>
      <w:r>
        <w:rPr>
          <w:rFonts w:hint="eastAsia"/>
        </w:rPr>
        <w:t>“治病救人”</w:t>
      </w:r>
    </w:p>
    <w:p w14:paraId="11FE3AFD">
      <w:r>
        <w:t>C. 团结-批评-团结</w:t>
      </w:r>
    </w:p>
    <w:p w14:paraId="77CF8ED2">
      <w:r>
        <w:t>【答案】：B</w:t>
      </w:r>
    </w:p>
    <w:p w14:paraId="2F37C956">
      <w:pPr>
        <w:rPr>
          <w:rFonts w:hint="eastAsia" w:ascii="宋体" w:hAnsi="宋体" w:cs="宋体"/>
          <w:szCs w:val="21"/>
        </w:rPr>
      </w:pPr>
      <w:r>
        <w:rPr>
          <w:b/>
        </w:rPr>
        <w:t>106、</w:t>
      </w:r>
      <w:r>
        <w:t>____是国际共产主义运动第一个纲领性文献，标志着马克思主义这个崭新思想理论正式诞生的标志。</w:t>
      </w:r>
    </w:p>
    <w:p w14:paraId="147B57DD">
      <w:r>
        <w:t>A. 《神圣家族》</w:t>
      </w:r>
    </w:p>
    <w:p w14:paraId="20C021FD">
      <w:r>
        <w:t>B. 《共产党宣言》</w:t>
      </w:r>
    </w:p>
    <w:p w14:paraId="12B178E9">
      <w:r>
        <w:t>C. 《政治经济学批判》</w:t>
      </w:r>
    </w:p>
    <w:p w14:paraId="664E310A">
      <w:r>
        <w:t>D. 《德意志意识形态》</w:t>
      </w:r>
    </w:p>
    <w:p w14:paraId="286B9F99">
      <w:r>
        <w:t>【答案】：B</w:t>
      </w:r>
    </w:p>
    <w:p w14:paraId="11161400">
      <w:pPr>
        <w:rPr>
          <w:rFonts w:hint="eastAsia" w:ascii="宋体" w:hAnsi="宋体" w:cs="宋体"/>
          <w:szCs w:val="21"/>
        </w:rPr>
      </w:pPr>
      <w:r>
        <w:rPr>
          <w:b/>
        </w:rPr>
        <w:t>107、</w:t>
      </w:r>
      <w:r>
        <w:t>1956年，毛泽东在社会主义改造基本完成之后提出____，体现中国共产党与各民主党派长期合作，建设社会主义民主的思想。</w:t>
      </w:r>
    </w:p>
    <w:p w14:paraId="67C4AFFA">
      <w:r>
        <w:t>A. 肝胆相照，荣辱与共</w:t>
      </w:r>
    </w:p>
    <w:p w14:paraId="5D6D3E4A">
      <w:r>
        <w:t>B. 长期共存，互相监督</w:t>
      </w:r>
    </w:p>
    <w:p w14:paraId="42B49C53">
      <w:r>
        <w:t>C. 长期共存，荣辱与共</w:t>
      </w:r>
    </w:p>
    <w:p w14:paraId="13CC92CA">
      <w:r>
        <w:t>【答案】：B</w:t>
      </w:r>
    </w:p>
    <w:p w14:paraId="24D5CD91">
      <w:pPr>
        <w:rPr>
          <w:rFonts w:hint="eastAsia" w:ascii="宋体" w:hAnsi="宋体" w:cs="宋体"/>
          <w:szCs w:val="21"/>
        </w:rPr>
      </w:pPr>
      <w:r>
        <w:rPr>
          <w:b/>
        </w:rPr>
        <w:t>108、</w:t>
      </w:r>
      <w:r>
        <w:t>新时代中国特色社会主义思想，明确中国特色社会主义最本质的特征是____。</w:t>
      </w:r>
    </w:p>
    <w:p w14:paraId="25368B6D">
      <w:r>
        <w:t xml:space="preserve">A. </w:t>
      </w:r>
      <w:r>
        <w:rPr>
          <w:rFonts w:hint="eastAsia"/>
        </w:rPr>
        <w:t>“五位一体”</w:t>
      </w:r>
      <w:r>
        <w:t>总体布局</w:t>
      </w:r>
    </w:p>
    <w:p w14:paraId="1FDC5373">
      <w:r>
        <w:t>B. 建设中国特色社会主义法治体系</w:t>
      </w:r>
    </w:p>
    <w:p w14:paraId="33DE44ED">
      <w:r>
        <w:t>C. 人民利益为根本出发点</w:t>
      </w:r>
    </w:p>
    <w:p w14:paraId="5202780F">
      <w:r>
        <w:t>D. 中国共产党的领导</w:t>
      </w:r>
    </w:p>
    <w:p w14:paraId="26837B5C">
      <w:r>
        <w:t>【答案】：D</w:t>
      </w:r>
    </w:p>
    <w:p w14:paraId="23EF6E99">
      <w:pPr>
        <w:rPr>
          <w:rFonts w:hint="eastAsia" w:ascii="宋体" w:hAnsi="宋体" w:cs="宋体"/>
          <w:szCs w:val="21"/>
        </w:rPr>
      </w:pPr>
      <w:r>
        <w:rPr>
          <w:b/>
        </w:rPr>
        <w:t>109、</w:t>
      </w:r>
      <w:r>
        <w:t>1957年，毛泽东发表关于《关于正确处理人民内部矛盾》，提出解决人民内部矛盾的方针是____。</w:t>
      </w:r>
    </w:p>
    <w:p w14:paraId="413AAECC">
      <w:r>
        <w:t>A. 惩前毖后，治病救人</w:t>
      </w:r>
    </w:p>
    <w:p w14:paraId="5A7FBD2D">
      <w:r>
        <w:t>B. 斗争——和解——斗争</w:t>
      </w:r>
    </w:p>
    <w:p w14:paraId="27861246">
      <w:r>
        <w:t>C. 团结——批评——团结</w:t>
      </w:r>
    </w:p>
    <w:p w14:paraId="64049101">
      <w:r>
        <w:t>【答案】：C</w:t>
      </w:r>
    </w:p>
    <w:p w14:paraId="225A97CD">
      <w:pPr>
        <w:rPr>
          <w:rFonts w:hint="eastAsia" w:ascii="宋体" w:hAnsi="宋体" w:cs="宋体"/>
          <w:szCs w:val="21"/>
          <w:highlight w:val="red"/>
        </w:rPr>
      </w:pPr>
      <w:r>
        <w:rPr>
          <w:b/>
        </w:rPr>
        <w:t>110、</w:t>
      </w:r>
      <w:r>
        <w:t>2026年2月，国际奥委会依据《奥林匹克宪章》取消乌克兰运动员参赛资格的核心原因是____</w:t>
      </w:r>
      <w:r>
        <w:rPr>
          <w:rFonts w:hint="eastAsia"/>
        </w:rPr>
        <w:t>。</w:t>
      </w:r>
    </w:p>
    <w:p w14:paraId="5107FA93">
      <w:pPr>
        <w:rPr>
          <w:highlight w:val="red"/>
        </w:rPr>
      </w:pPr>
      <w:r>
        <w:t>A. 运动员违规使用兴奋剂</w:t>
      </w:r>
    </w:p>
    <w:p w14:paraId="5E5697A0">
      <w:pPr>
        <w:rPr>
          <w:highlight w:val="red"/>
        </w:rPr>
      </w:pPr>
      <w:r>
        <w:t>B. 运动员佩戴印有政治相关内容的头盔参赛，违背体育非政治化原则</w:t>
      </w:r>
    </w:p>
    <w:p w14:paraId="4147991E">
      <w:pPr>
        <w:rPr>
          <w:highlight w:val="red"/>
        </w:rPr>
      </w:pPr>
      <w:r>
        <w:t>C. 运动员不符合参赛年龄要求</w:t>
      </w:r>
    </w:p>
    <w:p w14:paraId="58D0C7BD">
      <w:pPr>
        <w:rPr>
          <w:highlight w:val="red"/>
        </w:rPr>
      </w:pPr>
      <w:r>
        <w:t>D. 运动员所属代表团未完成参赛注册</w:t>
      </w:r>
    </w:p>
    <w:p w14:paraId="312156A6">
      <w:r>
        <w:t>【答案】：B</w:t>
      </w:r>
    </w:p>
    <w:p w14:paraId="74B4B23B">
      <w:pPr>
        <w:rPr>
          <w:rFonts w:hint="eastAsia" w:ascii="宋体" w:hAnsi="宋体" w:cs="宋体"/>
          <w:szCs w:val="21"/>
        </w:rPr>
      </w:pPr>
      <w:r>
        <w:rPr>
          <w:b/>
        </w:rPr>
        <w:t>111、</w:t>
      </w:r>
      <w:r>
        <w:t>十八届四中全会提出，全面推进____，总目标是建设中国特色社会主义法治体系，建设社会主义法治国家。</w:t>
      </w:r>
    </w:p>
    <w:p w14:paraId="65904698">
      <w:r>
        <w:t>A. 以法治国</w:t>
      </w:r>
    </w:p>
    <w:p w14:paraId="3F43C785">
      <w:r>
        <w:t>B. 依法治国</w:t>
      </w:r>
    </w:p>
    <w:p w14:paraId="7941D7DD">
      <w:r>
        <w:t>C. 以德治国</w:t>
      </w:r>
    </w:p>
    <w:p w14:paraId="009DD078">
      <w:r>
        <w:t>【答案】：B</w:t>
      </w:r>
    </w:p>
    <w:p w14:paraId="1A7642D6">
      <w:pPr>
        <w:rPr>
          <w:rFonts w:hint="eastAsia" w:ascii="宋体" w:hAnsi="宋体" w:cs="宋体"/>
          <w:szCs w:val="21"/>
          <w:shd w:val="clear" w:color="auto" w:fill="FFFF00"/>
        </w:rPr>
      </w:pPr>
      <w:r>
        <w:rPr>
          <w:b/>
        </w:rPr>
        <w:t>112、</w:t>
      </w:r>
      <w:r>
        <w:t>新时代中国特色社会主义思想，明确坚持和发展中国特色社会主义，总任务是实现社会主义现代化和中华民族伟大复兴，在全面建成小康社会的基础上，分____在本世纪中叶建成富强民主文明和谐美丽的社会主义现代化强国。</w:t>
      </w:r>
    </w:p>
    <w:p w14:paraId="454C7C0D">
      <w:pPr>
        <w:rPr>
          <w:shd w:val="clear" w:color="auto" w:fill="FFFF00"/>
        </w:rPr>
      </w:pPr>
      <w:r>
        <w:t>A. 一步走</w:t>
      </w:r>
    </w:p>
    <w:p w14:paraId="31068653">
      <w:pPr>
        <w:rPr>
          <w:shd w:val="clear" w:color="auto" w:fill="FFFF00"/>
        </w:rPr>
      </w:pPr>
      <w:r>
        <w:t>B. 两步走</w:t>
      </w:r>
    </w:p>
    <w:p w14:paraId="717AA521">
      <w:pPr>
        <w:rPr>
          <w:shd w:val="clear" w:color="auto" w:fill="FFFF00"/>
        </w:rPr>
      </w:pPr>
      <w:r>
        <w:t>C. 三步走</w:t>
      </w:r>
    </w:p>
    <w:p w14:paraId="69F13373">
      <w:pPr>
        <w:rPr>
          <w:shd w:val="clear" w:color="auto" w:fill="FFFF00"/>
        </w:rPr>
      </w:pPr>
      <w:r>
        <w:t>D. 四步走</w:t>
      </w:r>
    </w:p>
    <w:p w14:paraId="689D7873">
      <w:r>
        <w:t>【答案】：B</w:t>
      </w:r>
    </w:p>
    <w:p w14:paraId="390A5653">
      <w:r>
        <w:rPr>
          <w:rFonts w:hint="eastAsia"/>
          <w:b/>
          <w:bCs/>
        </w:rPr>
        <w:t>113</w:t>
      </w:r>
      <w:r>
        <w:rPr>
          <w:b/>
          <w:bCs/>
        </w:rPr>
        <w:t>、</w:t>
      </w:r>
      <w:r>
        <w:t>2026 年米兰冬奥会的官方理念是____</w:t>
      </w:r>
      <w:r>
        <w:rPr>
          <w:rFonts w:hint="eastAsia"/>
        </w:rPr>
        <w:t>。</w:t>
      </w:r>
    </w:p>
    <w:p w14:paraId="5C9E7901">
      <w:r>
        <w:t>A. 激情冰雪，相约米兰</w:t>
      </w:r>
    </w:p>
    <w:p w14:paraId="469506CF">
      <w:r>
        <w:t>B. 未来的冰雪，共享的激情</w:t>
      </w:r>
    </w:p>
    <w:p w14:paraId="5E331F2B">
      <w:r>
        <w:t>C. 绿色冬奥，科技冬奥</w:t>
      </w:r>
    </w:p>
    <w:p w14:paraId="6A3FAB01">
      <w:r>
        <w:t>D. 同心筑梦，冬奥同行</w:t>
      </w:r>
    </w:p>
    <w:p w14:paraId="27904545">
      <w:r>
        <w:t>【答案】：B</w:t>
      </w:r>
    </w:p>
    <w:p w14:paraId="64BE1DDD">
      <w:r>
        <w:rPr>
          <w:rFonts w:hint="eastAsia"/>
          <w:b/>
          <w:bCs/>
        </w:rPr>
        <w:t>114</w:t>
      </w:r>
      <w:r>
        <w:rPr>
          <w:b/>
        </w:rPr>
        <w:t>、</w:t>
      </w:r>
      <w:r>
        <w:t>2026 年米兰冬奥会新增的正式比赛项目是____</w:t>
      </w:r>
      <w:r>
        <w:rPr>
          <w:rFonts w:hint="eastAsia"/>
        </w:rPr>
        <w:t>。</w:t>
      </w:r>
    </w:p>
    <w:p w14:paraId="6C8C9128">
      <w:r>
        <w:t>A. 女子单人雪车</w:t>
      </w:r>
    </w:p>
    <w:p w14:paraId="67A99E9E">
      <w:r>
        <w:t>B. 自由式滑雪大跳台</w:t>
      </w:r>
    </w:p>
    <w:p w14:paraId="71371399">
      <w:r>
        <w:t>C. 短道速滑混合接力</w:t>
      </w:r>
    </w:p>
    <w:p w14:paraId="68F7CC9D">
      <w:r>
        <w:t>D. 跳台滑雪混合团体</w:t>
      </w:r>
    </w:p>
    <w:p w14:paraId="0571A2F1">
      <w:r>
        <w:t>【答案】：B</w:t>
      </w:r>
    </w:p>
    <w:p w14:paraId="7384AD59">
      <w:r>
        <w:rPr>
          <w:rFonts w:hint="eastAsia"/>
          <w:b/>
          <w:bCs/>
        </w:rPr>
        <w:t>115</w:t>
      </w:r>
      <w:r>
        <w:rPr>
          <w:b/>
          <w:bCs/>
        </w:rPr>
        <w:t>、</w:t>
      </w:r>
      <w:r>
        <w:t>根据《中华人民共和国环境法典》，全国生态日是每年的____</w:t>
      </w:r>
      <w:r>
        <w:rPr>
          <w:rFonts w:hint="eastAsia"/>
        </w:rPr>
        <w:t>。</w:t>
      </w:r>
    </w:p>
    <w:p w14:paraId="43FB1935">
      <w:r>
        <w:t>A. 6 月 5 日</w:t>
      </w:r>
    </w:p>
    <w:p w14:paraId="1302D30F">
      <w:r>
        <w:t>B. 8 月 15 日</w:t>
      </w:r>
    </w:p>
    <w:p w14:paraId="6E67A0E4">
      <w:r>
        <w:t>C. 9 月 16 日</w:t>
      </w:r>
    </w:p>
    <w:p w14:paraId="18943EBF">
      <w:r>
        <w:t>D. 12 月 4 日</w:t>
      </w:r>
    </w:p>
    <w:p w14:paraId="0A37D8DE">
      <w:r>
        <w:t>【答案】：B</w:t>
      </w:r>
    </w:p>
    <w:p w14:paraId="1B8767F6">
      <w:r>
        <w:rPr>
          <w:rFonts w:hint="eastAsia"/>
          <w:b/>
          <w:bCs/>
        </w:rPr>
        <w:t>116、</w:t>
      </w:r>
      <w:r>
        <w:t>2026 年米兰冬奥会的主火炬台设计核心元素是____</w:t>
      </w:r>
      <w:r>
        <w:rPr>
          <w:rFonts w:hint="eastAsia"/>
        </w:rPr>
        <w:t>。</w:t>
      </w:r>
    </w:p>
    <w:p w14:paraId="34ABFB65">
      <w:r>
        <w:t>A. 雪山</w:t>
      </w:r>
    </w:p>
    <w:p w14:paraId="44D81FEB">
      <w:r>
        <w:t>B. 橄榄枝</w:t>
      </w:r>
    </w:p>
    <w:p w14:paraId="324D4620">
      <w:r>
        <w:t>C. 雪花</w:t>
      </w:r>
    </w:p>
    <w:p w14:paraId="5988059A">
      <w:r>
        <w:t>D. 齿轮</w:t>
      </w:r>
    </w:p>
    <w:p w14:paraId="524BC5D4">
      <w:r>
        <w:t>【答案】：B</w:t>
      </w:r>
    </w:p>
    <w:p w14:paraId="6380D4AC">
      <w:r>
        <w:rPr>
          <w:rFonts w:hint="eastAsia"/>
          <w:b/>
          <w:bCs/>
        </w:rPr>
        <w:t>117</w:t>
      </w:r>
      <w:r>
        <w:rPr>
          <w:b/>
          <w:bCs/>
        </w:rPr>
        <w:t>、</w:t>
      </w:r>
      <w:r>
        <w:t>环境法典规定，生态环境保护坚持的原则不包括____</w:t>
      </w:r>
      <w:r>
        <w:rPr>
          <w:rFonts w:hint="eastAsia"/>
        </w:rPr>
        <w:t>。</w:t>
      </w:r>
    </w:p>
    <w:p w14:paraId="606BA346">
      <w:r>
        <w:t>A. 预防为主</w:t>
      </w:r>
    </w:p>
    <w:p w14:paraId="1C6397A3">
      <w:r>
        <w:t>B. 系统治理</w:t>
      </w:r>
    </w:p>
    <w:p w14:paraId="33BD0E93">
      <w:r>
        <w:t>C. 优先开发</w:t>
      </w:r>
    </w:p>
    <w:p w14:paraId="76E4E661">
      <w:r>
        <w:t>D. 损害担责</w:t>
      </w:r>
    </w:p>
    <w:p w14:paraId="241DF775">
      <w:r>
        <w:t>【答案】：C</w:t>
      </w:r>
    </w:p>
    <w:p w14:paraId="34039051">
      <w:pPr>
        <w:rPr>
          <w:rFonts w:hint="eastAsia" w:ascii="宋体" w:hAnsi="宋体" w:cs="宋体"/>
          <w:szCs w:val="21"/>
        </w:rPr>
      </w:pPr>
      <w:r>
        <w:rPr>
          <w:b/>
        </w:rPr>
        <w:t>118、</w:t>
      </w:r>
      <w:r>
        <w:t>十八届三中全会指出，全面深化改革，坚持发展仍是解决我国所有问题的关键这个重大战略判断，以经济建设为中心，发挥经济体制改革牵引作用，推动生产关系同生产力、上层建筑同经济基础相适应，推动经济社会持续健康发展。必须立足于我国的这个最大实际是____。</w:t>
      </w:r>
    </w:p>
    <w:p w14:paraId="60F73478">
      <w:r>
        <w:t>A. 我国仍然是发展中国家</w:t>
      </w:r>
    </w:p>
    <w:p w14:paraId="73E3791C">
      <w:r>
        <w:t>B. 我国的社会主义初级阶段主要矛盾</w:t>
      </w:r>
    </w:p>
    <w:p w14:paraId="27075EF2">
      <w:r>
        <w:t>C. 我国社会主义性质国家</w:t>
      </w:r>
    </w:p>
    <w:p w14:paraId="7C2C0626">
      <w:r>
        <w:t>D. 我国长期处于社会主义初级阶段</w:t>
      </w:r>
    </w:p>
    <w:p w14:paraId="7A9B7990">
      <w:r>
        <w:t>【答案】：D</w:t>
      </w:r>
    </w:p>
    <w:p w14:paraId="5B0EC927">
      <w:pPr>
        <w:rPr>
          <w:rFonts w:hint="eastAsia" w:ascii="宋体" w:hAnsi="宋体" w:cs="宋体"/>
          <w:szCs w:val="21"/>
        </w:rPr>
      </w:pPr>
      <w:r>
        <w:rPr>
          <w:b/>
        </w:rPr>
        <w:t>119、</w:t>
      </w:r>
      <w:r>
        <w:t>我国社会主义民主政治的特有形式和独特优势，是党的群众路线在政治领域的重要体现，是____。</w:t>
      </w:r>
    </w:p>
    <w:p w14:paraId="0CEC828F">
      <w:r>
        <w:t>A. 基层民主</w:t>
      </w:r>
    </w:p>
    <w:p w14:paraId="27F1F60C">
      <w:r>
        <w:t>B. 协商民主</w:t>
      </w:r>
    </w:p>
    <w:p w14:paraId="448A884E">
      <w:r>
        <w:t>C. 人民代表大会制度</w:t>
      </w:r>
    </w:p>
    <w:p w14:paraId="7428E87F">
      <w:r>
        <w:t>D. 民族区域自治制度</w:t>
      </w:r>
    </w:p>
    <w:p w14:paraId="4845685A">
      <w:r>
        <w:t>【答案】：B</w:t>
      </w:r>
    </w:p>
    <w:p w14:paraId="64F1FB44">
      <w:pPr>
        <w:rPr>
          <w:rFonts w:hint="eastAsia" w:ascii="宋体" w:hAnsi="宋体" w:cs="宋体"/>
          <w:szCs w:val="21"/>
          <w:highlight w:val="yellow"/>
        </w:rPr>
      </w:pPr>
      <w:r>
        <w:rPr>
          <w:b/>
        </w:rPr>
        <w:t>120、</w:t>
      </w:r>
      <w:r>
        <w:t>党的二十大报告指出，从现在起，中国共产党的中心任务就是团结带领全国各族人民全面建成社会主义现代化强国、实现第二个百年奋斗目标，以中国式现代化全面推进中华民族伟大复兴。下列对中国式现代化的理解，正确的有几项?____</w:t>
      </w:r>
    </w:p>
    <w:p w14:paraId="7F406B64">
      <w:pPr>
        <w:rPr>
          <w:highlight w:val="yellow"/>
        </w:rPr>
      </w:pPr>
      <w:r>
        <w:t>①坚持把实现人民对美好生活的向往作为现代化建设的出发点和落脚点</w:t>
      </w:r>
    </w:p>
    <w:p w14:paraId="05369AA9">
      <w:pPr>
        <w:rPr>
          <w:highlight w:val="yellow"/>
        </w:rPr>
      </w:pPr>
      <w:r>
        <w:t>②共同富裕是社会主义的本质要求，是中</w:t>
      </w:r>
      <w:r>
        <w:rPr>
          <w:rFonts w:hint="eastAsia"/>
          <w:lang w:val="en-US" w:eastAsia="zh-CN"/>
        </w:rPr>
        <w:t xml:space="preserve">  </w:t>
      </w:r>
      <w:r>
        <w:t>国式现代化的重要特征</w:t>
      </w:r>
    </w:p>
    <w:p w14:paraId="5CCF036C">
      <w:pPr>
        <w:rPr>
          <w:highlight w:val="yellow"/>
        </w:rPr>
      </w:pPr>
      <w:r>
        <w:t>③在物质文明方面超越西方发达国家，是中国式现代化的主要目标</w:t>
      </w:r>
    </w:p>
    <w:p w14:paraId="79B1885A">
      <w:pPr>
        <w:rPr>
          <w:highlight w:val="yellow"/>
        </w:rPr>
      </w:pPr>
      <w:r>
        <w:t>④遵循世界各国现代化的共同模式，是中国式现代化道路的基本经验</w:t>
      </w:r>
    </w:p>
    <w:p w14:paraId="3EACD4A1">
      <w:pPr>
        <w:rPr>
          <w:highlight w:val="yellow"/>
        </w:rPr>
      </w:pPr>
      <w:r>
        <w:t>⑤中国式现代化新道路，创造了人类文明新形态</w:t>
      </w:r>
    </w:p>
    <w:p w14:paraId="50382792">
      <w:pPr>
        <w:rPr>
          <w:highlight w:val="yellow"/>
        </w:rPr>
      </w:pPr>
      <w:r>
        <w:t>A. 1项</w:t>
      </w:r>
    </w:p>
    <w:p w14:paraId="54DDD6C5">
      <w:pPr>
        <w:rPr>
          <w:highlight w:val="yellow"/>
        </w:rPr>
      </w:pPr>
      <w:r>
        <w:t>B. 2项</w:t>
      </w:r>
    </w:p>
    <w:p w14:paraId="1460B9B9">
      <w:pPr>
        <w:rPr>
          <w:highlight w:val="yellow"/>
        </w:rPr>
      </w:pPr>
      <w:r>
        <w:t>C. 3项</w:t>
      </w:r>
    </w:p>
    <w:p w14:paraId="4023AA57">
      <w:r>
        <w:t>D. 4项</w:t>
      </w:r>
    </w:p>
    <w:p w14:paraId="2EBE69D6">
      <w:r>
        <w:t>【答案】：C</w:t>
      </w:r>
    </w:p>
    <w:p w14:paraId="3463575F">
      <w:pPr>
        <w:rPr>
          <w:rFonts w:hint="eastAsia" w:ascii="宋体" w:hAnsi="宋体" w:cs="宋体"/>
          <w:szCs w:val="21"/>
        </w:rPr>
      </w:pPr>
      <w:r>
        <w:rPr>
          <w:b/>
        </w:rPr>
        <w:t>121、</w:t>
      </w:r>
      <w:r>
        <w:t>杜甫在《八阵图》 《蜀相》 和《咏怀古迹》 诗中都写到同一个人， 这个人是____</w:t>
      </w:r>
      <w:r>
        <w:rPr>
          <w:rFonts w:hint="eastAsia"/>
        </w:rPr>
        <w:t>。</w:t>
      </w:r>
    </w:p>
    <w:p w14:paraId="55CF74F9">
      <w:r>
        <w:t xml:space="preserve">Ａ.诸葛亮       </w:t>
      </w:r>
    </w:p>
    <w:p w14:paraId="4145DF7E">
      <w:r>
        <w:t xml:space="preserve">Ｂ.刘备      </w:t>
      </w:r>
    </w:p>
    <w:p w14:paraId="716659A2">
      <w:r>
        <w:t xml:space="preserve">Ｃ.曹操      </w:t>
      </w:r>
    </w:p>
    <w:p w14:paraId="775F8602">
      <w:r>
        <w:t>Ｄ.孙权</w:t>
      </w:r>
    </w:p>
    <w:p w14:paraId="76225F3F">
      <w:r>
        <w:t>【答案】：A</w:t>
      </w:r>
    </w:p>
    <w:p w14:paraId="1F523588">
      <w:pPr>
        <w:rPr>
          <w:rFonts w:hint="eastAsia" w:ascii="宋体" w:hAnsi="宋体" w:cs="宋体"/>
          <w:szCs w:val="21"/>
        </w:rPr>
      </w:pPr>
      <w:r>
        <w:rPr>
          <w:b/>
        </w:rPr>
        <w:t>122、</w:t>
      </w:r>
      <w:r>
        <w:t xml:space="preserve"> 岳飞《满江红》 中， 有 </w:t>
      </w:r>
      <w:r>
        <w:rPr>
          <w:rFonts w:hint="eastAsia"/>
        </w:rPr>
        <w:t>“ 笑谈渴饮匈奴血 ”</w:t>
      </w:r>
      <w:r>
        <w:t xml:space="preserve"> 一句， 其中 </w:t>
      </w:r>
      <w:r>
        <w:rPr>
          <w:rFonts w:hint="eastAsia"/>
        </w:rPr>
        <w:t>“ 匈奴 ”</w:t>
      </w:r>
      <w:r>
        <w:t xml:space="preserve"> 是指____。</w:t>
      </w:r>
    </w:p>
    <w:p w14:paraId="2A58EF19">
      <w:r>
        <w:t xml:space="preserve">Ａ.女真统治者        </w:t>
      </w:r>
    </w:p>
    <w:p w14:paraId="16CDE0D2">
      <w:r>
        <w:t xml:space="preserve">Ｂ.西夏统治者     </w:t>
      </w:r>
    </w:p>
    <w:p w14:paraId="711477A1">
      <w:r>
        <w:t xml:space="preserve">Ｃ.蒙古统治者    </w:t>
      </w:r>
    </w:p>
    <w:p w14:paraId="6DA76583">
      <w:r>
        <w:t>Ｄ.契丹统治者</w:t>
      </w:r>
    </w:p>
    <w:p w14:paraId="42328DA8">
      <w:r>
        <w:t>【答案】：A</w:t>
      </w:r>
    </w:p>
    <w:p w14:paraId="00660D0C">
      <w:pPr>
        <w:rPr>
          <w:rFonts w:hint="eastAsia" w:ascii="宋体" w:hAnsi="宋体" w:cs="宋体"/>
          <w:szCs w:val="21"/>
        </w:rPr>
      </w:pPr>
      <w:r>
        <w:rPr>
          <w:b/>
        </w:rPr>
        <w:t>123、</w:t>
      </w:r>
      <w:r>
        <w:t>下列著作中属于语录体散文集的是____。</w:t>
      </w:r>
    </w:p>
    <w:p w14:paraId="2CD4B02F">
      <w:r>
        <w:t xml:space="preserve">Ａ.《史记》      </w:t>
      </w:r>
    </w:p>
    <w:p w14:paraId="573421CC">
      <w:r>
        <w:t xml:space="preserve">Ｂ.《战国策》      </w:t>
      </w:r>
    </w:p>
    <w:p w14:paraId="328D3578">
      <w:r>
        <w:t xml:space="preserve">Ｃ.《论语》    </w:t>
      </w:r>
    </w:p>
    <w:p w14:paraId="10021A4D">
      <w:r>
        <w:t>Ｄ.《左传》</w:t>
      </w:r>
    </w:p>
    <w:p w14:paraId="743A42A4">
      <w:r>
        <w:t>【答案】：C</w:t>
      </w:r>
    </w:p>
    <w:p w14:paraId="1FE864D0">
      <w:pPr>
        <w:rPr>
          <w:rFonts w:hint="eastAsia" w:ascii="宋体" w:hAnsi="宋体" w:cs="宋体"/>
          <w:szCs w:val="21"/>
        </w:rPr>
      </w:pPr>
      <w:r>
        <w:rPr>
          <w:b/>
        </w:rPr>
        <w:t>124、</w:t>
      </w:r>
      <w:r>
        <w:t xml:space="preserve"> 标志着我国古代文学批评和文学理论发展最高峰的文学批评巨著是南朝文学理论家刘勰所著的 ____。</w:t>
      </w:r>
    </w:p>
    <w:p w14:paraId="625D816E">
      <w:r>
        <w:t xml:space="preserve">Ａ.《典论论文》   </w:t>
      </w:r>
    </w:p>
    <w:p w14:paraId="1DDE607E">
      <w:r>
        <w:t xml:space="preserve">Ｂ.《文赋》    </w:t>
      </w:r>
    </w:p>
    <w:p w14:paraId="1F63F791">
      <w:r>
        <w:t xml:space="preserve">Ｃ.《文心雕龙》    </w:t>
      </w:r>
    </w:p>
    <w:p w14:paraId="13A047E0">
      <w:r>
        <w:t>Ｄ.《诗品》</w:t>
      </w:r>
    </w:p>
    <w:p w14:paraId="5980ACF5">
      <w:r>
        <w:t>【答案】：C</w:t>
      </w:r>
    </w:p>
    <w:p w14:paraId="278A1D63">
      <w:pPr>
        <w:rPr>
          <w:rFonts w:hint="eastAsia" w:ascii="宋体" w:hAnsi="宋体" w:cs="宋体"/>
          <w:szCs w:val="21"/>
        </w:rPr>
      </w:pPr>
      <w:r>
        <w:rPr>
          <w:b/>
        </w:rPr>
        <w:t>125、</w:t>
      </w:r>
      <w:r>
        <w:t xml:space="preserve">下列名句 </w:t>
      </w:r>
      <w:r>
        <w:rPr>
          <w:rFonts w:hint="eastAsia"/>
        </w:rPr>
        <w:t>“ 会当凌绝顶， 一览众山小 ”</w:t>
      </w:r>
      <w:r>
        <w:t xml:space="preserve"> ； </w:t>
      </w:r>
      <w:r>
        <w:rPr>
          <w:rFonts w:hint="eastAsia"/>
        </w:rPr>
        <w:t>“ 春风又绿江南岸 ”</w:t>
      </w:r>
      <w:r>
        <w:t xml:space="preserve"> ； </w:t>
      </w:r>
      <w:r>
        <w:rPr>
          <w:rFonts w:hint="eastAsia"/>
        </w:rPr>
        <w:t>“ 大漠孤烟直， 长河落日圆 ”</w:t>
      </w:r>
      <w:r>
        <w:t xml:space="preserve"> ； </w:t>
      </w:r>
      <w:r>
        <w:rPr>
          <w:rFonts w:hint="eastAsia"/>
        </w:rPr>
        <w:t>“ 位卑未敢忘忧国 ”</w:t>
      </w:r>
      <w:r>
        <w:t xml:space="preserve"> 与诗词作者对应正确的一项是____。</w:t>
      </w:r>
    </w:p>
    <w:p w14:paraId="06525470">
      <w:r>
        <w:t xml:space="preserve">Ａ.李白， 王安石， 高适， 王维  </w:t>
      </w:r>
    </w:p>
    <w:p w14:paraId="0ECA8674">
      <w:r>
        <w:t>Ｂ.李白， 王安石， 王维， 杜甫</w:t>
      </w:r>
    </w:p>
    <w:p w14:paraId="4F677688">
      <w:r>
        <w:t xml:space="preserve">Ｃ.杜甫， 王安石， 王维， 陆游 </w:t>
      </w:r>
    </w:p>
    <w:p w14:paraId="7EA1A027">
      <w:r>
        <w:t>Ｄ.杜甫， 高适， 陆游， 王安石</w:t>
      </w:r>
    </w:p>
    <w:p w14:paraId="4888B685">
      <w:r>
        <w:t>【答案】：C</w:t>
      </w:r>
    </w:p>
    <w:p w14:paraId="71DA66D6">
      <w:pPr>
        <w:rPr>
          <w:rFonts w:hint="eastAsia" w:ascii="宋体" w:hAnsi="宋体" w:cs="宋体"/>
          <w:szCs w:val="21"/>
        </w:rPr>
      </w:pPr>
      <w:r>
        <w:rPr>
          <w:b/>
        </w:rPr>
        <w:t>126、</w:t>
      </w:r>
      <w:r>
        <w:t xml:space="preserve">史湘云是下列哪一部作品中的人物？____ </w:t>
      </w:r>
      <w:r>
        <w:rPr>
          <w:rFonts w:hint="eastAsia"/>
        </w:rPr>
        <w:t>。</w:t>
      </w:r>
    </w:p>
    <w:p w14:paraId="786D956B">
      <w:r>
        <w:t xml:space="preserve">Ａ.《西厢记》    </w:t>
      </w:r>
    </w:p>
    <w:p w14:paraId="7FBA856F">
      <w:r>
        <w:t xml:space="preserve">Ｂ.《水浒传》    </w:t>
      </w:r>
    </w:p>
    <w:p w14:paraId="5C818F00">
      <w:r>
        <w:t xml:space="preserve">Ｃ.《红楼梦》    </w:t>
      </w:r>
    </w:p>
    <w:p w14:paraId="448259E1">
      <w:r>
        <w:t>Ｄ.《聊斋志异》</w:t>
      </w:r>
    </w:p>
    <w:p w14:paraId="633EAFE1">
      <w:r>
        <w:t>【答案】：C</w:t>
      </w:r>
    </w:p>
    <w:p w14:paraId="6B173DCE">
      <w:pPr>
        <w:rPr>
          <w:rFonts w:hint="eastAsia" w:ascii="宋体" w:hAnsi="宋体" w:cs="宋体"/>
          <w:szCs w:val="21"/>
        </w:rPr>
      </w:pPr>
      <w:r>
        <w:rPr>
          <w:b/>
        </w:rPr>
        <w:t>127、</w:t>
      </w:r>
      <w:r>
        <w:t>我国第一部字典是____。</w:t>
      </w:r>
    </w:p>
    <w:p w14:paraId="41BC7FB6">
      <w:r>
        <w:t xml:space="preserve">Ａ.《康熙字典》     </w:t>
      </w:r>
    </w:p>
    <w:p w14:paraId="0915CA59">
      <w:r>
        <w:t xml:space="preserve">Ｂ.《辞源》     </w:t>
      </w:r>
    </w:p>
    <w:p w14:paraId="4606AFA9">
      <w:r>
        <w:t xml:space="preserve">Ｃ.《尔雅》     </w:t>
      </w:r>
    </w:p>
    <w:p w14:paraId="4C8E91ED">
      <w:r>
        <w:t>Ｄ.《说文解字》</w:t>
      </w:r>
    </w:p>
    <w:p w14:paraId="509B6354">
      <w:r>
        <w:t>【答案】：D</w:t>
      </w:r>
    </w:p>
    <w:p w14:paraId="30E26E67">
      <w:pPr>
        <w:rPr>
          <w:rFonts w:hint="eastAsia" w:ascii="宋体" w:hAnsi="宋体" w:cs="宋体"/>
          <w:szCs w:val="21"/>
        </w:rPr>
      </w:pPr>
      <w:r>
        <w:rPr>
          <w:b/>
        </w:rPr>
        <w:t>128、</w:t>
      </w:r>
      <w:r>
        <w:t xml:space="preserve">晚唐诗坛上， 与温庭筠并称为 </w:t>
      </w:r>
      <w:r>
        <w:rPr>
          <w:rFonts w:hint="eastAsia"/>
        </w:rPr>
        <w:t>“ 温李 ”</w:t>
      </w:r>
      <w:r>
        <w:t xml:space="preserve"> 、 又与杜牧并称为 </w:t>
      </w:r>
      <w:r>
        <w:rPr>
          <w:rFonts w:hint="eastAsia"/>
        </w:rPr>
        <w:t>“ 小李杜 ”</w:t>
      </w:r>
      <w:r>
        <w:t xml:space="preserve"> 的诗人是____。</w:t>
      </w:r>
    </w:p>
    <w:p w14:paraId="662E65C2">
      <w:r>
        <w:t xml:space="preserve">Ａ.李白            </w:t>
      </w:r>
    </w:p>
    <w:p w14:paraId="3C2B42C5">
      <w:r>
        <w:t xml:space="preserve">Ｂ.李贺          </w:t>
      </w:r>
    </w:p>
    <w:p w14:paraId="4AC331A2">
      <w:r>
        <w:t xml:space="preserve">Ｃ.李煜          </w:t>
      </w:r>
    </w:p>
    <w:p w14:paraId="3136BEE9">
      <w:r>
        <w:t>Ｄ.李商隐</w:t>
      </w:r>
    </w:p>
    <w:p w14:paraId="65241FD1">
      <w:r>
        <w:t>【答案】：D</w:t>
      </w:r>
    </w:p>
    <w:p w14:paraId="1BEC4FD9">
      <w:pPr>
        <w:rPr>
          <w:rFonts w:hint="eastAsia" w:ascii="宋体" w:hAnsi="宋体" w:cs="宋体"/>
          <w:szCs w:val="21"/>
        </w:rPr>
      </w:pPr>
      <w:r>
        <w:rPr>
          <w:b/>
        </w:rPr>
        <w:t>129、</w:t>
      </w:r>
      <w:r>
        <w:rPr>
          <w:rFonts w:hint="eastAsia"/>
        </w:rPr>
        <w:t>“ 项庄舞剑， 意在沛公 ”</w:t>
      </w:r>
      <w:r>
        <w:t xml:space="preserve"> 这个成语出自____。</w:t>
      </w:r>
    </w:p>
    <w:p w14:paraId="060FAA28">
      <w:r>
        <w:t xml:space="preserve">Ａ.《史记》         </w:t>
      </w:r>
    </w:p>
    <w:p w14:paraId="5A174AE7">
      <w:r>
        <w:t xml:space="preserve">Ｂ.《汉书》       </w:t>
      </w:r>
    </w:p>
    <w:p w14:paraId="7B7B94EA">
      <w:r>
        <w:t xml:space="preserve">Ｃ.《后汉书》      </w:t>
      </w:r>
    </w:p>
    <w:p w14:paraId="00E73DD9">
      <w:r>
        <w:t>Ｄ.《三国志》</w:t>
      </w:r>
    </w:p>
    <w:p w14:paraId="7C6B87E0">
      <w:r>
        <w:t>【答案】：A</w:t>
      </w:r>
    </w:p>
    <w:p w14:paraId="463DED40">
      <w:pPr>
        <w:rPr>
          <w:rFonts w:hint="eastAsia" w:ascii="宋体" w:hAnsi="宋体" w:cs="宋体"/>
          <w:szCs w:val="21"/>
        </w:rPr>
      </w:pPr>
      <w:r>
        <w:rPr>
          <w:b/>
        </w:rPr>
        <w:t>130、</w:t>
      </w:r>
      <w:r>
        <w:t>我国古代戏曲中的杰作《西厢记》 的作者是____。</w:t>
      </w:r>
    </w:p>
    <w:p w14:paraId="4B14399A">
      <w:r>
        <w:t xml:space="preserve">Ａ.王实甫          </w:t>
      </w:r>
    </w:p>
    <w:p w14:paraId="603AA99C">
      <w:r>
        <w:t xml:space="preserve">Ｂ.关汉卿        </w:t>
      </w:r>
    </w:p>
    <w:p w14:paraId="79FD1C2A">
      <w:r>
        <w:t xml:space="preserve">Ｃ.白朴        </w:t>
      </w:r>
    </w:p>
    <w:p w14:paraId="4F12B4B3">
      <w:r>
        <w:t>Ｄ.马致远</w:t>
      </w:r>
    </w:p>
    <w:p w14:paraId="435F92F0">
      <w:r>
        <w:t>【答案】：A</w:t>
      </w:r>
    </w:p>
    <w:p w14:paraId="4B5FC1BD">
      <w:pPr>
        <w:rPr>
          <w:rFonts w:hint="eastAsia" w:ascii="宋体" w:hAnsi="宋体" w:cs="宋体"/>
          <w:szCs w:val="21"/>
        </w:rPr>
      </w:pPr>
      <w:r>
        <w:rPr>
          <w:b/>
        </w:rPr>
        <w:t>131、</w:t>
      </w:r>
      <w:r>
        <w:t>北宋词坛豪放派的代表作家是____。</w:t>
      </w:r>
    </w:p>
    <w:p w14:paraId="74BA4E72">
      <w:r>
        <w:t xml:space="preserve">Ａ.欧阳修           </w:t>
      </w:r>
    </w:p>
    <w:p w14:paraId="0B6238EF">
      <w:r>
        <w:t xml:space="preserve">Ｂ.苏轼        </w:t>
      </w:r>
    </w:p>
    <w:p w14:paraId="231ACD4B">
      <w:r>
        <w:t xml:space="preserve">Ｃ.王安石        </w:t>
      </w:r>
    </w:p>
    <w:p w14:paraId="5969914C">
      <w:r>
        <w:t>Ｄ.柳永</w:t>
      </w:r>
    </w:p>
    <w:p w14:paraId="00DF338A">
      <w:r>
        <w:t>【答案】：B</w:t>
      </w:r>
    </w:p>
    <w:p w14:paraId="44C917B2">
      <w:pPr>
        <w:rPr>
          <w:rFonts w:hint="eastAsia" w:ascii="宋体" w:hAnsi="宋体" w:cs="宋体"/>
          <w:szCs w:val="21"/>
        </w:rPr>
      </w:pPr>
      <w:r>
        <w:rPr>
          <w:b/>
        </w:rPr>
        <w:t>132、</w:t>
      </w:r>
      <w:r>
        <w:t xml:space="preserve">古人常以 </w:t>
      </w:r>
      <w:r>
        <w:rPr>
          <w:rFonts w:hint="eastAsia"/>
        </w:rPr>
        <w:t>“ 鸿鹄之志 ”</w:t>
      </w:r>
      <w:r>
        <w:t>来形容志向远大，这里的</w:t>
      </w:r>
      <w:r>
        <w:rPr>
          <w:rFonts w:hint="eastAsia"/>
        </w:rPr>
        <w:t>“ 鸿鹄 ”</w:t>
      </w:r>
      <w:r>
        <w:t>是指____。</w:t>
      </w:r>
    </w:p>
    <w:p w14:paraId="11AD896D">
      <w:r>
        <w:t xml:space="preserve">Ａ.天鹅             </w:t>
      </w:r>
    </w:p>
    <w:p w14:paraId="417E3841">
      <w:r>
        <w:t xml:space="preserve">Ｂ.大雁         </w:t>
      </w:r>
    </w:p>
    <w:p w14:paraId="7CE8E5F8">
      <w:r>
        <w:t xml:space="preserve">Ｃ.雄鹰          </w:t>
      </w:r>
    </w:p>
    <w:p w14:paraId="53F001A4">
      <w:r>
        <w:t>Ｄ.大鹏</w:t>
      </w:r>
    </w:p>
    <w:p w14:paraId="0B4DC1FB">
      <w:r>
        <w:t>【答案】：A</w:t>
      </w:r>
    </w:p>
    <w:p w14:paraId="01A1AAE1">
      <w:pPr>
        <w:rPr>
          <w:rFonts w:hint="eastAsia" w:ascii="宋体" w:hAnsi="宋体" w:cs="宋体"/>
          <w:szCs w:val="21"/>
        </w:rPr>
      </w:pPr>
      <w:r>
        <w:rPr>
          <w:b/>
        </w:rPr>
        <w:t>133、</w:t>
      </w:r>
      <w:r>
        <w:rPr>
          <w:rFonts w:hint="eastAsia"/>
        </w:rPr>
        <w:t>“ 初唐四杰 ”</w:t>
      </w:r>
      <w:r>
        <w:t xml:space="preserve"> 除了卢照邻、 骆宾王，还有两个是____。</w:t>
      </w:r>
    </w:p>
    <w:p w14:paraId="62AF257C">
      <w:r>
        <w:t xml:space="preserve">Ａ.陈子昂、 王维 </w:t>
      </w:r>
    </w:p>
    <w:p w14:paraId="3CE52354">
      <w:r>
        <w:t xml:space="preserve">Ｂ.杨炯、 王维 </w:t>
      </w:r>
    </w:p>
    <w:p w14:paraId="45BB2C62">
      <w:r>
        <w:t xml:space="preserve">Ｃ.高适、 王勃 </w:t>
      </w:r>
    </w:p>
    <w:p w14:paraId="4B83E7F9">
      <w:r>
        <w:t>Ｄ.杨炯、 王勃</w:t>
      </w:r>
    </w:p>
    <w:p w14:paraId="72536029">
      <w:r>
        <w:t>【答案】：D</w:t>
      </w:r>
    </w:p>
    <w:p w14:paraId="66B91D29">
      <w:pPr>
        <w:rPr>
          <w:rFonts w:hint="eastAsia" w:ascii="宋体" w:hAnsi="宋体" w:cs="宋体"/>
          <w:szCs w:val="21"/>
        </w:rPr>
      </w:pPr>
      <w:r>
        <w:rPr>
          <w:b/>
        </w:rPr>
        <w:t>134、</w:t>
      </w:r>
      <w:r>
        <w:t>诗集《女神》的创作者是____。</w:t>
      </w:r>
    </w:p>
    <w:p w14:paraId="76ACA01D">
      <w:r>
        <w:t xml:space="preserve">Ａ.艾青          </w:t>
      </w:r>
    </w:p>
    <w:p w14:paraId="203CAFF6">
      <w:r>
        <w:t xml:space="preserve">Ｂ.闻一多      </w:t>
      </w:r>
    </w:p>
    <w:p w14:paraId="0C4BF7EF">
      <w:r>
        <w:t xml:space="preserve">Ｃ.郭沫若       </w:t>
      </w:r>
    </w:p>
    <w:p w14:paraId="6A0D7EFD">
      <w:r>
        <w:t>Ｄ.徐志摩</w:t>
      </w:r>
    </w:p>
    <w:p w14:paraId="59B62796">
      <w:r>
        <w:t>【答案】：C</w:t>
      </w:r>
    </w:p>
    <w:p w14:paraId="7EE5D025">
      <w:pPr>
        <w:rPr>
          <w:rFonts w:hint="eastAsia" w:ascii="宋体" w:hAnsi="宋体" w:cs="宋体"/>
          <w:szCs w:val="21"/>
        </w:rPr>
      </w:pPr>
      <w:r>
        <w:rPr>
          <w:b/>
        </w:rPr>
        <w:t>135、</w:t>
      </w:r>
      <w:r>
        <w:t xml:space="preserve"> 食指、 北岛、 舒婷、 顾城等诗人在二十世纪七、 八十年代所创作的诗歌被称为____。</w:t>
      </w:r>
    </w:p>
    <w:p w14:paraId="7B402A93">
      <w:r>
        <w:t xml:space="preserve">Ａ.朦胧诗        </w:t>
      </w:r>
    </w:p>
    <w:p w14:paraId="565CC42C">
      <w:r>
        <w:t xml:space="preserve">Ｂ.新生代诗     </w:t>
      </w:r>
    </w:p>
    <w:p w14:paraId="247AA672">
      <w:r>
        <w:t xml:space="preserve">Ｃ.新体诗      </w:t>
      </w:r>
    </w:p>
    <w:p w14:paraId="571C1F16">
      <w:r>
        <w:t>Ｄ.归来的诗</w:t>
      </w:r>
    </w:p>
    <w:p w14:paraId="4893C07B">
      <w:r>
        <w:t>【答案】：A</w:t>
      </w:r>
    </w:p>
    <w:p w14:paraId="0FDD9226">
      <w:pPr>
        <w:rPr>
          <w:rFonts w:hint="eastAsia" w:ascii="宋体" w:hAnsi="宋体" w:cs="宋体"/>
          <w:szCs w:val="21"/>
        </w:rPr>
      </w:pPr>
      <w:r>
        <w:rPr>
          <w:b/>
        </w:rPr>
        <w:t>136、</w:t>
      </w:r>
      <w:r>
        <w:t xml:space="preserve">我国当代以 </w:t>
      </w:r>
      <w:r>
        <w:rPr>
          <w:rFonts w:hint="eastAsia"/>
        </w:rPr>
        <w:t>“ 文化散文 ”</w:t>
      </w:r>
      <w:r>
        <w:t xml:space="preserve"> 闻名的作家是____。</w:t>
      </w:r>
    </w:p>
    <w:p w14:paraId="6284D179">
      <w:r>
        <w:t xml:space="preserve">Ａ.余秋雨        </w:t>
      </w:r>
    </w:p>
    <w:p w14:paraId="2AE37AAB">
      <w:r>
        <w:t xml:space="preserve">Ｂ.汪曾祺       </w:t>
      </w:r>
    </w:p>
    <w:p w14:paraId="5E22E234">
      <w:r>
        <w:t xml:space="preserve">Ｃ.贾平凹      </w:t>
      </w:r>
    </w:p>
    <w:p w14:paraId="26859AA4">
      <w:r>
        <w:t>Ｄ.季羡林</w:t>
      </w:r>
    </w:p>
    <w:p w14:paraId="285E4087">
      <w:r>
        <w:t xml:space="preserve">【答案】： </w:t>
      </w:r>
      <w:r>
        <w:rPr>
          <w:rFonts w:hint="eastAsia"/>
        </w:rPr>
        <w:t>A</w:t>
      </w:r>
    </w:p>
    <w:p w14:paraId="567B307B">
      <w:pPr>
        <w:rPr>
          <w:rFonts w:hint="eastAsia" w:ascii="宋体" w:hAnsi="宋体" w:cs="宋体"/>
          <w:szCs w:val="21"/>
        </w:rPr>
      </w:pPr>
      <w:r>
        <w:rPr>
          <w:b/>
        </w:rPr>
        <w:t>137、</w:t>
      </w:r>
      <w:r>
        <w:t>下列作品《朝花夕拾》、《子夜》 、《激流三部曲》、《白洋淀纪事》与作者对应正确的一项是____。</w:t>
      </w:r>
    </w:p>
    <w:p w14:paraId="38ABAFF6">
      <w:r>
        <w:t xml:space="preserve">Ａ.鲁迅、 曹禺、 茅盾、 郭沫若        </w:t>
      </w:r>
    </w:p>
    <w:p w14:paraId="0A66E10C">
      <w:r>
        <w:t>Ｂ.鲁迅、 茅盾、 巴金、 孙犁</w:t>
      </w:r>
    </w:p>
    <w:p w14:paraId="0E7883FA">
      <w:r>
        <w:t xml:space="preserve">Ｃ.郭沫若、 曹禺、 巴金、 孙犁       </w:t>
      </w:r>
    </w:p>
    <w:p w14:paraId="52C187F4">
      <w:r>
        <w:t>Ｄ.鲁迅、 曹禺、 巴金、 孙犁</w:t>
      </w:r>
    </w:p>
    <w:p w14:paraId="502F5781">
      <w:r>
        <w:t>【答案】： B</w:t>
      </w:r>
    </w:p>
    <w:p w14:paraId="60735393">
      <w:pPr>
        <w:rPr>
          <w:rFonts w:hint="eastAsia" w:ascii="宋体" w:hAnsi="宋体" w:cs="宋体"/>
          <w:szCs w:val="21"/>
        </w:rPr>
      </w:pPr>
      <w:r>
        <w:rPr>
          <w:b/>
        </w:rPr>
        <w:t>138、</w:t>
      </w:r>
      <w:r>
        <w:t>被尊奉为华夏族祖先的人是____。</w:t>
      </w:r>
    </w:p>
    <w:p w14:paraId="617B1550">
      <w:r>
        <w:t xml:space="preserve">Ａ.盘古            </w:t>
      </w:r>
    </w:p>
    <w:p w14:paraId="5276D567">
      <w:r>
        <w:t xml:space="preserve">Ｂ.女娲            </w:t>
      </w:r>
    </w:p>
    <w:p w14:paraId="6BBF223B">
      <w:r>
        <w:t xml:space="preserve">Ｃ.黄帝        </w:t>
      </w:r>
    </w:p>
    <w:p w14:paraId="62998583">
      <w:r>
        <w:t>Ｄ.禹</w:t>
      </w:r>
    </w:p>
    <w:p w14:paraId="56A0D3C4">
      <w:r>
        <w:t>【答案】：C</w:t>
      </w:r>
    </w:p>
    <w:p w14:paraId="21A3D92F">
      <w:pPr>
        <w:rPr>
          <w:rFonts w:hint="eastAsia" w:ascii="宋体" w:hAnsi="宋体" w:cs="宋体"/>
          <w:szCs w:val="21"/>
        </w:rPr>
      </w:pPr>
      <w:r>
        <w:rPr>
          <w:b/>
        </w:rPr>
        <w:t>140、</w:t>
      </w:r>
      <w:r>
        <w:t>儒家学派创始人孔子的中心学说是____。</w:t>
      </w:r>
    </w:p>
    <w:p w14:paraId="0D1E388A">
      <w:r>
        <w:t xml:space="preserve">Ａ. 中庸之道   </w:t>
      </w:r>
    </w:p>
    <w:p w14:paraId="48977FA6">
      <w:r>
        <w:t>Ｂ.</w:t>
      </w:r>
      <w:r>
        <w:rPr>
          <w:rFonts w:hint="eastAsia"/>
        </w:rPr>
        <w:t>“ 仁”</w:t>
      </w:r>
      <w:r>
        <w:t xml:space="preserve"> 的学说   </w:t>
      </w:r>
    </w:p>
    <w:p w14:paraId="701CFFA3">
      <w:r>
        <w:t>Ｃ.</w:t>
      </w:r>
      <w:r>
        <w:rPr>
          <w:rFonts w:hint="eastAsia"/>
        </w:rPr>
        <w:t>“ 生而知之 ”</w:t>
      </w:r>
      <w:r>
        <w:t xml:space="preserve"> 的先验论  </w:t>
      </w:r>
    </w:p>
    <w:p w14:paraId="4FBE7DC4">
      <w:r>
        <w:t>Ｄ. 理学思想</w:t>
      </w:r>
    </w:p>
    <w:p w14:paraId="5BD5A2D8">
      <w:r>
        <w:t>【答案】：B</w:t>
      </w:r>
    </w:p>
    <w:p w14:paraId="6664880F">
      <w:pPr>
        <w:rPr>
          <w:rFonts w:hint="eastAsia" w:ascii="宋体" w:hAnsi="宋体" w:cs="宋体"/>
          <w:szCs w:val="21"/>
        </w:rPr>
      </w:pPr>
      <w:r>
        <w:rPr>
          <w:b/>
        </w:rPr>
        <w:t>141、</w:t>
      </w:r>
      <w:r>
        <w:t>道家学派在春秋时期与战国时期的代表人物分别是____。</w:t>
      </w:r>
    </w:p>
    <w:p w14:paraId="6F3AAD30">
      <w:r>
        <w:t xml:space="preserve">Ａ.老子和墨子     </w:t>
      </w:r>
    </w:p>
    <w:p w14:paraId="45693C18">
      <w:r>
        <w:t xml:space="preserve">Ｂ.老子和孟子     </w:t>
      </w:r>
    </w:p>
    <w:p w14:paraId="548C2D96">
      <w:r>
        <w:t xml:space="preserve">Ｃ.老子和庄子     </w:t>
      </w:r>
    </w:p>
    <w:p w14:paraId="5DC05DAD">
      <w:r>
        <w:t>Ｄ.墨子和孟子</w:t>
      </w:r>
    </w:p>
    <w:p w14:paraId="516C8681">
      <w:r>
        <w:t>【答案】：C</w:t>
      </w:r>
    </w:p>
    <w:p w14:paraId="1C52C258">
      <w:pPr>
        <w:rPr>
          <w:rFonts w:hint="eastAsia" w:ascii="宋体" w:hAnsi="宋体" w:cs="宋体"/>
          <w:szCs w:val="21"/>
          <w:highlight w:val="yellow"/>
        </w:rPr>
      </w:pPr>
      <w:r>
        <w:rPr>
          <w:b/>
        </w:rPr>
        <w:t>142、</w:t>
      </w:r>
      <w:r>
        <w:t>第一次明确提出彻底反帝反封建民主革命纲领的会议是____</w:t>
      </w:r>
      <w:r>
        <w:rPr>
          <w:rFonts w:hint="eastAsia"/>
        </w:rPr>
        <w:t>。</w:t>
      </w:r>
    </w:p>
    <w:p w14:paraId="12509EBF">
      <w:pPr>
        <w:rPr>
          <w:highlight w:val="yellow"/>
        </w:rPr>
      </w:pPr>
      <w:r>
        <w:t xml:space="preserve">A. 中共一大  </w:t>
      </w:r>
    </w:p>
    <w:p w14:paraId="22DE5419">
      <w:pPr>
        <w:rPr>
          <w:highlight w:val="yellow"/>
        </w:rPr>
      </w:pPr>
      <w:r>
        <w:t xml:space="preserve">B. 中共二大  </w:t>
      </w:r>
    </w:p>
    <w:p w14:paraId="17FCB4FA">
      <w:pPr>
        <w:rPr>
          <w:highlight w:val="yellow"/>
        </w:rPr>
      </w:pPr>
      <w:r>
        <w:t xml:space="preserve">C. 中共三大  </w:t>
      </w:r>
    </w:p>
    <w:p w14:paraId="780451C9">
      <w:pPr>
        <w:rPr>
          <w:highlight w:val="yellow"/>
        </w:rPr>
      </w:pPr>
      <w:r>
        <w:t>D. 中共四大</w:t>
      </w:r>
    </w:p>
    <w:p w14:paraId="516B017A">
      <w:r>
        <w:t>【答案】：B</w:t>
      </w:r>
    </w:p>
    <w:p w14:paraId="0507DE18">
      <w:pPr>
        <w:rPr>
          <w:rFonts w:hint="eastAsia" w:ascii="宋体" w:hAnsi="宋体" w:cs="宋体"/>
          <w:szCs w:val="21"/>
        </w:rPr>
      </w:pPr>
      <w:r>
        <w:rPr>
          <w:b/>
        </w:rPr>
        <w:t>143、</w:t>
      </w:r>
      <w:r>
        <w:t>我国最早的一段长城是谁下令修建的？ ____</w:t>
      </w:r>
    </w:p>
    <w:p w14:paraId="57FFF4EE">
      <w:r>
        <w:t xml:space="preserve">Ａ.秦始皇    </w:t>
      </w:r>
    </w:p>
    <w:p w14:paraId="69EEAE38">
      <w:r>
        <w:t xml:space="preserve">Ｂ.赵武灵王     </w:t>
      </w:r>
    </w:p>
    <w:p w14:paraId="1B26F4B4">
      <w:r>
        <w:t xml:space="preserve">Ｃ.秦穆公    </w:t>
      </w:r>
    </w:p>
    <w:p w14:paraId="34E6A218">
      <w:r>
        <w:t>Ｄ.齐威王</w:t>
      </w:r>
    </w:p>
    <w:p w14:paraId="40051CB7">
      <w:r>
        <w:t>【答案】：B</w:t>
      </w:r>
    </w:p>
    <w:p w14:paraId="6CD8F38B">
      <w:pPr>
        <w:rPr>
          <w:rFonts w:hint="eastAsia" w:ascii="宋体" w:hAnsi="宋体" w:cs="宋体"/>
          <w:szCs w:val="21"/>
        </w:rPr>
      </w:pPr>
      <w:r>
        <w:rPr>
          <w:b/>
        </w:rPr>
        <w:t>144、</w:t>
      </w:r>
      <w:r>
        <w:t>《天工开物》 是我国最早的工艺百科全书， 它的作者是明朝的____。</w:t>
      </w:r>
    </w:p>
    <w:p w14:paraId="350C278A">
      <w:r>
        <w:t xml:space="preserve">Ａ.徐霞客     </w:t>
      </w:r>
    </w:p>
    <w:p w14:paraId="185222EB">
      <w:r>
        <w:t xml:space="preserve">Ｂ.沈括         </w:t>
      </w:r>
    </w:p>
    <w:p w14:paraId="7FC55F53">
      <w:r>
        <w:t xml:space="preserve">Ｃ.郦道元    </w:t>
      </w:r>
    </w:p>
    <w:p w14:paraId="4550DEBC">
      <w:r>
        <w:t>Ｄ.宋应星</w:t>
      </w:r>
    </w:p>
    <w:p w14:paraId="70732A41">
      <w:r>
        <w:t>【答案】：D</w:t>
      </w:r>
    </w:p>
    <w:p w14:paraId="19E6F5DD">
      <w:pPr>
        <w:rPr>
          <w:rFonts w:hint="eastAsia" w:ascii="宋体" w:hAnsi="宋体" w:cs="宋体"/>
          <w:szCs w:val="21"/>
        </w:rPr>
      </w:pPr>
      <w:r>
        <w:rPr>
          <w:b/>
        </w:rPr>
        <w:t>145、</w:t>
      </w:r>
      <w:r>
        <w:t>我国历史上第一个女皇帝是____。</w:t>
      </w:r>
    </w:p>
    <w:p w14:paraId="7126D75D">
      <w:r>
        <w:t xml:space="preserve">Ａ.吕雉       </w:t>
      </w:r>
    </w:p>
    <w:p w14:paraId="4D40E94D">
      <w:r>
        <w:t xml:space="preserve">Ｂ.北魏冯太后    </w:t>
      </w:r>
    </w:p>
    <w:p w14:paraId="59D36996">
      <w:r>
        <w:t xml:space="preserve">Ｃ.武则天   </w:t>
      </w:r>
    </w:p>
    <w:p w14:paraId="24498215">
      <w:r>
        <w:t>Ｄ.慈禧太后</w:t>
      </w:r>
    </w:p>
    <w:p w14:paraId="72A749E7">
      <w:r>
        <w:t>【答案】：C</w:t>
      </w:r>
    </w:p>
    <w:p w14:paraId="3C4304A9">
      <w:pPr>
        <w:rPr>
          <w:rFonts w:hint="eastAsia" w:ascii="宋体" w:hAnsi="宋体" w:cs="宋体"/>
          <w:szCs w:val="21"/>
        </w:rPr>
      </w:pPr>
      <w:r>
        <w:rPr>
          <w:b/>
        </w:rPr>
        <w:t>146、</w:t>
      </w:r>
      <w:r>
        <w:t>下列作品属于编年体历史著作的是____。</w:t>
      </w:r>
    </w:p>
    <w:p w14:paraId="01B3906F">
      <w:r>
        <w:t xml:space="preserve">Ａ.《左传》   </w:t>
      </w:r>
    </w:p>
    <w:p w14:paraId="07A34E30">
      <w:r>
        <w:t xml:space="preserve">Ｂ.《史记》    </w:t>
      </w:r>
    </w:p>
    <w:p w14:paraId="0C5B78B2">
      <w:r>
        <w:t xml:space="preserve">Ｃ.《国语》    </w:t>
      </w:r>
    </w:p>
    <w:p w14:paraId="07B9F1CE">
      <w:r>
        <w:t>Ｄ.《战国策》</w:t>
      </w:r>
    </w:p>
    <w:p w14:paraId="0709CE2A">
      <w:r>
        <w:t>【答案】：A</w:t>
      </w:r>
    </w:p>
    <w:p w14:paraId="498B770F">
      <w:pPr>
        <w:rPr>
          <w:rFonts w:hint="eastAsia" w:ascii="宋体" w:hAnsi="宋体" w:cs="宋体"/>
          <w:szCs w:val="21"/>
          <w:highlight w:val="yellow"/>
        </w:rPr>
      </w:pPr>
      <w:r>
        <w:rPr>
          <w:b/>
        </w:rPr>
        <w:t>147、</w:t>
      </w:r>
      <w:r>
        <w:t>《诗经》 是我国古代最早的一部诗歌总集， 一共有____</w:t>
      </w:r>
      <w:r>
        <w:rPr>
          <w:rFonts w:hint="eastAsia"/>
        </w:rPr>
        <w:t>。</w:t>
      </w:r>
    </w:p>
    <w:p w14:paraId="3C2F4B77">
      <w:pPr>
        <w:rPr>
          <w:highlight w:val="yellow"/>
        </w:rPr>
      </w:pPr>
      <w:r>
        <w:t xml:space="preserve">A. 303 篇      </w:t>
      </w:r>
    </w:p>
    <w:p w14:paraId="642C07E8">
      <w:pPr>
        <w:rPr>
          <w:highlight w:val="yellow"/>
        </w:rPr>
      </w:pPr>
      <w:r>
        <w:t xml:space="preserve">B. 304 篇      </w:t>
      </w:r>
    </w:p>
    <w:p w14:paraId="645DC192">
      <w:pPr>
        <w:rPr>
          <w:highlight w:val="yellow"/>
        </w:rPr>
      </w:pPr>
      <w:r>
        <w:t xml:space="preserve">C. 305 篇     </w:t>
      </w:r>
    </w:p>
    <w:p w14:paraId="04B01FF9">
      <w:r>
        <w:t>D. 306 篇</w:t>
      </w:r>
    </w:p>
    <w:p w14:paraId="09EC4553">
      <w:r>
        <w:t>【答案】：C</w:t>
      </w:r>
    </w:p>
    <w:p w14:paraId="3A3C7B41">
      <w:pPr>
        <w:rPr>
          <w:rFonts w:hint="eastAsia" w:ascii="宋体" w:hAnsi="宋体" w:cs="宋体"/>
          <w:szCs w:val="21"/>
        </w:rPr>
      </w:pPr>
      <w:r>
        <w:rPr>
          <w:b/>
        </w:rPr>
        <w:t>148、</w:t>
      </w:r>
      <w:r>
        <w:t>党的十八届三中全会明确指出，全面深化改革的总目标是：完善和发展中国特色社会主义制度，推进____现代化。到2020年，在重要领域和关键环节改革上取得决定性成果，形成系统完备、科学规范、运行有效的制度体系，使各方面制度更加成熟更加定型。</w:t>
      </w:r>
    </w:p>
    <w:p w14:paraId="2717BB7E">
      <w:r>
        <w:t>A. 国家治理体系和治理能力</w:t>
      </w:r>
    </w:p>
    <w:p w14:paraId="50099C5F">
      <w:r>
        <w:t>B. 国家管理体系和治理能力</w:t>
      </w:r>
    </w:p>
    <w:p w14:paraId="02235123">
      <w:r>
        <w:t>C. 国家治理体系和管理能力</w:t>
      </w:r>
    </w:p>
    <w:p w14:paraId="741C4CD0">
      <w:r>
        <w:t>D. 国家管理体系和管理能力</w:t>
      </w:r>
    </w:p>
    <w:p w14:paraId="03BE41B5">
      <w:r>
        <w:t>【答案】：A</w:t>
      </w:r>
    </w:p>
    <w:p w14:paraId="6EAEFC7E">
      <w:pPr>
        <w:rPr>
          <w:rFonts w:hint="eastAsia" w:ascii="宋体" w:hAnsi="宋体" w:cs="宋体"/>
          <w:szCs w:val="21"/>
        </w:rPr>
      </w:pPr>
      <w:r>
        <w:rPr>
          <w:b/>
        </w:rPr>
        <w:t>149、</w:t>
      </w:r>
      <w:r>
        <w:t>中共第一次独立自主地运用马克思主义原理解决自己的路线、方针、政策的会议是____。</w:t>
      </w:r>
    </w:p>
    <w:p w14:paraId="55CCBCF0">
      <w:r>
        <w:t>A. 中共一大</w:t>
      </w:r>
    </w:p>
    <w:p w14:paraId="67D99F90">
      <w:r>
        <w:t>B. 遵义会议</w:t>
      </w:r>
    </w:p>
    <w:p w14:paraId="3443C44F">
      <w:r>
        <w:t>C. 中共八大</w:t>
      </w:r>
    </w:p>
    <w:p w14:paraId="6016670F">
      <w:r>
        <w:t>D. 十一届三中全会</w:t>
      </w:r>
    </w:p>
    <w:p w14:paraId="099FB667">
      <w:r>
        <w:t>【答案】：B</w:t>
      </w:r>
    </w:p>
    <w:p w14:paraId="39609D7D">
      <w:pPr>
        <w:rPr>
          <w:rFonts w:hint="eastAsia" w:ascii="宋体" w:hAnsi="宋体" w:cs="宋体"/>
          <w:szCs w:val="21"/>
        </w:rPr>
      </w:pPr>
      <w:r>
        <w:rPr>
          <w:b/>
        </w:rPr>
        <w:t>150、</w:t>
      </w:r>
      <w:r>
        <w:rPr>
          <w:rFonts w:hint="eastAsia"/>
        </w:rPr>
        <w:t>“三个代表”</w:t>
      </w:r>
      <w:r>
        <w:t>是中国共产党的____的集中体现。</w:t>
      </w:r>
    </w:p>
    <w:p w14:paraId="28CCEEAB">
      <w:r>
        <w:t>A. 先进性</w:t>
      </w:r>
    </w:p>
    <w:p w14:paraId="57476267">
      <w:r>
        <w:t>B. 革命性</w:t>
      </w:r>
    </w:p>
    <w:p w14:paraId="5E4D2EA1">
      <w:r>
        <w:t>C. 进步性</w:t>
      </w:r>
    </w:p>
    <w:p w14:paraId="7C0A234B">
      <w:r>
        <w:t>D. 战斗性</w:t>
      </w:r>
    </w:p>
    <w:p w14:paraId="372EED16">
      <w:r>
        <w:t>【答案】：A</w:t>
      </w:r>
    </w:p>
    <w:p w14:paraId="1ED455D3">
      <w:pPr>
        <w:rPr>
          <w:rFonts w:hint="eastAsia" w:ascii="宋体" w:hAnsi="宋体" w:cs="宋体"/>
          <w:szCs w:val="21"/>
        </w:rPr>
      </w:pPr>
      <w:r>
        <w:rPr>
          <w:b/>
        </w:rPr>
        <w:t>151、</w:t>
      </w:r>
      <w:r>
        <w:t>十八届六中全会高度评价了____取得的成就。</w:t>
      </w:r>
    </w:p>
    <w:p w14:paraId="01B9A902">
      <w:r>
        <w:t>A. 全面建成小康社会</w:t>
      </w:r>
    </w:p>
    <w:p w14:paraId="2C66A36A">
      <w:r>
        <w:t>B. 全面深化改革</w:t>
      </w:r>
    </w:p>
    <w:p w14:paraId="7D0B8979">
      <w:r>
        <w:t>C. 全面依法治国</w:t>
      </w:r>
    </w:p>
    <w:p w14:paraId="203B09D2">
      <w:r>
        <w:t>D. 全面从严治党</w:t>
      </w:r>
    </w:p>
    <w:p w14:paraId="7C6C289F">
      <w:r>
        <w:t>【答案】：D</w:t>
      </w:r>
    </w:p>
    <w:p w14:paraId="62FDCACB">
      <w:pPr>
        <w:rPr>
          <w:highlight w:val="red"/>
        </w:rPr>
      </w:pPr>
      <w:r>
        <w:rPr>
          <w:b/>
        </w:rPr>
        <w:t>152、</w:t>
      </w:r>
      <w:r>
        <w:rPr>
          <w:rFonts w:hint="eastAsia"/>
        </w:rPr>
        <w:t>“十五五”</w:t>
      </w:r>
      <w:r>
        <w:t xml:space="preserve">时期我国经济社会发展的主题是____。  </w:t>
      </w:r>
    </w:p>
    <w:p w14:paraId="427026FD">
      <w:pPr>
        <w:rPr>
          <w:highlight w:val="red"/>
        </w:rPr>
      </w:pPr>
      <w:r>
        <w:t xml:space="preserve">A. 构建新发展格局  </w:t>
      </w:r>
    </w:p>
    <w:p w14:paraId="2353946D">
      <w:pPr>
        <w:rPr>
          <w:highlight w:val="red"/>
        </w:rPr>
      </w:pPr>
      <w:r>
        <w:t xml:space="preserve">B. 推动高质量发展  </w:t>
      </w:r>
    </w:p>
    <w:p w14:paraId="75E13592">
      <w:pPr>
        <w:rPr>
          <w:highlight w:val="red"/>
        </w:rPr>
      </w:pPr>
      <w:r>
        <w:t xml:space="preserve">C. 实现高水平科技自立自强  </w:t>
      </w:r>
    </w:p>
    <w:p w14:paraId="7CE3D33A">
      <w:pPr>
        <w:rPr>
          <w:highlight w:val="red"/>
        </w:rPr>
      </w:pPr>
      <w:r>
        <w:t xml:space="preserve">D. 推进中国式现代化  </w:t>
      </w:r>
    </w:p>
    <w:p w14:paraId="38EDAF0F">
      <w:r>
        <w:t>【答案】：B</w:t>
      </w:r>
    </w:p>
    <w:p w14:paraId="61297C84">
      <w:pPr>
        <w:rPr>
          <w:rFonts w:hint="eastAsia" w:ascii="宋体" w:hAnsi="宋体" w:cs="宋体"/>
          <w:szCs w:val="21"/>
        </w:rPr>
      </w:pPr>
      <w:r>
        <w:rPr>
          <w:b/>
        </w:rPr>
        <w:t>153、</w:t>
      </w:r>
      <w:r>
        <w:t>十八届六中全会正式提出了以____为核心的党中央。</w:t>
      </w:r>
    </w:p>
    <w:p w14:paraId="1FF7776D">
      <w:r>
        <w:t>A. 习近平同志</w:t>
      </w:r>
    </w:p>
    <w:p w14:paraId="23D03BE2">
      <w:r>
        <w:t>B. 中央政治局</w:t>
      </w:r>
    </w:p>
    <w:p w14:paraId="3EF9C88D">
      <w:r>
        <w:t>C. 中央书记处</w:t>
      </w:r>
    </w:p>
    <w:p w14:paraId="258490D0">
      <w:r>
        <w:t>D. 中央办公厅</w:t>
      </w:r>
    </w:p>
    <w:p w14:paraId="5F8F146B">
      <w:r>
        <w:t>【答案】：A</w:t>
      </w:r>
    </w:p>
    <w:p w14:paraId="20D718C3">
      <w:pPr>
        <w:rPr>
          <w:rFonts w:hint="eastAsia" w:ascii="宋体" w:hAnsi="宋体" w:cs="宋体"/>
          <w:szCs w:val="21"/>
        </w:rPr>
      </w:pPr>
      <w:r>
        <w:rPr>
          <w:b/>
        </w:rPr>
        <w:t>154、</w:t>
      </w:r>
      <w:r>
        <w:t>党的十八大以来，以习近平同志为核心的党中央，坚定推进____，赢得了党心民心。</w:t>
      </w:r>
    </w:p>
    <w:p w14:paraId="04A3841F">
      <w:r>
        <w:t>A. 全面从严治党</w:t>
      </w:r>
    </w:p>
    <w:p w14:paraId="41566CFE">
      <w:r>
        <w:t>B. 全面建成小康社会</w:t>
      </w:r>
    </w:p>
    <w:p w14:paraId="06741F13">
      <w:r>
        <w:t>C. 全面依法治国</w:t>
      </w:r>
    </w:p>
    <w:p w14:paraId="54F52C80">
      <w:r>
        <w:t>D. 全面深化改革</w:t>
      </w:r>
    </w:p>
    <w:p w14:paraId="53F7BBD4">
      <w:r>
        <w:t>【答案】：A</w:t>
      </w:r>
    </w:p>
    <w:p w14:paraId="7E25211D">
      <w:pPr>
        <w:rPr>
          <w:rFonts w:hint="eastAsia" w:ascii="宋体" w:hAnsi="宋体" w:cs="宋体"/>
          <w:szCs w:val="21"/>
        </w:rPr>
      </w:pPr>
      <w:r>
        <w:rPr>
          <w:b/>
        </w:rPr>
        <w:t>155、</w:t>
      </w:r>
      <w:r>
        <w:t>十八届六中全会提出，____是党的根本组织原则，是党内政治生活正常开展的重要制度保障。</w:t>
      </w:r>
    </w:p>
    <w:p w14:paraId="7B02660C">
      <w:r>
        <w:t>A. 民主集中制</w:t>
      </w:r>
    </w:p>
    <w:p w14:paraId="5957B595">
      <w:r>
        <w:t>B. 三会一课制</w:t>
      </w:r>
    </w:p>
    <w:p w14:paraId="0D18FCCA">
      <w:r>
        <w:t>C. 党的组织生活制度</w:t>
      </w:r>
    </w:p>
    <w:p w14:paraId="2DF57508">
      <w:r>
        <w:t>D. 党的选举制度</w:t>
      </w:r>
    </w:p>
    <w:p w14:paraId="73EDFF99">
      <w:r>
        <w:t>【答案】：A</w:t>
      </w:r>
    </w:p>
    <w:p w14:paraId="202283C3">
      <w:pPr>
        <w:rPr>
          <w:rFonts w:hint="eastAsia" w:ascii="宋体" w:hAnsi="宋体" w:cs="宋体"/>
          <w:szCs w:val="21"/>
        </w:rPr>
      </w:pPr>
      <w:r>
        <w:rPr>
          <w:b/>
        </w:rPr>
        <w:t>156、</w:t>
      </w:r>
      <w:r>
        <w:t>中国共产党人的初心和使命，就是为中国人民____ ，为中华民族____。这个初心和使命是激励中国共产党人不断前进的根本动力。</w:t>
      </w:r>
    </w:p>
    <w:p w14:paraId="34E3D797">
      <w:r>
        <w:t>A. 谋幸福，谋未来</w:t>
      </w:r>
    </w:p>
    <w:p w14:paraId="18DF0DF4">
      <w:r>
        <w:t>B. 谋生活，谋复兴</w:t>
      </w:r>
    </w:p>
    <w:p w14:paraId="3B1FDF18">
      <w:r>
        <w:t>C. 谋幸福，谋复兴</w:t>
      </w:r>
    </w:p>
    <w:p w14:paraId="1AE916E3">
      <w:r>
        <w:t>D. 谋生活，谋未来</w:t>
      </w:r>
    </w:p>
    <w:p w14:paraId="59F4BEE7">
      <w:r>
        <w:t>【答案】：C</w:t>
      </w:r>
    </w:p>
    <w:p w14:paraId="6F5FB14C">
      <w:pPr>
        <w:rPr>
          <w:rFonts w:hint="eastAsia" w:ascii="宋体" w:hAnsi="宋体" w:cs="宋体"/>
          <w:szCs w:val="21"/>
        </w:rPr>
      </w:pPr>
      <w:r>
        <w:rPr>
          <w:b/>
        </w:rPr>
        <w:t>157、</w:t>
      </w:r>
      <w:r>
        <w:t>十八届六中全会提出，____是党的生命，是党内政治生活积极健康的重要基础。</w:t>
      </w:r>
    </w:p>
    <w:p w14:paraId="17AE9A41">
      <w:r>
        <w:t>A. 群众路线</w:t>
      </w:r>
    </w:p>
    <w:p w14:paraId="732A4CC8">
      <w:r>
        <w:t>B. 执政能力</w:t>
      </w:r>
    </w:p>
    <w:p w14:paraId="5DA29B41">
      <w:r>
        <w:t>C. 民主监督</w:t>
      </w:r>
    </w:p>
    <w:p w14:paraId="116C85F5">
      <w:r>
        <w:t>D. 党内民主</w:t>
      </w:r>
    </w:p>
    <w:p w14:paraId="1582C495">
      <w:r>
        <w:t>【答案】：D</w:t>
      </w:r>
    </w:p>
    <w:p w14:paraId="180888E2">
      <w:pPr>
        <w:rPr>
          <w:rFonts w:hint="eastAsia" w:ascii="宋体" w:hAnsi="宋体" w:cs="宋体"/>
          <w:szCs w:val="21"/>
        </w:rPr>
      </w:pPr>
      <w:r>
        <w:rPr>
          <w:b/>
        </w:rPr>
        <w:t>158、</w:t>
      </w:r>
      <w:r>
        <w:t>坚持正确____，是严肃党内政治生活的组织保证。</w:t>
      </w:r>
    </w:p>
    <w:p w14:paraId="3F034572">
      <w:r>
        <w:t>A. 组织原则</w:t>
      </w:r>
    </w:p>
    <w:p w14:paraId="1B3A49B9">
      <w:r>
        <w:t>B. 党内监督</w:t>
      </w:r>
    </w:p>
    <w:p w14:paraId="1F368AD9">
      <w:r>
        <w:t>C. 政治方向</w:t>
      </w:r>
    </w:p>
    <w:p w14:paraId="5CA445D2">
      <w:r>
        <w:t>D. 选人用人导向</w:t>
      </w:r>
    </w:p>
    <w:p w14:paraId="1D689CE8">
      <w:r>
        <w:t>【答案】：D</w:t>
      </w:r>
    </w:p>
    <w:p w14:paraId="2BA28FCA">
      <w:pPr>
        <w:rPr>
          <w:rFonts w:hint="eastAsia" w:ascii="宋体" w:hAnsi="宋体" w:cs="宋体"/>
          <w:szCs w:val="21"/>
        </w:rPr>
      </w:pPr>
      <w:r>
        <w:rPr>
          <w:b/>
        </w:rPr>
        <w:t>159、</w:t>
      </w:r>
      <w:r>
        <w:t>全体党员、干部特别是高级干部必须增强____，时刻牢记自己第一身份是党员。</w:t>
      </w:r>
    </w:p>
    <w:p w14:paraId="5BE96A69">
      <w:r>
        <w:t>A. 党的意识</w:t>
      </w:r>
    </w:p>
    <w:p w14:paraId="12455DC2">
      <w:r>
        <w:t>B. 规矩意识</w:t>
      </w:r>
    </w:p>
    <w:p w14:paraId="4B138E34">
      <w:r>
        <w:t>C. 看齐意识</w:t>
      </w:r>
    </w:p>
    <w:p w14:paraId="1A67F022">
      <w:r>
        <w:t>D. 核心意识</w:t>
      </w:r>
    </w:p>
    <w:p w14:paraId="6E680008">
      <w:r>
        <w:t>【答案】：A</w:t>
      </w:r>
    </w:p>
    <w:p w14:paraId="3174418A">
      <w:pPr>
        <w:rPr>
          <w:rFonts w:hint="eastAsia" w:ascii="宋体" w:hAnsi="宋体" w:cs="宋体"/>
          <w:szCs w:val="21"/>
        </w:rPr>
      </w:pPr>
      <w:r>
        <w:rPr>
          <w:b/>
        </w:rPr>
        <w:t>160、</w:t>
      </w:r>
      <w:r>
        <w:t>十八届六中全会指出，____没有禁区、没有例外。</w:t>
      </w:r>
    </w:p>
    <w:p w14:paraId="2902BA77">
      <w:r>
        <w:t>A. 党内问责</w:t>
      </w:r>
    </w:p>
    <w:p w14:paraId="2631371D">
      <w:r>
        <w:t>B. 党内监督</w:t>
      </w:r>
    </w:p>
    <w:p w14:paraId="13A0D7D0">
      <w:r>
        <w:t>C. 严格执纪</w:t>
      </w:r>
    </w:p>
    <w:p w14:paraId="2552657B">
      <w:r>
        <w:t>D. 强化监督</w:t>
      </w:r>
    </w:p>
    <w:p w14:paraId="0F22AB92">
      <w:r>
        <w:t>【答案】：B</w:t>
      </w:r>
    </w:p>
    <w:p w14:paraId="454D125C">
      <w:pPr>
        <w:rPr>
          <w:rFonts w:hint="eastAsia" w:ascii="宋体" w:hAnsi="宋体" w:cs="宋体"/>
          <w:szCs w:val="21"/>
          <w:shd w:val="clear" w:color="auto" w:fill="FFFF00"/>
        </w:rPr>
      </w:pPr>
      <w:r>
        <w:rPr>
          <w:b/>
        </w:rPr>
        <w:t>161、</w:t>
      </w:r>
      <w:r>
        <w:t>我国全国运动会每____年举办一届。</w:t>
      </w:r>
    </w:p>
    <w:p w14:paraId="27652467">
      <w:pPr>
        <w:rPr>
          <w:shd w:val="clear" w:color="auto" w:fill="FFFF00"/>
        </w:rPr>
      </w:pPr>
      <w:r>
        <w:t>A. 三</w:t>
      </w:r>
    </w:p>
    <w:p w14:paraId="34E8825C">
      <w:pPr>
        <w:rPr>
          <w:shd w:val="clear" w:color="auto" w:fill="FFFF00"/>
        </w:rPr>
      </w:pPr>
      <w:r>
        <w:t>B. 四</w:t>
      </w:r>
    </w:p>
    <w:p w14:paraId="3A246002">
      <w:pPr>
        <w:rPr>
          <w:shd w:val="clear" w:color="auto" w:fill="FFFF00"/>
        </w:rPr>
      </w:pPr>
      <w:r>
        <w:t>C. 五</w:t>
      </w:r>
    </w:p>
    <w:p w14:paraId="7AF00C2F">
      <w:r>
        <w:t>【答案】：B</w:t>
      </w:r>
    </w:p>
    <w:p w14:paraId="53A28763">
      <w:pPr>
        <w:rPr>
          <w:rFonts w:hint="eastAsia" w:ascii="宋体" w:hAnsi="宋体" w:cs="宋体"/>
          <w:szCs w:val="21"/>
          <w:highlight w:val="red"/>
        </w:rPr>
      </w:pPr>
      <w:r>
        <w:rPr>
          <w:b/>
        </w:rPr>
        <w:t>162、</w:t>
      </w:r>
      <w:r>
        <w:t>2026年，中国政府推动的</w:t>
      </w:r>
      <w:r>
        <w:rPr>
          <w:rFonts w:hint="eastAsia"/>
        </w:rPr>
        <w:t>“东数西算”</w:t>
      </w:r>
      <w:r>
        <w:t>工程中，主要解决的问题是？____</w:t>
      </w:r>
    </w:p>
    <w:p w14:paraId="33BF0708">
      <w:pPr>
        <w:rPr>
          <w:highlight w:val="red"/>
        </w:rPr>
      </w:pPr>
      <w:r>
        <w:t>A. 优化能源结构</w:t>
      </w:r>
    </w:p>
    <w:p w14:paraId="19E3E7B0">
      <w:pPr>
        <w:rPr>
          <w:highlight w:val="red"/>
        </w:rPr>
      </w:pPr>
      <w:r>
        <w:t>B. 提升西部算力水平</w:t>
      </w:r>
    </w:p>
    <w:p w14:paraId="628D9BFC">
      <w:pPr>
        <w:rPr>
          <w:highlight w:val="red"/>
        </w:rPr>
      </w:pPr>
      <w:r>
        <w:t>C. 加强东部数据中心建设</w:t>
      </w:r>
    </w:p>
    <w:p w14:paraId="17DB8C1C">
      <w:r>
        <w:t>D. 推动新能源汽车产业</w:t>
      </w:r>
    </w:p>
    <w:p w14:paraId="6FA80CBE">
      <w:r>
        <w:t>【答案】：B</w:t>
      </w:r>
    </w:p>
    <w:p w14:paraId="038D72DA">
      <w:r>
        <w:rPr>
          <w:b/>
          <w:bCs/>
        </w:rPr>
        <w:t>163、</w:t>
      </w:r>
      <w:r>
        <w:rPr>
          <w:rFonts w:hint="eastAsia"/>
        </w:rPr>
        <w:t>编纂《生态环境法典》的根本遵循是？</w:t>
      </w:r>
      <w:r>
        <w:t>____</w:t>
      </w:r>
    </w:p>
    <w:p w14:paraId="4C7D45A5">
      <w:r>
        <w:rPr>
          <w:rFonts w:hint="eastAsia"/>
        </w:rPr>
        <w:t>A. 西方环境治理经验</w:t>
      </w:r>
    </w:p>
    <w:p w14:paraId="582570E3">
      <w:r>
        <w:rPr>
          <w:rFonts w:hint="eastAsia"/>
        </w:rPr>
        <w:t>B. 习近平生态文明思想</w:t>
      </w:r>
    </w:p>
    <w:p w14:paraId="0A7B5F44">
      <w:r>
        <w:rPr>
          <w:rFonts w:hint="eastAsia"/>
        </w:rPr>
        <w:t>C. 传统环保理念</w:t>
      </w:r>
    </w:p>
    <w:p w14:paraId="6CE4CBD6">
      <w:r>
        <w:rPr>
          <w:rFonts w:hint="eastAsia"/>
        </w:rPr>
        <w:t>D. 国际公约要求</w:t>
      </w:r>
    </w:p>
    <w:p w14:paraId="298A83FD">
      <w:r>
        <w:t>【答案】：</w:t>
      </w:r>
      <w:r>
        <w:rPr>
          <w:rFonts w:hint="eastAsia"/>
        </w:rPr>
        <w:t>B</w:t>
      </w:r>
    </w:p>
    <w:p w14:paraId="2F453693">
      <w:r>
        <w:rPr>
          <w:b/>
          <w:bCs/>
        </w:rPr>
        <w:t>164、</w:t>
      </w:r>
      <w:r>
        <w:rPr>
          <w:rFonts w:hint="eastAsia"/>
        </w:rPr>
        <w:t>《生态环境法典》施行后，下列哪部法律将同时废止？</w:t>
      </w:r>
      <w:r>
        <w:t>____</w:t>
      </w:r>
    </w:p>
    <w:p w14:paraId="001001E9">
      <w:r>
        <w:rPr>
          <w:rFonts w:hint="eastAsia"/>
        </w:rPr>
        <w:t>A. 《中华人民共和国宪法》</w:t>
      </w:r>
    </w:p>
    <w:p w14:paraId="772AC6D1">
      <w:r>
        <w:rPr>
          <w:rFonts w:hint="eastAsia"/>
        </w:rPr>
        <w:t>B. 《中华人民共和国刑法》</w:t>
      </w:r>
    </w:p>
    <w:p w14:paraId="6F84EB46">
      <w:r>
        <w:rPr>
          <w:rFonts w:hint="eastAsia"/>
        </w:rPr>
        <w:t>C. 《中华人民共和国环境保护法》</w:t>
      </w:r>
    </w:p>
    <w:p w14:paraId="184C878F">
      <w:r>
        <w:rPr>
          <w:rFonts w:hint="eastAsia"/>
        </w:rPr>
        <w:t>D. 《中华人民共和国森林法》</w:t>
      </w:r>
    </w:p>
    <w:p w14:paraId="179B5B8C">
      <w:r>
        <w:t>【答案】：</w:t>
      </w:r>
      <w:r>
        <w:rPr>
          <w:rFonts w:hint="eastAsia"/>
        </w:rPr>
        <w:t>C</w:t>
      </w:r>
    </w:p>
    <w:p w14:paraId="6D6BCB74">
      <w:pPr>
        <w:rPr>
          <w:rFonts w:hint="eastAsia" w:ascii="宋体" w:hAnsi="宋体" w:cs="宋体"/>
          <w:szCs w:val="21"/>
        </w:rPr>
      </w:pPr>
      <w:r>
        <w:rPr>
          <w:b/>
        </w:rPr>
        <w:t>165、</w:t>
      </w:r>
      <w:r>
        <w:t>党的二十大报告指出，要发展全过程人民民主，保障人民当家作主。关于人民民主，下列表述正确的是：____</w:t>
      </w:r>
      <w:r>
        <w:rPr>
          <w:rFonts w:hint="eastAsia"/>
        </w:rPr>
        <w:t>。</w:t>
      </w:r>
    </w:p>
    <w:p w14:paraId="7459B032">
      <w:r>
        <w:t>①人民民主是社会主义的生命，是全面建设社会主义现代化国家的应有之义</w:t>
      </w:r>
    </w:p>
    <w:p w14:paraId="00858CA8">
      <w:r>
        <w:t>②全过程人民民主是社会主义民主政治的本质属性，是最广泛、最真实、最管用的民主</w:t>
      </w:r>
    </w:p>
    <w:p w14:paraId="1CA88DC7">
      <w:r>
        <w:t>③协商民主是实践全过程人民民主的重要形式</w:t>
      </w:r>
    </w:p>
    <w:p w14:paraId="06FB360D">
      <w:r>
        <w:t>④党内民主是全过程人民民主的重要体现</w:t>
      </w:r>
    </w:p>
    <w:p w14:paraId="715130A6">
      <w:r>
        <w:t>A. ①②④</w:t>
      </w:r>
    </w:p>
    <w:p w14:paraId="4ACA3C32">
      <w:r>
        <w:t>B. ①②③</w:t>
      </w:r>
    </w:p>
    <w:p w14:paraId="7CAA2371">
      <w:r>
        <w:t>C. ②③④</w:t>
      </w:r>
    </w:p>
    <w:p w14:paraId="051CF617">
      <w:r>
        <w:t>D. ①③④</w:t>
      </w:r>
    </w:p>
    <w:p w14:paraId="6E7085E6">
      <w:r>
        <w:t>【答案】：B</w:t>
      </w:r>
    </w:p>
    <w:p w14:paraId="6EA7E853">
      <w:pPr>
        <w:rPr>
          <w:rFonts w:hint="eastAsia" w:ascii="宋体" w:hAnsi="宋体" w:cs="宋体"/>
          <w:szCs w:val="21"/>
        </w:rPr>
      </w:pPr>
      <w:r>
        <w:rPr>
          <w:b/>
        </w:rPr>
        <w:t>166、</w:t>
      </w:r>
      <w:r>
        <w:t>党的二十大报告指出，要增进民生福祉，提高人民生活品质。下列有关表述正确的是：____</w:t>
      </w:r>
    </w:p>
    <w:p w14:paraId="20E25B5A">
      <w:r>
        <w:t>A. 人民健康是最基本的民生</w:t>
      </w:r>
    </w:p>
    <w:p w14:paraId="4E366277">
      <w:r>
        <w:t>B. 就业是人民生活的安全网和社会运行的稳定器</w:t>
      </w:r>
    </w:p>
    <w:p w14:paraId="2EE87DA4">
      <w:r>
        <w:t>C. 分配制度是促进共同富裕的基础性制度</w:t>
      </w:r>
    </w:p>
    <w:p w14:paraId="62C8B2BE">
      <w:r>
        <w:t>D. 健全的社会保障体系是民族昌盛和国家强盛的重要标志</w:t>
      </w:r>
    </w:p>
    <w:p w14:paraId="5E2EAEC9">
      <w:r>
        <w:t>【答案】：C</w:t>
      </w:r>
    </w:p>
    <w:p w14:paraId="4DF9801E">
      <w:r>
        <w:rPr>
          <w:b/>
        </w:rPr>
        <w:t>167、</w:t>
      </w:r>
      <w:r>
        <w:rPr>
          <w:rFonts w:hint="eastAsia"/>
        </w:rPr>
        <w:t>对生态环境监测机构弄虚作假且情节严重的行为，最高可处以多少罚款？</w:t>
      </w:r>
    </w:p>
    <w:p w14:paraId="0EB59A21">
      <w:r>
        <w:rPr>
          <w:rFonts w:hint="eastAsia"/>
        </w:rPr>
        <w:t>A. 50万元</w:t>
      </w:r>
    </w:p>
    <w:p w14:paraId="4F0800AE">
      <w:r>
        <w:rPr>
          <w:rFonts w:hint="eastAsia"/>
        </w:rPr>
        <w:t>B. 100万元</w:t>
      </w:r>
    </w:p>
    <w:p w14:paraId="25E58738">
      <w:r>
        <w:rPr>
          <w:rFonts w:hint="eastAsia"/>
        </w:rPr>
        <w:t>C. 200万元</w:t>
      </w:r>
    </w:p>
    <w:p w14:paraId="49D93201">
      <w:r>
        <w:rPr>
          <w:rFonts w:hint="eastAsia"/>
        </w:rPr>
        <w:t>D.500万元</w:t>
      </w:r>
    </w:p>
    <w:p w14:paraId="35DC6EC4">
      <w:r>
        <w:t>【答案】：</w:t>
      </w:r>
      <w:r>
        <w:rPr>
          <w:rFonts w:hint="eastAsia"/>
        </w:rPr>
        <w:t>C</w:t>
      </w:r>
    </w:p>
    <w:p w14:paraId="50336F54">
      <w:pPr>
        <w:rPr>
          <w:rFonts w:hint="eastAsia" w:ascii="宋体" w:hAnsi="宋体" w:cs="宋体"/>
          <w:szCs w:val="21"/>
        </w:rPr>
      </w:pPr>
      <w:r>
        <w:rPr>
          <w:b/>
        </w:rPr>
        <w:t>168、</w:t>
      </w:r>
      <w:r>
        <w:t>中共中央、国务院印发了《黄河流域生态保护和高质量发展规划纲要》。根据该纲要，下列表述错误的是：____</w:t>
      </w:r>
      <w:r>
        <w:rPr>
          <w:rFonts w:hint="eastAsia"/>
        </w:rPr>
        <w:t>。</w:t>
      </w:r>
    </w:p>
    <w:p w14:paraId="690D8533">
      <w:r>
        <w:t>A. 到2035年黄河流域生态保护和高质量发展取得重大战略成果</w:t>
      </w:r>
    </w:p>
    <w:p w14:paraId="7CA25A7D">
      <w:r>
        <w:t>B. 河湟—藏羌文化区是农耕文化与游牧文化交汇相融的过渡地带</w:t>
      </w:r>
    </w:p>
    <w:p w14:paraId="1C1C4213">
      <w:pPr>
        <w:rPr>
          <w:rFonts w:hint="eastAsia" w:eastAsia="宋体"/>
          <w:lang w:val="en-US" w:eastAsia="zh-CN"/>
        </w:rPr>
      </w:pPr>
      <w:r>
        <w:t>C. 支持青海、甘肃等风能、太阳能丰富地区构建风光水多能互补系统</w:t>
      </w:r>
      <w:r>
        <w:rPr>
          <w:rFonts w:hint="eastAsia"/>
          <w:lang w:val="en-US" w:eastAsia="zh-CN"/>
        </w:rPr>
        <w:t xml:space="preserve"> </w:t>
      </w:r>
    </w:p>
    <w:p w14:paraId="45E6040F">
      <w:r>
        <w:t>D. 水土保持区以内蒙古高原南缘、宁夏中部等为主</w:t>
      </w:r>
    </w:p>
    <w:p w14:paraId="28818B29">
      <w:r>
        <w:t>【答案】：D</w:t>
      </w:r>
    </w:p>
    <w:p w14:paraId="5B37FB95">
      <w:pPr>
        <w:rPr>
          <w:rFonts w:hint="eastAsia" w:ascii="宋体" w:hAnsi="宋体" w:cs="宋体"/>
          <w:szCs w:val="21"/>
        </w:rPr>
      </w:pPr>
      <w:r>
        <w:rPr>
          <w:b/>
        </w:rPr>
        <w:t>169、</w:t>
      </w:r>
      <w:r>
        <w:t>第一次明确提出彻底的反帝反封建的民主革命纲领的会议是____</w:t>
      </w:r>
      <w:r>
        <w:rPr>
          <w:rFonts w:hint="eastAsia"/>
        </w:rPr>
        <w:t>。</w:t>
      </w:r>
    </w:p>
    <w:p w14:paraId="34C2AEB1">
      <w:r>
        <w:t>A. 中共一大</w:t>
      </w:r>
    </w:p>
    <w:p w14:paraId="0D062BFE">
      <w:r>
        <w:t>B. 中共二大</w:t>
      </w:r>
    </w:p>
    <w:p w14:paraId="2CE89DC5">
      <w:r>
        <w:t>C. 中共三大</w:t>
      </w:r>
    </w:p>
    <w:p w14:paraId="4A6D8812">
      <w:r>
        <w:t>D. 中共四大</w:t>
      </w:r>
    </w:p>
    <w:p w14:paraId="7128E952">
      <w:r>
        <w:t>【答案】：B</w:t>
      </w:r>
    </w:p>
    <w:p w14:paraId="573ABD7F">
      <w:pPr>
        <w:rPr>
          <w:rFonts w:hint="eastAsia" w:ascii="宋体" w:hAnsi="宋体" w:cs="宋体"/>
          <w:szCs w:val="21"/>
        </w:rPr>
      </w:pPr>
      <w:r>
        <w:rPr>
          <w:b/>
        </w:rPr>
        <w:t>170、</w:t>
      </w:r>
      <w:r>
        <w:t>中国花卉协会统计数据显示：我国花卉种植面积约150万公顷，花卉从业人员超500万人。已成为____最大的花卉生产国、重要的花卉贸易国和花卉消费国。</w:t>
      </w:r>
    </w:p>
    <w:p w14:paraId="6DEEDB0B">
      <w:r>
        <w:t>A. 世界</w:t>
      </w:r>
    </w:p>
    <w:p w14:paraId="0C75F18F">
      <w:r>
        <w:t>B. 亚洲</w:t>
      </w:r>
    </w:p>
    <w:p w14:paraId="31D0CF36">
      <w:r>
        <w:t>C. 东亚</w:t>
      </w:r>
    </w:p>
    <w:p w14:paraId="2BD58969">
      <w:r>
        <w:t>D. 北半球</w:t>
      </w:r>
    </w:p>
    <w:p w14:paraId="56CB090D">
      <w:r>
        <w:t>【答案】：A</w:t>
      </w:r>
    </w:p>
    <w:p w14:paraId="57857BBF">
      <w:pPr>
        <w:rPr>
          <w:rFonts w:hint="eastAsia" w:ascii="宋体" w:hAnsi="宋体" w:cs="宋体"/>
          <w:szCs w:val="21"/>
          <w:highlight w:val="red"/>
        </w:rPr>
      </w:pPr>
      <w:r>
        <w:rPr>
          <w:b/>
        </w:rPr>
        <w:t>171、</w:t>
      </w:r>
      <w:r>
        <w:t>2026年政府工作报告指出，2025年我国长期护理保险制度覆盖____人。</w:t>
      </w:r>
    </w:p>
    <w:p w14:paraId="132746D8">
      <w:pPr>
        <w:rPr>
          <w:highlight w:val="red"/>
        </w:rPr>
      </w:pPr>
      <w:r>
        <w:t>A. 1亿</w:t>
      </w:r>
    </w:p>
    <w:p w14:paraId="3117BC55">
      <w:pPr>
        <w:rPr>
          <w:highlight w:val="red"/>
        </w:rPr>
      </w:pPr>
      <w:r>
        <w:t>B. 1.5亿</w:t>
      </w:r>
    </w:p>
    <w:p w14:paraId="5B526D63">
      <w:pPr>
        <w:rPr>
          <w:highlight w:val="red"/>
        </w:rPr>
      </w:pPr>
      <w:r>
        <w:t>C. 2亿</w:t>
      </w:r>
    </w:p>
    <w:p w14:paraId="19A5026E">
      <w:pPr>
        <w:rPr>
          <w:highlight w:val="red"/>
        </w:rPr>
      </w:pPr>
      <w:r>
        <w:t>D. 3亿</w:t>
      </w:r>
    </w:p>
    <w:p w14:paraId="5BF46D75">
      <w:r>
        <w:t>【答案】：D</w:t>
      </w:r>
    </w:p>
    <w:p w14:paraId="16D93927">
      <w:pPr>
        <w:rPr>
          <w:rFonts w:hint="eastAsia" w:ascii="宋体" w:hAnsi="宋体" w:cs="宋体"/>
          <w:szCs w:val="21"/>
          <w:highlight w:val="red"/>
        </w:rPr>
      </w:pPr>
      <w:r>
        <w:rPr>
          <w:b/>
        </w:rPr>
        <w:t>172、</w:t>
      </w:r>
      <w:r>
        <w:t>2026年政府工作报告指出，2025年我国非化石能源消费占比达到____。</w:t>
      </w:r>
    </w:p>
    <w:p w14:paraId="1D644478">
      <w:pPr>
        <w:rPr>
          <w:highlight w:val="red"/>
        </w:rPr>
      </w:pPr>
      <w:r>
        <w:t>A. 18.5%</w:t>
      </w:r>
    </w:p>
    <w:p w14:paraId="7AB3CDDD">
      <w:pPr>
        <w:rPr>
          <w:highlight w:val="red"/>
        </w:rPr>
      </w:pPr>
      <w:r>
        <w:t>B. 20.2%</w:t>
      </w:r>
    </w:p>
    <w:p w14:paraId="185E2435">
      <w:pPr>
        <w:rPr>
          <w:highlight w:val="red"/>
        </w:rPr>
      </w:pPr>
      <w:r>
        <w:t>C. 21.7%</w:t>
      </w:r>
    </w:p>
    <w:p w14:paraId="55B2AC82">
      <w:pPr>
        <w:rPr>
          <w:highlight w:val="red"/>
        </w:rPr>
      </w:pPr>
      <w:r>
        <w:t>D. 23.4%</w:t>
      </w:r>
    </w:p>
    <w:p w14:paraId="1F5F80D5">
      <w:r>
        <w:t>【答案】：C</w:t>
      </w:r>
    </w:p>
    <w:p w14:paraId="6D0B24C0">
      <w:pPr>
        <w:rPr>
          <w:rFonts w:hint="eastAsia" w:ascii="宋体" w:hAnsi="宋体" w:cs="宋体"/>
          <w:szCs w:val="21"/>
        </w:rPr>
      </w:pPr>
      <w:r>
        <w:rPr>
          <w:b/>
        </w:rPr>
        <w:t>173、</w:t>
      </w:r>
      <w:r>
        <w:t>全国两会召开前夕，由全国政协提案委员会组织编写的____，2月27日起由党建读物出版社在全国正式出版发行。</w:t>
      </w:r>
    </w:p>
    <w:p w14:paraId="437C47BF">
      <w:r>
        <w:t>A. 《新时代提案工作丛书》</w:t>
      </w:r>
    </w:p>
    <w:p w14:paraId="23BB42E1">
      <w:r>
        <w:t>B. 《新时代议案工作丛书》</w:t>
      </w:r>
    </w:p>
    <w:p w14:paraId="3DE4EFAC">
      <w:r>
        <w:t>C. 《新时代提案工作摘编》</w:t>
      </w:r>
    </w:p>
    <w:p w14:paraId="1B274EB2">
      <w:r>
        <w:t>D. 《新时代提案工作要求》</w:t>
      </w:r>
    </w:p>
    <w:p w14:paraId="2ED1E99F">
      <w:r>
        <w:t>【答案】：A</w:t>
      </w:r>
    </w:p>
    <w:p w14:paraId="6737FE3E">
      <w:pPr>
        <w:rPr>
          <w:highlight w:val="red"/>
        </w:rPr>
      </w:pPr>
      <w:r>
        <w:rPr>
          <w:b/>
        </w:rPr>
        <w:t>174、</w:t>
      </w:r>
      <w:r>
        <w:t xml:space="preserve">2026年智能经济发展的重要任务是____。  </w:t>
      </w:r>
    </w:p>
    <w:p w14:paraId="24CB83EF">
      <w:pPr>
        <w:rPr>
          <w:highlight w:val="red"/>
        </w:rPr>
      </w:pPr>
      <w:r>
        <w:t xml:space="preserve">A. 开展人工智能+行动  </w:t>
      </w:r>
    </w:p>
    <w:p w14:paraId="506EF2F6">
      <w:pPr>
        <w:rPr>
          <w:highlight w:val="red"/>
        </w:rPr>
      </w:pPr>
      <w:r>
        <w:t xml:space="preserve">B. 建设共性技术平台  </w:t>
      </w:r>
    </w:p>
    <w:p w14:paraId="06797E30">
      <w:pPr>
        <w:rPr>
          <w:highlight w:val="red"/>
        </w:rPr>
      </w:pPr>
      <w:r>
        <w:t xml:space="preserve">C. 培育数字产业集群  </w:t>
      </w:r>
    </w:p>
    <w:p w14:paraId="615BA089">
      <w:pPr>
        <w:rPr>
          <w:highlight w:val="red"/>
        </w:rPr>
      </w:pPr>
      <w:r>
        <w:t xml:space="preserve">D. 推进全产业链智能化改造  </w:t>
      </w:r>
    </w:p>
    <w:p w14:paraId="47E11CFD">
      <w:r>
        <w:t>【答案】：A</w:t>
      </w:r>
    </w:p>
    <w:p w14:paraId="0E4B53C8">
      <w:r>
        <w:rPr>
          <w:b/>
        </w:rPr>
        <w:t>175、</w:t>
      </w:r>
      <w:r>
        <w:t>国防和军队现代化新</w:t>
      </w:r>
      <w:r>
        <w:rPr>
          <w:rFonts w:hint="eastAsia"/>
        </w:rPr>
        <w:t>“三步走”</w:t>
      </w:r>
      <w:r>
        <w:t xml:space="preserve">是指：2027 年，____；2035 年，____；本 </w:t>
      </w:r>
    </w:p>
    <w:p w14:paraId="0BB411EE">
      <w:pPr>
        <w:rPr>
          <w:rFonts w:hint="eastAsia" w:ascii="宋体" w:hAnsi="宋体" w:cs="宋体"/>
          <w:szCs w:val="21"/>
        </w:rPr>
      </w:pPr>
      <w:r>
        <w:t xml:space="preserve">世纪中叶，____。 </w:t>
      </w:r>
    </w:p>
    <w:p w14:paraId="75AF37B6">
      <w:r>
        <w:t>①基本实现机械化，信息化建设取得重大进展，战略能力有大的提升</w:t>
      </w:r>
    </w:p>
    <w:p w14:paraId="3ECFF296">
      <w:r>
        <w:t>②实现建军百年奋斗目标</w:t>
      </w:r>
    </w:p>
    <w:p w14:paraId="1BA6656C">
      <w:r>
        <w:t>③基本实现国防和军队现代化</w:t>
      </w:r>
    </w:p>
    <w:p w14:paraId="5EA8C551">
      <w:r>
        <w:t xml:space="preserve">④把人民军队全面建成世界一 </w:t>
      </w:r>
    </w:p>
    <w:p w14:paraId="78F53232">
      <w:r>
        <w:t xml:space="preserve">流军队 </w:t>
      </w:r>
    </w:p>
    <w:p w14:paraId="0037225E">
      <w:r>
        <w:t>A. ①②④</w:t>
      </w:r>
    </w:p>
    <w:p w14:paraId="385C8C58">
      <w:r>
        <w:t>B. ①③④</w:t>
      </w:r>
    </w:p>
    <w:p w14:paraId="4ECBF806">
      <w:r>
        <w:t>C. ②③④</w:t>
      </w:r>
    </w:p>
    <w:p w14:paraId="63D88C44">
      <w:r>
        <w:t>D. ③②④</w:t>
      </w:r>
    </w:p>
    <w:p w14:paraId="3A0B7CCD">
      <w:r>
        <w:t>【答案】：C</w:t>
      </w:r>
    </w:p>
    <w:p w14:paraId="33560E2F">
      <w:pPr>
        <w:rPr>
          <w:rFonts w:hint="eastAsia" w:ascii="宋体" w:hAnsi="宋体" w:cs="宋体"/>
          <w:szCs w:val="21"/>
        </w:rPr>
      </w:pPr>
      <w:r>
        <w:rPr>
          <w:b/>
        </w:rPr>
        <w:t>176、</w:t>
      </w:r>
      <w:r>
        <w:t>《</w:t>
      </w:r>
      <w:r>
        <w:rPr>
          <w:rFonts w:hint="eastAsia"/>
        </w:rPr>
        <w:t>“十四五”</w:t>
      </w:r>
      <w:r>
        <w:t>健康老龄化规划》公布，规划提出，我国</w:t>
      </w:r>
      <w:r>
        <w:rPr>
          <w:rFonts w:hint="eastAsia"/>
        </w:rPr>
        <w:t>“十四五”</w:t>
      </w:r>
      <w:r>
        <w:t>期间实施老年____行动。</w:t>
      </w:r>
    </w:p>
    <w:p w14:paraId="12A0C777">
      <w:r>
        <w:t>A. 痴呆防治</w:t>
      </w:r>
    </w:p>
    <w:p w14:paraId="563FA9CE">
      <w:r>
        <w:t>B. 营养照顾</w:t>
      </w:r>
    </w:p>
    <w:p w14:paraId="4B6668E6">
      <w:r>
        <w:t>C. 社区养老</w:t>
      </w:r>
    </w:p>
    <w:p w14:paraId="2C359BC8">
      <w:r>
        <w:t>D. 帮扶养老</w:t>
      </w:r>
    </w:p>
    <w:p w14:paraId="3CE240F2">
      <w:r>
        <w:t>【答案】：A</w:t>
      </w:r>
    </w:p>
    <w:p w14:paraId="648FE0A2">
      <w:pPr>
        <w:rPr>
          <w:rFonts w:hint="eastAsia" w:ascii="宋体" w:hAnsi="宋体" w:cs="宋体"/>
          <w:szCs w:val="21"/>
          <w:highlight w:val="red"/>
        </w:rPr>
      </w:pPr>
      <w:r>
        <w:rPr>
          <w:b/>
        </w:rPr>
        <w:t>177、</w:t>
      </w:r>
      <w:r>
        <w:t>2026年全国政协十四届四次会议于何时在北京人民大会堂开幕？____</w:t>
      </w:r>
      <w:r>
        <w:rPr>
          <w:rFonts w:hint="eastAsia"/>
        </w:rPr>
        <w:t>。</w:t>
      </w:r>
    </w:p>
    <w:p w14:paraId="702CC7A1">
      <w:pPr>
        <w:rPr>
          <w:highlight w:val="red"/>
        </w:rPr>
      </w:pPr>
      <w:r>
        <w:t>A. 2026年3月3日下午</w:t>
      </w:r>
    </w:p>
    <w:p w14:paraId="376F98C3">
      <w:pPr>
        <w:rPr>
          <w:highlight w:val="red"/>
        </w:rPr>
      </w:pPr>
      <w:r>
        <w:t>B. 2026年3月4日上午</w:t>
      </w:r>
    </w:p>
    <w:p w14:paraId="6A306AF2">
      <w:pPr>
        <w:rPr>
          <w:highlight w:val="red"/>
        </w:rPr>
      </w:pPr>
      <w:r>
        <w:t>C. 2026年3月4日下午3时</w:t>
      </w:r>
    </w:p>
    <w:p w14:paraId="7C997852">
      <w:pPr>
        <w:rPr>
          <w:highlight w:val="red"/>
        </w:rPr>
      </w:pPr>
      <w:r>
        <w:t>D. 2026年3月5日上午</w:t>
      </w:r>
    </w:p>
    <w:p w14:paraId="0D9DAF76">
      <w:r>
        <w:t>【答案】：C</w:t>
      </w:r>
    </w:p>
    <w:p w14:paraId="5CE004AD">
      <w:pPr>
        <w:rPr>
          <w:rFonts w:hint="eastAsia" w:ascii="宋体" w:hAnsi="宋体" w:cs="宋体"/>
          <w:szCs w:val="21"/>
        </w:rPr>
      </w:pPr>
      <w:r>
        <w:rPr>
          <w:b/>
        </w:rPr>
        <w:t>178、</w:t>
      </w:r>
      <w:r>
        <w:rPr>
          <w:rFonts w:hint="eastAsia"/>
        </w:rPr>
        <w:t>“一带一路”</w:t>
      </w:r>
      <w:r>
        <w:t>即</w:t>
      </w:r>
      <w:r>
        <w:rPr>
          <w:rFonts w:hint="eastAsia"/>
        </w:rPr>
        <w:t>“丝绸之路经济带”</w:t>
      </w:r>
      <w:r>
        <w:t>和____，是新时代中国与世界各国加强国际合作的重要平台。</w:t>
      </w:r>
      <w:r>
        <w:rPr>
          <w:rFonts w:hint="eastAsia"/>
        </w:rPr>
        <w:t>“一带一路”</w:t>
      </w:r>
      <w:r>
        <w:t>____逐渐由点到面、由理念到行动、由愿景到现实，得到越来越多国家的认可和响应，成为全球最受欢迎的国际公共产品之一。</w:t>
      </w:r>
    </w:p>
    <w:p w14:paraId="57ACF5A0">
      <w:r>
        <w:t xml:space="preserve">A. </w:t>
      </w:r>
      <w:r>
        <w:rPr>
          <w:rFonts w:hint="eastAsia"/>
        </w:rPr>
        <w:t>“复兴丝绸之路”</w:t>
      </w:r>
      <w:r>
        <w:t>倡议</w:t>
      </w:r>
    </w:p>
    <w:p w14:paraId="0FFC807B">
      <w:r>
        <w:t xml:space="preserve">B. </w:t>
      </w:r>
      <w:r>
        <w:rPr>
          <w:rFonts w:hint="eastAsia"/>
        </w:rPr>
        <w:t>“复兴丝绸之路”</w:t>
      </w:r>
      <w:r>
        <w:t>方案</w:t>
      </w:r>
    </w:p>
    <w:p w14:paraId="613FD8F4">
      <w:r>
        <w:t xml:space="preserve">C. </w:t>
      </w:r>
      <w:r>
        <w:rPr>
          <w:rFonts w:hint="eastAsia"/>
        </w:rPr>
        <w:t>“21世纪海上丝绸之路”</w:t>
      </w:r>
      <w:r>
        <w:t>倡议</w:t>
      </w:r>
    </w:p>
    <w:p w14:paraId="27FD787C">
      <w:r>
        <w:t xml:space="preserve">D. </w:t>
      </w:r>
      <w:r>
        <w:rPr>
          <w:rFonts w:hint="eastAsia"/>
        </w:rPr>
        <w:t>“21世纪海上丝绸之路”</w:t>
      </w:r>
      <w:r>
        <w:t>方案</w:t>
      </w:r>
    </w:p>
    <w:p w14:paraId="73F7F7C3">
      <w:r>
        <w:t>【答案】：C</w:t>
      </w:r>
    </w:p>
    <w:p w14:paraId="251F2CCA">
      <w:r>
        <w:rPr>
          <w:b/>
        </w:rPr>
        <w:t>179、</w:t>
      </w:r>
      <w:r>
        <w:rPr>
          <w:rFonts w:hint="eastAsia"/>
        </w:rPr>
        <w:t>《生态环境法典》正式施行的日期是？</w:t>
      </w:r>
    </w:p>
    <w:p w14:paraId="1BD259C6">
      <w:r>
        <w:rPr>
          <w:rFonts w:hint="eastAsia"/>
        </w:rPr>
        <w:t>A. 2026年3月12日</w:t>
      </w:r>
    </w:p>
    <w:p w14:paraId="61ABD9F0">
      <w:r>
        <w:rPr>
          <w:rFonts w:hint="eastAsia"/>
        </w:rPr>
        <w:t>B. 2026年6月5日</w:t>
      </w:r>
    </w:p>
    <w:p w14:paraId="564A545B">
      <w:r>
        <w:rPr>
          <w:rFonts w:hint="eastAsia"/>
        </w:rPr>
        <w:t>C. 2026年8月15日</w:t>
      </w:r>
    </w:p>
    <w:p w14:paraId="432717B8">
      <w:r>
        <w:rPr>
          <w:rFonts w:hint="eastAsia"/>
        </w:rPr>
        <w:t>D. 2027年1月1日</w:t>
      </w:r>
    </w:p>
    <w:p w14:paraId="674B9F25">
      <w:r>
        <w:t>【答案】：</w:t>
      </w:r>
      <w:r>
        <w:rPr>
          <w:rFonts w:hint="eastAsia"/>
        </w:rPr>
        <w:t>C</w:t>
      </w:r>
    </w:p>
    <w:p w14:paraId="4739921F">
      <w:r>
        <w:rPr>
          <w:b/>
        </w:rPr>
        <w:t>180、</w:t>
      </w:r>
      <w:r>
        <w:rPr>
          <w:rFonts w:hint="eastAsia"/>
        </w:rPr>
        <w:t>《中华人民共和国生态环境法典》于何时由哪次会议表决通过？</w:t>
      </w:r>
    </w:p>
    <w:p w14:paraId="5C1001D1">
      <w:r>
        <w:rPr>
          <w:rFonts w:hint="eastAsia"/>
        </w:rPr>
        <w:t>A. 2026年3月5日，全国政协十四届四次会议</w:t>
      </w:r>
    </w:p>
    <w:p w14:paraId="07BD8276">
      <w:r>
        <w:rPr>
          <w:rFonts w:hint="eastAsia"/>
        </w:rPr>
        <w:t>B. 2026年3月12日，十四届全国人大四次会议</w:t>
      </w:r>
    </w:p>
    <w:p w14:paraId="1BADB6FB">
      <w:r>
        <w:rPr>
          <w:rFonts w:hint="eastAsia"/>
        </w:rPr>
        <w:t>C. 2026年3月11日，十四届全国人大常委会第十九次会议</w:t>
      </w:r>
    </w:p>
    <w:p w14:paraId="6A67938E">
      <w:r>
        <w:rPr>
          <w:rFonts w:hint="eastAsia"/>
        </w:rPr>
        <w:t>D. 2026年3月15日，国家主席令公布</w:t>
      </w:r>
    </w:p>
    <w:p w14:paraId="10312BE1">
      <w:r>
        <w:t>【答案】：</w:t>
      </w:r>
      <w:r>
        <w:rPr>
          <w:rFonts w:hint="eastAsia"/>
        </w:rPr>
        <w:t>B</w:t>
      </w:r>
    </w:p>
    <w:p w14:paraId="0F46ECB3">
      <w:pPr>
        <w:rPr>
          <w:rFonts w:hint="eastAsia" w:ascii="宋体" w:hAnsi="宋体" w:cs="宋体"/>
          <w:szCs w:val="21"/>
        </w:rPr>
      </w:pPr>
      <w:r>
        <w:rPr>
          <w:b/>
        </w:rPr>
        <w:t>181、</w:t>
      </w:r>
      <w:r>
        <w:t>下列富有哲理的文句与出处对应错误的是：____</w:t>
      </w:r>
      <w:r>
        <w:rPr>
          <w:rFonts w:hint="eastAsia"/>
        </w:rPr>
        <w:t>。</w:t>
      </w:r>
    </w:p>
    <w:p w14:paraId="6C208BBA">
      <w:r>
        <w:t>A. 圣人之心如明镜，只是一个明，则随感而应，无物不照——《传习录》</w:t>
      </w:r>
    </w:p>
    <w:p w14:paraId="32776A20">
      <w:r>
        <w:t>B. 朝菌不知晦朔，蟪蛄不知春秋——《庄子》</w:t>
      </w:r>
    </w:p>
    <w:p w14:paraId="70B353E6">
      <w:r>
        <w:t>C. 五谷者，种之美者也，苟为不熟，不如荑稗，夫仁亦在乎熟之而已矣——《孟子》</w:t>
      </w:r>
    </w:p>
    <w:p w14:paraId="61184CC8">
      <w:r>
        <w:t>D. 性犹湍水也，决诸东方则东流，决诸西方则西流——《论语》</w:t>
      </w:r>
    </w:p>
    <w:p w14:paraId="1932D7E8">
      <w:r>
        <w:t>【答案】：D</w:t>
      </w:r>
    </w:p>
    <w:p w14:paraId="12CDC462">
      <w:pPr>
        <w:rPr>
          <w:rFonts w:hint="eastAsia" w:ascii="宋体" w:hAnsi="宋体" w:cs="宋体"/>
          <w:szCs w:val="21"/>
        </w:rPr>
      </w:pPr>
      <w:r>
        <w:rPr>
          <w:b/>
        </w:rPr>
        <w:t>182、</w:t>
      </w:r>
      <w:r>
        <w:t>构建新发展格局的关键在于经济循环的____，就像人们讲的要调理好统摄全身阴阳气血的任督二脉，经济活动需要各种生产要素的组合在生产、分配、流通、消费各环节有机衔接，从而实现循环流转。</w:t>
      </w:r>
    </w:p>
    <w:p w14:paraId="1F2295F4">
      <w:r>
        <w:t>填入画横线部分最恰当的一项是：</w:t>
      </w:r>
    </w:p>
    <w:p w14:paraId="0FF562E6">
      <w:r>
        <w:t>A. 井然有序</w:t>
      </w:r>
    </w:p>
    <w:p w14:paraId="6AF346D2">
      <w:r>
        <w:t>B. 畅通无阻</w:t>
      </w:r>
    </w:p>
    <w:p w14:paraId="240AB1BD">
      <w:r>
        <w:t>C. 行之有效</w:t>
      </w:r>
    </w:p>
    <w:p w14:paraId="32D71513">
      <w:r>
        <w:t>D. 环环相扣</w:t>
      </w:r>
    </w:p>
    <w:p w14:paraId="2DF71B87">
      <w:r>
        <w:t>【答案】：B</w:t>
      </w:r>
    </w:p>
    <w:p w14:paraId="5D681654">
      <w:pPr>
        <w:rPr>
          <w:rFonts w:hint="eastAsia" w:ascii="宋体" w:hAnsi="宋体" w:cs="宋体"/>
          <w:szCs w:val="21"/>
          <w:highlight w:val="red"/>
        </w:rPr>
      </w:pPr>
      <w:r>
        <w:rPr>
          <w:b/>
        </w:rPr>
        <w:t>183、</w:t>
      </w:r>
      <w:r>
        <w:t>2026年政府工作报告指出，2025年我国新能源汽车年产量超过____万辆。</w:t>
      </w:r>
    </w:p>
    <w:p w14:paraId="31D623F1">
      <w:pPr>
        <w:rPr>
          <w:highlight w:val="red"/>
        </w:rPr>
      </w:pPr>
      <w:r>
        <w:t>A. 1000</w:t>
      </w:r>
    </w:p>
    <w:p w14:paraId="10DB4798">
      <w:pPr>
        <w:rPr>
          <w:highlight w:val="red"/>
        </w:rPr>
      </w:pPr>
      <w:r>
        <w:t>B. 1200</w:t>
      </w:r>
    </w:p>
    <w:p w14:paraId="4F1ECDC1">
      <w:pPr>
        <w:rPr>
          <w:highlight w:val="red"/>
        </w:rPr>
      </w:pPr>
      <w:r>
        <w:t>C. 1600</w:t>
      </w:r>
    </w:p>
    <w:p w14:paraId="7F0D4A81">
      <w:pPr>
        <w:rPr>
          <w:highlight w:val="red"/>
        </w:rPr>
      </w:pPr>
      <w:r>
        <w:t>D. 2000</w:t>
      </w:r>
    </w:p>
    <w:p w14:paraId="1E055BF1">
      <w:r>
        <w:t>【答案】：C</w:t>
      </w:r>
    </w:p>
    <w:p w14:paraId="61E2BD2A">
      <w:r>
        <w:rPr>
          <w:b/>
        </w:rPr>
        <w:t>184、</w:t>
      </w:r>
      <w:r>
        <w:t>我们确立和坚持马克思主义在意识形态领域指导地位的根本制度，新时代党的创新理论________，社会主义核心价值观广泛传播，中华优秀传统文化得到创造性转化、创新性发展，文化事业日益繁荣，网络生态持续向好，意识形态领域形势发生________、根本性转变。</w:t>
      </w:r>
    </w:p>
    <w:p w14:paraId="5059B5D8">
      <w:pPr>
        <w:rPr>
          <w:rFonts w:hint="eastAsia" w:ascii="宋体" w:hAnsi="宋体" w:cs="宋体"/>
          <w:szCs w:val="21"/>
        </w:rPr>
      </w:pPr>
      <w:r>
        <w:t>依次填入画横线部分最恰当的一项是：</w:t>
      </w:r>
    </w:p>
    <w:p w14:paraId="477DB67E">
      <w:r>
        <w:t>A. 振聋发聩 历史性</w:t>
      </w:r>
    </w:p>
    <w:p w14:paraId="2E71E581">
      <w:r>
        <w:t>B. 高屋建瓴 实质性</w:t>
      </w:r>
    </w:p>
    <w:p w14:paraId="4CBD10CE">
      <w:r>
        <w:t>C. 深入人心 全局性</w:t>
      </w:r>
    </w:p>
    <w:p w14:paraId="35FF4795">
      <w:r>
        <w:t>D. 硕果累累 显著性</w:t>
      </w:r>
    </w:p>
    <w:p w14:paraId="2CDDD576">
      <w:r>
        <w:t>【答案】：C</w:t>
      </w:r>
    </w:p>
    <w:p w14:paraId="143722C5">
      <w:pPr>
        <w:rPr>
          <w:rFonts w:hint="eastAsia" w:ascii="宋体" w:hAnsi="宋体" w:cs="宋体"/>
          <w:szCs w:val="21"/>
        </w:rPr>
      </w:pPr>
      <w:r>
        <w:rPr>
          <w:b/>
        </w:rPr>
        <w:t>185、</w:t>
      </w:r>
      <w:r>
        <w:t>1971年3月3日，中国成功发射</w:t>
      </w:r>
      <w:r>
        <w:rPr>
          <w:rFonts w:hint="eastAsia"/>
        </w:rPr>
        <w:t>“____”</w:t>
      </w:r>
      <w:r>
        <w:t>卫星。这颗卫星在太空正常运行了8年多，卫星上的长期电源系统、长期温控系统、长期遥测系统获得全国科学大会成果奖，为中国研制长寿命卫星提供了宝贵的经验</w:t>
      </w:r>
      <w:r>
        <w:rPr>
          <w:rFonts w:hint="eastAsia"/>
        </w:rPr>
        <w:t>。</w:t>
      </w:r>
    </w:p>
    <w:p w14:paraId="5861D70B">
      <w:r>
        <w:t>A. 希望一号</w:t>
      </w:r>
    </w:p>
    <w:p w14:paraId="74CF6E0A">
      <w:r>
        <w:t>B. 长征一号</w:t>
      </w:r>
    </w:p>
    <w:p w14:paraId="103E2DC2">
      <w:r>
        <w:t>C. 实践一号</w:t>
      </w:r>
    </w:p>
    <w:p w14:paraId="3BAAD58A">
      <w:r>
        <w:t>D. 嫦娥一号</w:t>
      </w:r>
    </w:p>
    <w:p w14:paraId="67EFB6B2">
      <w:r>
        <w:t>【答案】：C</w:t>
      </w:r>
    </w:p>
    <w:p w14:paraId="12DB1974">
      <w:pPr>
        <w:rPr>
          <w:rFonts w:hint="eastAsia" w:ascii="宋体" w:hAnsi="宋体" w:cs="宋体"/>
          <w:szCs w:val="21"/>
        </w:rPr>
      </w:pPr>
      <w:r>
        <w:rPr>
          <w:b/>
        </w:rPr>
        <w:t>186、</w:t>
      </w:r>
      <w:r>
        <w:t>2008年</w:t>
      </w:r>
      <w:r>
        <w:rPr>
          <w:rFonts w:hint="eastAsia"/>
        </w:rPr>
        <w:t>“神舟”</w:t>
      </w:r>
      <w:r>
        <w:t>七号发射升空，____首次进行了太空行走。</w:t>
      </w:r>
    </w:p>
    <w:p w14:paraId="1BBDD333">
      <w:r>
        <w:t>A. 杨利伟</w:t>
      </w:r>
    </w:p>
    <w:p w14:paraId="5294FEAA">
      <w:r>
        <w:t>B. 翟志刚</w:t>
      </w:r>
    </w:p>
    <w:p w14:paraId="1A2244C6">
      <w:r>
        <w:t>C. 费俊龙</w:t>
      </w:r>
    </w:p>
    <w:p w14:paraId="116677AD">
      <w:r>
        <w:t>D. 景海鹏</w:t>
      </w:r>
    </w:p>
    <w:p w14:paraId="49430C29">
      <w:r>
        <w:t>【答案】：B</w:t>
      </w:r>
    </w:p>
    <w:p w14:paraId="304BAB33">
      <w:pPr>
        <w:rPr>
          <w:highlight w:val="red"/>
        </w:rPr>
      </w:pPr>
      <w:r>
        <w:rPr>
          <w:b/>
        </w:rPr>
        <w:t>187、</w:t>
      </w:r>
      <w:r>
        <w:t xml:space="preserve"> 中国2026年将____推动自贸试验区与</w:t>
      </w:r>
      <w:r>
        <w:rPr>
          <w:rFonts w:hint="eastAsia"/>
        </w:rPr>
        <w:t>“一带一路”</w:t>
      </w:r>
      <w:r>
        <w:t>建设联动发展？</w:t>
      </w:r>
    </w:p>
    <w:p w14:paraId="5CE696F8">
      <w:pPr>
        <w:rPr>
          <w:highlight w:val="red"/>
        </w:rPr>
      </w:pPr>
      <w:r>
        <w:t>A. 加强政策协同</w:t>
      </w:r>
      <w:r>
        <w:br w:type="textWrapping"/>
      </w:r>
      <w:r>
        <w:t>B. 限制合作范围</w:t>
      </w:r>
      <w:r>
        <w:br w:type="textWrapping"/>
      </w:r>
      <w:r>
        <w:t>C. 降低合作效率</w:t>
      </w:r>
      <w:r>
        <w:br w:type="textWrapping"/>
      </w:r>
      <w:r>
        <w:t>D. 分散合作资源</w:t>
      </w:r>
    </w:p>
    <w:p w14:paraId="7F37F8AB">
      <w:r>
        <w:t>【答案】：A</w:t>
      </w:r>
    </w:p>
    <w:p w14:paraId="17D92615">
      <w:pPr>
        <w:rPr>
          <w:highlight w:val="red"/>
        </w:rPr>
      </w:pPr>
      <w:r>
        <w:rPr>
          <w:b/>
        </w:rPr>
        <w:t>188、</w:t>
      </w:r>
      <w:r>
        <w:t xml:space="preserve"> 2025年11月起施行的《中华人民共和国突发公共卫生事件应对法》明确，国家建立健全____样的监测预警体系？</w:t>
      </w:r>
    </w:p>
    <w:p w14:paraId="6882E375">
      <w:pPr>
        <w:rPr>
          <w:highlight w:val="red"/>
        </w:rPr>
      </w:pPr>
      <w:r>
        <w:t>A. 单一渠道、统一反应</w:t>
      </w:r>
    </w:p>
    <w:p w14:paraId="08E32B89">
      <w:pPr>
        <w:rPr>
          <w:highlight w:val="red"/>
        </w:rPr>
      </w:pPr>
      <w:r>
        <w:t>B. 多点触发、反应快速、权威高效</w:t>
      </w:r>
    </w:p>
    <w:p w14:paraId="6657F0FC">
      <w:pPr>
        <w:rPr>
          <w:highlight w:val="red"/>
        </w:rPr>
      </w:pPr>
      <w:r>
        <w:t>C. 定期报告、逐级上报</w:t>
      </w:r>
    </w:p>
    <w:p w14:paraId="47DDEA46">
      <w:pPr>
        <w:rPr>
          <w:highlight w:val="red"/>
        </w:rPr>
      </w:pPr>
      <w:r>
        <w:t>D. 事后总结、经验导向</w:t>
      </w:r>
    </w:p>
    <w:p w14:paraId="27771A42">
      <w:r>
        <w:t>【答案】：B</w:t>
      </w:r>
    </w:p>
    <w:p w14:paraId="57970C6C">
      <w:r>
        <w:rPr>
          <w:b/>
          <w:bCs/>
        </w:rPr>
        <w:t>189、</w:t>
      </w:r>
      <w:r>
        <w:t>2026年，中国计划在哪个地区建设国家级人工智能创新中心？____</w:t>
      </w:r>
      <w:r>
        <w:rPr>
          <w:rFonts w:hint="eastAsia"/>
        </w:rPr>
        <w:t>。</w:t>
      </w:r>
    </w:p>
    <w:p w14:paraId="3071AA79">
      <w:r>
        <w:t>A. 杭州</w:t>
      </w:r>
    </w:p>
    <w:p w14:paraId="4E5F692B">
      <w:r>
        <w:t>B. 广州</w:t>
      </w:r>
    </w:p>
    <w:p w14:paraId="42B3FD13">
      <w:r>
        <w:t>C. 武汉</w:t>
      </w:r>
    </w:p>
    <w:p w14:paraId="46AA822F">
      <w:r>
        <w:t>D. 南京</w:t>
      </w:r>
    </w:p>
    <w:p w14:paraId="5516689E">
      <w:r>
        <w:t>【答案】：A</w:t>
      </w:r>
    </w:p>
    <w:p w14:paraId="4679B054">
      <w:pPr>
        <w:rPr>
          <w:rFonts w:hint="eastAsia" w:ascii="宋体" w:hAnsi="宋体" w:cs="宋体"/>
          <w:szCs w:val="21"/>
          <w:highlight w:val="red"/>
        </w:rPr>
      </w:pPr>
      <w:r>
        <w:rPr>
          <w:b/>
        </w:rPr>
        <w:t>190、</w:t>
      </w:r>
      <w:r>
        <w:t>2026年中国计划在____领域加强与国际标准组织的合作</w:t>
      </w:r>
      <w:r>
        <w:rPr>
          <w:rFonts w:hint="eastAsia"/>
        </w:rPr>
        <w:t>。</w:t>
      </w:r>
    </w:p>
    <w:p w14:paraId="7F44D35B">
      <w:pPr>
        <w:rPr>
          <w:highlight w:val="red"/>
        </w:rPr>
      </w:pPr>
      <w:r>
        <w:t>A. 贸易规则</w:t>
      </w:r>
      <w:r>
        <w:br w:type="textWrapping"/>
      </w:r>
      <w:r>
        <w:t>B. 技术标准</w:t>
      </w:r>
      <w:r>
        <w:br w:type="textWrapping"/>
      </w:r>
      <w:r>
        <w:t>C. 环境标准</w:t>
      </w:r>
      <w:r>
        <w:br w:type="textWrapping"/>
      </w:r>
      <w:r>
        <w:t>D. 劳工标准</w:t>
      </w:r>
    </w:p>
    <w:p w14:paraId="6BC01C86">
      <w:r>
        <w:t>【答案】：B</w:t>
      </w:r>
    </w:p>
    <w:p w14:paraId="3D93BE20">
      <w:pPr>
        <w:rPr>
          <w:rFonts w:hint="eastAsia" w:ascii="宋体" w:hAnsi="宋体" w:cs="宋体"/>
          <w:szCs w:val="21"/>
          <w:highlight w:val="red"/>
        </w:rPr>
      </w:pPr>
      <w:r>
        <w:rPr>
          <w:b/>
        </w:rPr>
        <w:t>191、</w:t>
      </w:r>
      <w:r>
        <w:t>中国2026年计划在____地区建设</w:t>
      </w:r>
      <w:r>
        <w:rPr>
          <w:rFonts w:hint="eastAsia"/>
        </w:rPr>
        <w:t>“一带一路”</w:t>
      </w:r>
      <w:r>
        <w:t>国际合作高峰论坛后续项目</w:t>
      </w:r>
      <w:r>
        <w:rPr>
          <w:rFonts w:hint="eastAsia"/>
        </w:rPr>
        <w:t>。</w:t>
      </w:r>
    </w:p>
    <w:p w14:paraId="3F3D3331">
      <w:pPr>
        <w:rPr>
          <w:highlight w:val="red"/>
        </w:rPr>
      </w:pPr>
      <w:r>
        <w:t>A. 东南亚</w:t>
      </w:r>
      <w:r>
        <w:br w:type="textWrapping"/>
      </w:r>
      <w:r>
        <w:t>B. 中亚</w:t>
      </w:r>
      <w:r>
        <w:br w:type="textWrapping"/>
      </w:r>
      <w:r>
        <w:t>C. 东北亚</w:t>
      </w:r>
      <w:r>
        <w:br w:type="textWrapping"/>
      </w:r>
      <w:r>
        <w:t>D. 南亚</w:t>
      </w:r>
    </w:p>
    <w:p w14:paraId="13FF1E1E">
      <w:r>
        <w:t>【答案】：A</w:t>
      </w:r>
    </w:p>
    <w:p w14:paraId="276B064B">
      <w:pPr>
        <w:rPr>
          <w:rFonts w:hint="eastAsia" w:ascii="宋体" w:hAnsi="宋体" w:cs="宋体"/>
          <w:szCs w:val="21"/>
          <w:highlight w:val="red"/>
        </w:rPr>
      </w:pPr>
      <w:r>
        <w:rPr>
          <w:b/>
        </w:rPr>
        <w:t>192、</w:t>
      </w:r>
      <w:r>
        <w:t>中国2026年计划在____行业加强与国际产业链供应链合作</w:t>
      </w:r>
      <w:r>
        <w:rPr>
          <w:rFonts w:hint="eastAsia"/>
        </w:rPr>
        <w:t>。</w:t>
      </w:r>
    </w:p>
    <w:p w14:paraId="5A183ECA">
      <w:pPr>
        <w:rPr>
          <w:highlight w:val="red"/>
        </w:rPr>
      </w:pPr>
      <w:r>
        <w:t>A. 制造业</w:t>
      </w:r>
      <w:r>
        <w:br w:type="textWrapping"/>
      </w:r>
      <w:r>
        <w:t>B. 服务业</w:t>
      </w:r>
      <w:r>
        <w:br w:type="textWrapping"/>
      </w:r>
      <w:r>
        <w:t>C. 农业</w:t>
      </w:r>
      <w:r>
        <w:br w:type="textWrapping"/>
      </w:r>
      <w:r>
        <w:t>D. 金融业</w:t>
      </w:r>
    </w:p>
    <w:p w14:paraId="5B5ECC1B">
      <w:r>
        <w:t>【答案】：A</w:t>
      </w:r>
    </w:p>
    <w:p w14:paraId="1DE211E6">
      <w:pPr>
        <w:rPr>
          <w:rFonts w:hint="eastAsia" w:ascii="宋体" w:hAnsi="宋体" w:cs="宋体"/>
          <w:szCs w:val="21"/>
          <w:highlight w:val="red"/>
        </w:rPr>
      </w:pPr>
      <w:r>
        <w:rPr>
          <w:b/>
        </w:rPr>
        <w:t>193、</w:t>
      </w:r>
      <w:r>
        <w:t>中国2026年计划在____领域加强与国际知识产权组织的合作</w:t>
      </w:r>
      <w:r>
        <w:rPr>
          <w:rFonts w:hint="eastAsia"/>
        </w:rPr>
        <w:t>。</w:t>
      </w:r>
    </w:p>
    <w:p w14:paraId="47285FA5">
      <w:pPr>
        <w:rPr>
          <w:highlight w:val="red"/>
        </w:rPr>
      </w:pPr>
      <w:r>
        <w:t>A. 知识产权保护</w:t>
      </w:r>
      <w:r>
        <w:br w:type="textWrapping"/>
      </w:r>
      <w:r>
        <w:t>B. 知识产权创造</w:t>
      </w:r>
      <w:r>
        <w:br w:type="textWrapping"/>
      </w:r>
      <w:r>
        <w:t>C. 知识产权运用</w:t>
      </w:r>
      <w:r>
        <w:br w:type="textWrapping"/>
      </w:r>
      <w:r>
        <w:t>D. 知识产权管理</w:t>
      </w:r>
    </w:p>
    <w:p w14:paraId="5DE23D2F">
      <w:r>
        <w:t>【答案】：A</w:t>
      </w:r>
    </w:p>
    <w:p w14:paraId="20BD0A40">
      <w:r>
        <w:rPr>
          <w:rFonts w:hint="eastAsia"/>
          <w:b/>
          <w:bCs/>
        </w:rPr>
        <w:t>194、</w:t>
      </w:r>
      <w:r>
        <w:rPr>
          <w:rFonts w:hint="eastAsia"/>
        </w:rPr>
        <w:t>没有坚实的____基础，就不可能全面建成社会主义现代化强国。</w:t>
      </w:r>
    </w:p>
    <w:p w14:paraId="0F3EF14D">
      <w:r>
        <w:rPr>
          <w:rFonts w:hint="eastAsia"/>
        </w:rPr>
        <w:t>A. 科学技术</w:t>
      </w:r>
    </w:p>
    <w:p w14:paraId="7CBBC55A">
      <w:r>
        <w:rPr>
          <w:rFonts w:hint="eastAsia"/>
        </w:rPr>
        <w:t>B. 物质技术</w:t>
      </w:r>
    </w:p>
    <w:p w14:paraId="4A8EF83E">
      <w:r>
        <w:rPr>
          <w:rFonts w:hint="eastAsia"/>
        </w:rPr>
        <w:t>C. 人民</w:t>
      </w:r>
    </w:p>
    <w:p w14:paraId="69D647C0">
      <w:r>
        <w:rPr>
          <w:rFonts w:hint="eastAsia"/>
        </w:rPr>
        <w:t>D. 经济</w:t>
      </w:r>
    </w:p>
    <w:p w14:paraId="28AA1A3B">
      <w:r>
        <w:rPr>
          <w:rFonts w:hint="eastAsia"/>
        </w:rPr>
        <w:t>【答案】：B</w:t>
      </w:r>
    </w:p>
    <w:p w14:paraId="12D07AF7">
      <w:r>
        <w:rPr>
          <w:b/>
          <w:bCs/>
        </w:rPr>
        <w:t>195、</w:t>
      </w:r>
      <w:r>
        <w:t>2026年政府工作报告指出，2025年我国单位国内生产总值能耗降低____。</w:t>
      </w:r>
    </w:p>
    <w:p w14:paraId="4547A9DC">
      <w:r>
        <w:t>A. 5.1%</w:t>
      </w:r>
    </w:p>
    <w:p w14:paraId="140668DE">
      <w:r>
        <w:t>B. 4.5%</w:t>
      </w:r>
    </w:p>
    <w:p w14:paraId="1580EFD0">
      <w:pPr>
        <w:rPr>
          <w:highlight w:val="red"/>
        </w:rPr>
      </w:pPr>
      <w:r>
        <w:t>C. 3.8%</w:t>
      </w:r>
    </w:p>
    <w:p w14:paraId="3093CBC2">
      <w:pPr>
        <w:rPr>
          <w:highlight w:val="red"/>
        </w:rPr>
      </w:pPr>
      <w:r>
        <w:t>D. 3.0%</w:t>
      </w:r>
    </w:p>
    <w:p w14:paraId="16301561">
      <w:r>
        <w:t>【答案】：A</w:t>
      </w:r>
    </w:p>
    <w:p w14:paraId="2BD658BF">
      <w:pPr>
        <w:rPr>
          <w:highlight w:val="red"/>
        </w:rPr>
      </w:pPr>
      <w:r>
        <w:rPr>
          <w:b/>
        </w:rPr>
        <w:t>196、</w:t>
      </w:r>
      <w:r>
        <w:t>2026年1月7日，自然资源部表示，</w:t>
      </w:r>
      <w:r>
        <w:rPr>
          <w:rFonts w:hint="eastAsia"/>
        </w:rPr>
        <w:t>“十四五”</w:t>
      </w:r>
      <w:r>
        <w:t>期间，国家聚焦重点矿种，新发现10个大型油田、19个大型气田。其中，辽宁______金矿探明量1444.49吨。</w:t>
      </w:r>
    </w:p>
    <w:p w14:paraId="247FE4CC">
      <w:pPr>
        <w:rPr>
          <w:highlight w:val="red"/>
        </w:rPr>
      </w:pPr>
      <w:r>
        <w:t>A. 大东沟</w:t>
      </w:r>
    </w:p>
    <w:p w14:paraId="2E96CD48">
      <w:pPr>
        <w:rPr>
          <w:highlight w:val="red"/>
        </w:rPr>
      </w:pPr>
      <w:r>
        <w:t>B. 小东沟</w:t>
      </w:r>
    </w:p>
    <w:p w14:paraId="53193530">
      <w:pPr>
        <w:rPr>
          <w:highlight w:val="red"/>
        </w:rPr>
      </w:pPr>
      <w:r>
        <w:t>C. 五龙山</w:t>
      </w:r>
    </w:p>
    <w:p w14:paraId="60C82298">
      <w:pPr>
        <w:rPr>
          <w:highlight w:val="red"/>
        </w:rPr>
      </w:pPr>
      <w:r>
        <w:t>D. 青城子</w:t>
      </w:r>
    </w:p>
    <w:p w14:paraId="6AC3F203">
      <w:r>
        <w:t>【答案】：A</w:t>
      </w:r>
    </w:p>
    <w:p w14:paraId="7017E42B">
      <w:pPr>
        <w:rPr>
          <w:rFonts w:hint="eastAsia" w:ascii="宋体" w:hAnsi="宋体" w:cs="宋体"/>
          <w:szCs w:val="21"/>
        </w:rPr>
      </w:pPr>
      <w:r>
        <w:rPr>
          <w:b/>
        </w:rPr>
        <w:t>197、</w:t>
      </w:r>
      <w:r>
        <w:rPr>
          <w:rFonts w:hint="eastAsia"/>
        </w:rPr>
        <w:t>“波澜壮阔的中华民族发展史是中国人民书写的！博大精深的中华文明是中国人民创造的！历久弥新的中华民族精神是中国人民培育的！中华民族迎来了从站起来、富起来到强起来的伟大飞跃是中国人民奋斗出来的！”</w:t>
      </w:r>
      <w:r>
        <w:t>习近平总书记对中国人民的礼赞，体现了____的唯物史观哲理。</w:t>
      </w:r>
    </w:p>
    <w:p w14:paraId="19BE2D60">
      <w:r>
        <w:t>A. 人民是历史的主体，是历史的创造者</w:t>
      </w:r>
    </w:p>
    <w:p w14:paraId="66594083">
      <w:r>
        <w:t>B. 社会存在决定社会意识</w:t>
      </w:r>
    </w:p>
    <w:p w14:paraId="632A0F3E">
      <w:r>
        <w:t>C. 历史规律是人民的主观意志的集中体现</w:t>
      </w:r>
    </w:p>
    <w:p w14:paraId="2B561443">
      <w:r>
        <w:t>【答案】：A</w:t>
      </w:r>
    </w:p>
    <w:p w14:paraId="1D998B9D">
      <w:pPr>
        <w:rPr>
          <w:rFonts w:hint="eastAsia" w:ascii="宋体" w:hAnsi="宋体" w:cs="宋体"/>
          <w:szCs w:val="21"/>
        </w:rPr>
      </w:pPr>
      <w:r>
        <w:rPr>
          <w:b/>
        </w:rPr>
        <w:t>198、</w:t>
      </w:r>
      <w:r>
        <w:t>中国共产党第二十次全国代表大会于____在北京开幕。</w:t>
      </w:r>
    </w:p>
    <w:p w14:paraId="4BE4413C">
      <w:r>
        <w:t>A. 2022年10月13日</w:t>
      </w:r>
    </w:p>
    <w:p w14:paraId="344DB9D5">
      <w:r>
        <w:t>B. 2022年10月14日</w:t>
      </w:r>
    </w:p>
    <w:p w14:paraId="78E5A4F9">
      <w:r>
        <w:t>C. 2022年10月15日</w:t>
      </w:r>
    </w:p>
    <w:p w14:paraId="3A8256E2">
      <w:r>
        <w:t>D. 2022年10月16日</w:t>
      </w:r>
    </w:p>
    <w:p w14:paraId="0619DC75">
      <w:r>
        <w:t>【答案】：D</w:t>
      </w:r>
    </w:p>
    <w:p w14:paraId="36DBE453">
      <w:pPr>
        <w:rPr>
          <w:rFonts w:hint="eastAsia" w:ascii="宋体" w:hAnsi="宋体" w:cs="宋体"/>
          <w:szCs w:val="21"/>
        </w:rPr>
      </w:pPr>
      <w:r>
        <w:rPr>
          <w:b/>
        </w:rPr>
        <w:t>199、</w:t>
      </w:r>
      <w:r>
        <w:t>全面依法治国的总目标是什么____？</w:t>
      </w:r>
    </w:p>
    <w:p w14:paraId="02A53EB1">
      <w:r>
        <w:t>A. 建立依法治国和以德相结合的社会主义法治国家</w:t>
      </w:r>
    </w:p>
    <w:p w14:paraId="3D27361A">
      <w:r>
        <w:t>B. 完善中国特色社会主义法律体系，建设社会主义法治国家</w:t>
      </w:r>
    </w:p>
    <w:p w14:paraId="1D85089C">
      <w:r>
        <w:t>C. 建设中国特色社会主义法治体系，建设社会主义法治国家</w:t>
      </w:r>
    </w:p>
    <w:p w14:paraId="6366D07E">
      <w:r>
        <w:t>D. 建立健全国家治理体系，实现治理能力现代化</w:t>
      </w:r>
    </w:p>
    <w:p w14:paraId="43E69EC4">
      <w:r>
        <w:t>【答案】：C</w:t>
      </w:r>
    </w:p>
    <w:p w14:paraId="03D1EB3E">
      <w:pPr>
        <w:rPr>
          <w:rFonts w:hint="eastAsia" w:ascii="宋体" w:hAnsi="宋体" w:cs="宋体"/>
          <w:szCs w:val="21"/>
        </w:rPr>
      </w:pPr>
      <w:r>
        <w:rPr>
          <w:b/>
        </w:rPr>
        <w:t>200、</w:t>
      </w:r>
      <w:r>
        <w:t>延安整风运动的中心内容是____。</w:t>
      </w:r>
    </w:p>
    <w:p w14:paraId="336820DB">
      <w:r>
        <w:t>A. 反主观主义、宗派主义、党八股</w:t>
      </w:r>
    </w:p>
    <w:p w14:paraId="2978A92A">
      <w:r>
        <w:t>B. 反关门主义、投降主义、宗派主义</w:t>
      </w:r>
    </w:p>
    <w:p w14:paraId="058BA9F8">
      <w:r>
        <w:t>C. 反主观主义、宗派主义、关门主义</w:t>
      </w:r>
    </w:p>
    <w:p w14:paraId="67CAEE6E">
      <w:r>
        <w:t>【答案】：A</w:t>
      </w:r>
    </w:p>
    <w:p w14:paraId="36CF6F20">
      <w:pPr>
        <w:rPr>
          <w:rFonts w:hint="eastAsia" w:ascii="宋体" w:hAnsi="宋体" w:cs="宋体"/>
          <w:szCs w:val="21"/>
        </w:rPr>
      </w:pPr>
      <w:r>
        <w:rPr>
          <w:b/>
        </w:rPr>
        <w:t>201、</w:t>
      </w:r>
      <w:r>
        <w:t>五四运动是什么时候爆发的____。</w:t>
      </w:r>
    </w:p>
    <w:p w14:paraId="25212ED6">
      <w:r>
        <w:t>A. 1918年05月04日</w:t>
      </w:r>
    </w:p>
    <w:p w14:paraId="4C6810F8">
      <w:r>
        <w:t>B. 1919年05月04日</w:t>
      </w:r>
    </w:p>
    <w:p w14:paraId="1D11C60B">
      <w:r>
        <w:t>C. 1920年05月04日</w:t>
      </w:r>
    </w:p>
    <w:p w14:paraId="33D31CE2">
      <w:r>
        <w:t>【答案】：B</w:t>
      </w:r>
    </w:p>
    <w:p w14:paraId="3627D19F">
      <w:pPr>
        <w:rPr>
          <w:rFonts w:hint="eastAsia" w:ascii="宋体" w:hAnsi="宋体" w:cs="宋体"/>
          <w:szCs w:val="21"/>
        </w:rPr>
      </w:pPr>
      <w:r>
        <w:rPr>
          <w:b/>
        </w:rPr>
        <w:t>202、</w:t>
      </w:r>
      <w:r>
        <w:t>中国工人阶级第一次直接同帝国主义势力进行的有组织的较量是____。</w:t>
      </w:r>
    </w:p>
    <w:p w14:paraId="41D95AD8">
      <w:r>
        <w:t>A. 省港大罢工</w:t>
      </w:r>
    </w:p>
    <w:p w14:paraId="50760DEC">
      <w:r>
        <w:t>B. 香港海员罢工</w:t>
      </w:r>
    </w:p>
    <w:p w14:paraId="240A6945">
      <w:r>
        <w:t>C. 安源路矿工罢工</w:t>
      </w:r>
    </w:p>
    <w:p w14:paraId="43A80CAA">
      <w:r>
        <w:t>【答案】：B</w:t>
      </w:r>
    </w:p>
    <w:p w14:paraId="7FD864F9">
      <w:pPr>
        <w:rPr>
          <w:rFonts w:hint="eastAsia" w:ascii="宋体" w:hAnsi="宋体" w:cs="宋体"/>
          <w:szCs w:val="21"/>
        </w:rPr>
      </w:pPr>
      <w:r>
        <w:rPr>
          <w:b/>
        </w:rPr>
        <w:t>203、</w:t>
      </w:r>
      <w:r>
        <w:t>中共三大确立的国共合作方式是____。</w:t>
      </w:r>
    </w:p>
    <w:p w14:paraId="2B992334">
      <w:r>
        <w:t>A. 党外合作</w:t>
      </w:r>
    </w:p>
    <w:p w14:paraId="552B2B71">
      <w:r>
        <w:t>B. 党内合作</w:t>
      </w:r>
    </w:p>
    <w:p w14:paraId="00BA5658">
      <w:r>
        <w:t>C. 平等合作</w:t>
      </w:r>
    </w:p>
    <w:p w14:paraId="2D83D0F1">
      <w:r>
        <w:t>【答案】：B</w:t>
      </w:r>
    </w:p>
    <w:p w14:paraId="3DB4190E">
      <w:pPr>
        <w:rPr>
          <w:rFonts w:hint="eastAsia" w:ascii="宋体" w:hAnsi="宋体" w:cs="宋体"/>
          <w:szCs w:val="21"/>
        </w:rPr>
      </w:pPr>
      <w:r>
        <w:rPr>
          <w:b/>
        </w:rPr>
        <w:t>204、</w:t>
      </w:r>
      <w:r>
        <w:t>南昌起义，秋收起义，广州起义给我党最深刻的历史教训是____。</w:t>
      </w:r>
    </w:p>
    <w:p w14:paraId="32D7FAE5">
      <w:r>
        <w:t>A. 必须武装反动国民党反动派</w:t>
      </w:r>
    </w:p>
    <w:p w14:paraId="5718B6EA">
      <w:r>
        <w:t>B. 必须建立人民军队</w:t>
      </w:r>
    </w:p>
    <w:p w14:paraId="796C0EFF">
      <w:r>
        <w:t>C. 必须走农村包围城市的道路</w:t>
      </w:r>
    </w:p>
    <w:p w14:paraId="6C2C4936">
      <w:r>
        <w:t>D. 必须建立国民统一战线</w:t>
      </w:r>
    </w:p>
    <w:p w14:paraId="2E2BEC29">
      <w:r>
        <w:t>【答案】：C</w:t>
      </w:r>
    </w:p>
    <w:p w14:paraId="5BCA64C9">
      <w:pPr>
        <w:rPr>
          <w:rFonts w:hint="eastAsia" w:ascii="宋体" w:hAnsi="宋体" w:cs="宋体"/>
          <w:szCs w:val="21"/>
        </w:rPr>
      </w:pPr>
      <w:r>
        <w:rPr>
          <w:b/>
        </w:rPr>
        <w:t>205、</w:t>
      </w:r>
      <w:r>
        <w:t>中国共产党的第一任总书记是____。</w:t>
      </w:r>
    </w:p>
    <w:p w14:paraId="33ABD794">
      <w:r>
        <w:t>A. 李大钊</w:t>
      </w:r>
    </w:p>
    <w:p w14:paraId="39967BCD">
      <w:r>
        <w:t>B. 毛泽东</w:t>
      </w:r>
    </w:p>
    <w:p w14:paraId="0775BE1A">
      <w:r>
        <w:t>C. 陈独秀</w:t>
      </w:r>
    </w:p>
    <w:p w14:paraId="0810C88D">
      <w:r>
        <w:t>D. 董必武</w:t>
      </w:r>
    </w:p>
    <w:p w14:paraId="1A20635D">
      <w:r>
        <w:t>【答案】：C</w:t>
      </w:r>
    </w:p>
    <w:p w14:paraId="47FCA3CF">
      <w:pPr>
        <w:rPr>
          <w:rFonts w:hint="eastAsia" w:ascii="宋体" w:hAnsi="宋体" w:cs="宋体"/>
          <w:szCs w:val="21"/>
        </w:rPr>
      </w:pPr>
      <w:r>
        <w:rPr>
          <w:b/>
        </w:rPr>
        <w:t>206、</w:t>
      </w:r>
      <w:r>
        <w:t>____从组织上确立了党组织对军队的绝对领导，为建立一支无产阶级领导下的新型人民军队奠定了基础。</w:t>
      </w:r>
    </w:p>
    <w:p w14:paraId="5481DB47">
      <w:r>
        <w:t>A. 井冈山会师</w:t>
      </w:r>
    </w:p>
    <w:p w14:paraId="4869AE8D">
      <w:r>
        <w:t>B. 工农武装割据</w:t>
      </w:r>
    </w:p>
    <w:p w14:paraId="59A44400">
      <w:r>
        <w:t>C. 三湾改编</w:t>
      </w:r>
    </w:p>
    <w:p w14:paraId="7255EF19">
      <w:r>
        <w:t>【答案】：C</w:t>
      </w:r>
    </w:p>
    <w:p w14:paraId="3BB658FC">
      <w:pPr>
        <w:rPr>
          <w:rFonts w:hint="eastAsia" w:ascii="宋体" w:hAnsi="宋体" w:cs="宋体"/>
          <w:szCs w:val="21"/>
        </w:rPr>
      </w:pPr>
      <w:r>
        <w:rPr>
          <w:b/>
        </w:rPr>
        <w:t>207、</w:t>
      </w:r>
      <w:r>
        <w:t>标志着第一次国共合作全面破裂的是____。</w:t>
      </w:r>
    </w:p>
    <w:p w14:paraId="12E99104">
      <w:r>
        <w:t xml:space="preserve">A. </w:t>
      </w:r>
      <w:r>
        <w:rPr>
          <w:rFonts w:hint="eastAsia"/>
        </w:rPr>
        <w:t>“四一二”</w:t>
      </w:r>
      <w:r>
        <w:t>反革命</w:t>
      </w:r>
    </w:p>
    <w:p w14:paraId="64E5F6BB">
      <w:r>
        <w:t>B. 马日革命</w:t>
      </w:r>
    </w:p>
    <w:p w14:paraId="24B9CF62">
      <w:r>
        <w:t xml:space="preserve">C. </w:t>
      </w:r>
      <w:r>
        <w:rPr>
          <w:rFonts w:hint="eastAsia"/>
        </w:rPr>
        <w:t>“七一五”</w:t>
      </w:r>
      <w:r>
        <w:t>国民党中央</w:t>
      </w:r>
      <w:r>
        <w:rPr>
          <w:rFonts w:hint="eastAsia"/>
        </w:rPr>
        <w:t>“分共”</w:t>
      </w:r>
      <w:r>
        <w:t>会议</w:t>
      </w:r>
    </w:p>
    <w:p w14:paraId="34C1E6CF">
      <w:r>
        <w:t>D. 南昌起义</w:t>
      </w:r>
    </w:p>
    <w:p w14:paraId="187548B8">
      <w:r>
        <w:t>【答案】：C</w:t>
      </w:r>
    </w:p>
    <w:p w14:paraId="5B3F9B9E">
      <w:pPr>
        <w:rPr>
          <w:rFonts w:hint="eastAsia" w:ascii="宋体" w:hAnsi="宋体" w:cs="宋体"/>
          <w:szCs w:val="21"/>
        </w:rPr>
      </w:pPr>
      <w:r>
        <w:rPr>
          <w:b/>
        </w:rPr>
        <w:t>208、</w:t>
      </w:r>
      <w:r>
        <w:t>1927年8月，党在八七会议上确定了____的方针。</w:t>
      </w:r>
    </w:p>
    <w:p w14:paraId="13B9D70A">
      <w:r>
        <w:t>A. 建立革命军队</w:t>
      </w:r>
    </w:p>
    <w:p w14:paraId="5F947068">
      <w:r>
        <w:t>B. 土地革命和武装起义</w:t>
      </w:r>
    </w:p>
    <w:p w14:paraId="2F55F9F6">
      <w:r>
        <w:t>C. 创建革命根据地</w:t>
      </w:r>
    </w:p>
    <w:p w14:paraId="22914DE6">
      <w:r>
        <w:t>【答案】：B</w:t>
      </w:r>
    </w:p>
    <w:p w14:paraId="622AF305">
      <w:pPr>
        <w:rPr>
          <w:rFonts w:hint="eastAsia" w:ascii="宋体" w:hAnsi="宋体" w:cs="宋体"/>
          <w:szCs w:val="21"/>
        </w:rPr>
      </w:pPr>
      <w:r>
        <w:rPr>
          <w:b/>
        </w:rPr>
        <w:t>209、</w:t>
      </w:r>
      <w:r>
        <w:t>1924年黄埔军校创办时的党代表是____。</w:t>
      </w:r>
    </w:p>
    <w:p w14:paraId="35814F94">
      <w:r>
        <w:t>A. 孙中山</w:t>
      </w:r>
    </w:p>
    <w:p w14:paraId="7C2F0F7A">
      <w:r>
        <w:t>B. 周恩来</w:t>
      </w:r>
    </w:p>
    <w:p w14:paraId="2F270DA2">
      <w:r>
        <w:t>C. 廖仲凯</w:t>
      </w:r>
    </w:p>
    <w:p w14:paraId="7C1E6757">
      <w:r>
        <w:t>【答案】：C</w:t>
      </w:r>
    </w:p>
    <w:p w14:paraId="13560F66">
      <w:pPr>
        <w:rPr>
          <w:rFonts w:hint="eastAsia" w:ascii="宋体" w:hAnsi="宋体" w:cs="宋体"/>
          <w:szCs w:val="21"/>
        </w:rPr>
      </w:pPr>
      <w:r>
        <w:rPr>
          <w:b/>
        </w:rPr>
        <w:t>210、</w:t>
      </w:r>
      <w:r>
        <w:t>中国共产党人建立苏维埃政权的首次尝试出现在____。</w:t>
      </w:r>
    </w:p>
    <w:p w14:paraId="67213478">
      <w:r>
        <w:t>A. 南昌起义</w:t>
      </w:r>
    </w:p>
    <w:p w14:paraId="36CCCDB4">
      <w:r>
        <w:t>B. 秋收起义</w:t>
      </w:r>
    </w:p>
    <w:p w14:paraId="3123491C">
      <w:r>
        <w:t>C. 广州起义</w:t>
      </w:r>
    </w:p>
    <w:p w14:paraId="25DD5DA2">
      <w:r>
        <w:t>D. 中华苏维埃共和国第一次全国代表大会</w:t>
      </w:r>
    </w:p>
    <w:p w14:paraId="3FF7AAA0">
      <w:r>
        <w:t>【答案】：C</w:t>
      </w:r>
    </w:p>
    <w:p w14:paraId="40D93B61">
      <w:pPr>
        <w:rPr>
          <w:rFonts w:hint="eastAsia" w:ascii="宋体" w:hAnsi="宋体" w:cs="宋体"/>
          <w:szCs w:val="21"/>
        </w:rPr>
      </w:pPr>
      <w:r>
        <w:rPr>
          <w:b/>
        </w:rPr>
        <w:t>211、</w:t>
      </w:r>
      <w:r>
        <w:t>____指出，中国共产党是中国工人阶级的先锋队，同时是中国人民和中华民族的先锋队。</w:t>
      </w:r>
    </w:p>
    <w:p w14:paraId="05673F76">
      <w:r>
        <w:t>A. 十三大党章</w:t>
      </w:r>
    </w:p>
    <w:p w14:paraId="746B272E">
      <w:r>
        <w:t>B. 十四大党章</w:t>
      </w:r>
    </w:p>
    <w:p w14:paraId="129BC207">
      <w:r>
        <w:t>C. 十五大党章</w:t>
      </w:r>
    </w:p>
    <w:p w14:paraId="228C376F">
      <w:r>
        <w:t>D. 十六大党章</w:t>
      </w:r>
    </w:p>
    <w:p w14:paraId="6D1A0483">
      <w:r>
        <w:t>【答案】：D</w:t>
      </w:r>
    </w:p>
    <w:p w14:paraId="2BDFA353">
      <w:pPr>
        <w:rPr>
          <w:rFonts w:hint="eastAsia" w:ascii="宋体" w:hAnsi="宋体" w:cs="宋体"/>
          <w:szCs w:val="21"/>
        </w:rPr>
      </w:pPr>
      <w:r>
        <w:rPr>
          <w:b/>
        </w:rPr>
        <w:t>212、</w:t>
      </w:r>
      <w:r>
        <w:t>社会主义代替资本主义是____不可逆转的总趋势。</w:t>
      </w:r>
    </w:p>
    <w:p w14:paraId="365E43D5">
      <w:r>
        <w:t>A. 革命发展</w:t>
      </w:r>
    </w:p>
    <w:p w14:paraId="7A224107">
      <w:r>
        <w:t>B. 社会历史发展</w:t>
      </w:r>
    </w:p>
    <w:p w14:paraId="79E1D56A">
      <w:r>
        <w:t>C. 经济发展</w:t>
      </w:r>
    </w:p>
    <w:p w14:paraId="133E0202">
      <w:r>
        <w:t>【答案】：B</w:t>
      </w:r>
    </w:p>
    <w:p w14:paraId="2A1C35A3">
      <w:pPr>
        <w:rPr>
          <w:rFonts w:hint="eastAsia" w:ascii="宋体" w:hAnsi="宋体" w:cs="宋体"/>
          <w:szCs w:val="21"/>
        </w:rPr>
      </w:pPr>
      <w:r>
        <w:rPr>
          <w:b/>
        </w:rPr>
        <w:t>213、</w:t>
      </w:r>
      <w:r>
        <w:t>中国共产党成立于____。</w:t>
      </w:r>
    </w:p>
    <w:p w14:paraId="30E45230">
      <w:r>
        <w:t>A. 1920年</w:t>
      </w:r>
    </w:p>
    <w:p w14:paraId="0317C12C">
      <w:r>
        <w:t>B. 1921年</w:t>
      </w:r>
    </w:p>
    <w:p w14:paraId="08ABC514">
      <w:r>
        <w:t>C. 1922年</w:t>
      </w:r>
    </w:p>
    <w:p w14:paraId="0DC1BC40">
      <w:r>
        <w:t>D. 1923年</w:t>
      </w:r>
    </w:p>
    <w:p w14:paraId="507D4522">
      <w:r>
        <w:t>【答案】：B</w:t>
      </w:r>
    </w:p>
    <w:p w14:paraId="78FD124C">
      <w:pPr>
        <w:rPr>
          <w:rFonts w:hint="eastAsia" w:ascii="宋体" w:hAnsi="宋体" w:cs="宋体"/>
          <w:szCs w:val="21"/>
        </w:rPr>
      </w:pPr>
      <w:r>
        <w:rPr>
          <w:b/>
        </w:rPr>
        <w:t>214、</w:t>
      </w:r>
      <w:r>
        <w:t>全面建成社会主义现代化强国，总的战略安排是分两步走：从二〇二〇年到____基本实现社会主义现代化，二〇三五年到本世纪中叶把我国建成富强民主文明和谐美丽的社会主义现代化强国。</w:t>
      </w:r>
    </w:p>
    <w:p w14:paraId="4A2F06F1">
      <w:r>
        <w:t>A. 二〇三五年</w:t>
      </w:r>
    </w:p>
    <w:p w14:paraId="3389848C">
      <w:r>
        <w:t>B. 二〇四〇年</w:t>
      </w:r>
    </w:p>
    <w:p w14:paraId="40C4DA68">
      <w:r>
        <w:t>C. 二〇四五年</w:t>
      </w:r>
    </w:p>
    <w:p w14:paraId="7E6276E9">
      <w:r>
        <w:t>D. 二〇五〇年</w:t>
      </w:r>
    </w:p>
    <w:p w14:paraId="619059E6">
      <w:r>
        <w:t>【答案】：A</w:t>
      </w:r>
    </w:p>
    <w:p w14:paraId="3869CDE5">
      <w:r>
        <w:rPr>
          <w:b/>
        </w:rPr>
        <w:t>215、</w:t>
      </w:r>
      <w:r>
        <w:t xml:space="preserve">新中国历史上第一个有明确目标、明确对象、明确措施和明确期限的全国扶贫开发工作纲领是____？ </w:t>
      </w:r>
    </w:p>
    <w:p w14:paraId="66FB3567">
      <w:r>
        <w:t>A. 《中国农村扶贫开发纲要》</w:t>
      </w:r>
    </w:p>
    <w:p w14:paraId="6A95DC2C">
      <w:r>
        <w:t>B. 《国家八七扶贫攻坚计划》</w:t>
      </w:r>
    </w:p>
    <w:p w14:paraId="05C23EAE">
      <w:r>
        <w:t>C. 《关于帮助贫困地区尽快改变面貌的通知》</w:t>
      </w:r>
    </w:p>
    <w:p w14:paraId="1B63AD85">
      <w:r>
        <w:t>D. 《关于创新机制扎实推进农村扶贫开发工作的意见》</w:t>
      </w:r>
    </w:p>
    <w:p w14:paraId="647DC7C6">
      <w:r>
        <w:t>【答案】：B</w:t>
      </w:r>
    </w:p>
    <w:p w14:paraId="26CA811D">
      <w:pPr>
        <w:rPr>
          <w:rFonts w:hint="eastAsia" w:ascii="宋体" w:hAnsi="宋体" w:cs="宋体"/>
          <w:szCs w:val="21"/>
          <w:highlight w:val="red"/>
        </w:rPr>
      </w:pPr>
      <w:r>
        <w:rPr>
          <w:b/>
        </w:rPr>
        <w:t>216、</w:t>
      </w:r>
      <w:r>
        <w:t>2026年举办的第25届冬季奥林匹克运动会的举办城市是____。</w:t>
      </w:r>
    </w:p>
    <w:p w14:paraId="3655E386">
      <w:pPr>
        <w:rPr>
          <w:highlight w:val="red"/>
        </w:rPr>
      </w:pPr>
      <w:r>
        <w:t>A. 中国哈尔滨</w:t>
      </w:r>
    </w:p>
    <w:p w14:paraId="68FE09DB">
      <w:pPr>
        <w:rPr>
          <w:highlight w:val="red"/>
        </w:rPr>
      </w:pPr>
      <w:r>
        <w:t>B. 日本札幌</w:t>
      </w:r>
    </w:p>
    <w:p w14:paraId="10A73038">
      <w:pPr>
        <w:rPr>
          <w:highlight w:val="red"/>
        </w:rPr>
      </w:pPr>
      <w:r>
        <w:t>C. 意大利米兰-科尔蒂纳丹佩佐</w:t>
      </w:r>
    </w:p>
    <w:p w14:paraId="5B9D0D33">
      <w:pPr>
        <w:rPr>
          <w:highlight w:val="red"/>
        </w:rPr>
      </w:pPr>
      <w:r>
        <w:t>D. 法国巴黎</w:t>
      </w:r>
    </w:p>
    <w:p w14:paraId="2833E4D4">
      <w:r>
        <w:t>【答案】：C</w:t>
      </w:r>
    </w:p>
    <w:p w14:paraId="28C75D94">
      <w:r>
        <w:rPr>
          <w:b/>
        </w:rPr>
        <w:t>217、</w:t>
      </w:r>
      <w:r>
        <w:t xml:space="preserve">《政府督查工作条例》是我国政府督查领域的第一部____，是优化____体制、健全党和国家监督体系的重要立法成果，对于加强党的领导、落实全面依法治国、推进国家治理体系和治理能力现代化具有重要意义。 </w:t>
      </w:r>
    </w:p>
    <w:p w14:paraId="3C969CE5">
      <w:pPr>
        <w:rPr>
          <w:rFonts w:hint="default" w:eastAsia="宋体"/>
          <w:lang w:val="en-US" w:eastAsia="zh-CN"/>
        </w:rPr>
      </w:pPr>
      <w:r>
        <w:t>A. 行政法规立法监督</w:t>
      </w:r>
      <w:r>
        <w:rPr>
          <w:rFonts w:hint="eastAsia"/>
          <w:lang w:val="en-US" w:eastAsia="zh-CN"/>
        </w:rPr>
        <w:t xml:space="preserve">  </w:t>
      </w:r>
    </w:p>
    <w:p w14:paraId="0C4621A5">
      <w:r>
        <w:t>B. 行政法规行政监督</w:t>
      </w:r>
    </w:p>
    <w:p w14:paraId="47144AFD">
      <w:r>
        <w:t>C. 部门规章行政监督</w:t>
      </w:r>
    </w:p>
    <w:p w14:paraId="0294A302">
      <w:r>
        <w:t>D. 部门规章立法监督</w:t>
      </w:r>
    </w:p>
    <w:p w14:paraId="58677C12">
      <w:r>
        <w:t>【答案】：B</w:t>
      </w:r>
    </w:p>
    <w:p w14:paraId="3ECA589E">
      <w:pPr>
        <w:rPr>
          <w:rFonts w:hint="eastAsia" w:ascii="宋体" w:hAnsi="宋体" w:cs="宋体"/>
          <w:szCs w:val="21"/>
        </w:rPr>
      </w:pPr>
      <w:r>
        <w:rPr>
          <w:b/>
        </w:rPr>
        <w:t>218、</w:t>
      </w:r>
      <w:r>
        <w:t>农业农村部消息，</w:t>
      </w:r>
      <w:r>
        <w:rPr>
          <w:rFonts w:hint="eastAsia"/>
        </w:rPr>
        <w:t>“十四五”</w:t>
      </w:r>
      <w:r>
        <w:t>时期，我国将建设约500个____基地，推动果菜茶鱼等优势农产品出口。</w:t>
      </w:r>
    </w:p>
    <w:p w14:paraId="12345F34">
      <w:r>
        <w:t>A. 农业国际贸易高质量发展</w:t>
      </w:r>
    </w:p>
    <w:p w14:paraId="1AC50F99">
      <w:r>
        <w:t>B. 农业对外贸易高质量发展</w:t>
      </w:r>
    </w:p>
    <w:p w14:paraId="6F8063B2">
      <w:r>
        <w:t>C. 农业国际贸易集散中心</w:t>
      </w:r>
    </w:p>
    <w:p w14:paraId="3B392DCE">
      <w:r>
        <w:t>D. 高科技农业国际贸易示范</w:t>
      </w:r>
    </w:p>
    <w:p w14:paraId="3AD71AE4">
      <w:r>
        <w:t>【答案】：A</w:t>
      </w:r>
    </w:p>
    <w:p w14:paraId="03E161CE">
      <w:pPr>
        <w:rPr>
          <w:rFonts w:hint="eastAsia" w:ascii="宋体" w:hAnsi="宋体" w:cs="宋体"/>
          <w:szCs w:val="21"/>
        </w:rPr>
      </w:pPr>
      <w:r>
        <w:rPr>
          <w:b/>
        </w:rPr>
        <w:t>219、</w:t>
      </w:r>
      <w:r>
        <w:rPr>
          <w:rFonts w:hint="eastAsia"/>
        </w:rPr>
        <w:t>“为天地立心，为生民立命，为往圣继绝学，为万世开太平。”</w:t>
      </w:r>
      <w:r>
        <w:t>体现的是：____。</w:t>
      </w:r>
    </w:p>
    <w:p w14:paraId="71AB2F85">
      <w:r>
        <w:t>A. 形象意识</w:t>
      </w:r>
    </w:p>
    <w:p w14:paraId="0889B4FF">
      <w:r>
        <w:t>B. 责任意识</w:t>
      </w:r>
    </w:p>
    <w:p w14:paraId="73A46673">
      <w:r>
        <w:t>C. 创新意识</w:t>
      </w:r>
    </w:p>
    <w:p w14:paraId="51044282">
      <w:r>
        <w:t>D. 团队意识</w:t>
      </w:r>
    </w:p>
    <w:p w14:paraId="6E4D3E11">
      <w:r>
        <w:t>【答案】：B</w:t>
      </w:r>
    </w:p>
    <w:p w14:paraId="57A2D9E1">
      <w:pPr>
        <w:rPr>
          <w:rFonts w:hint="eastAsia" w:ascii="宋体" w:hAnsi="宋体" w:cs="宋体"/>
          <w:szCs w:val="21"/>
          <w:highlight w:val="red"/>
        </w:rPr>
      </w:pPr>
      <w:r>
        <w:rPr>
          <w:b/>
        </w:rPr>
        <w:t>220、</w:t>
      </w:r>
      <w:r>
        <w:t>2026年政府工作报告提出，2026年我国经济增长预期目标是____。</w:t>
      </w:r>
    </w:p>
    <w:p w14:paraId="09FDEE25">
      <w:pPr>
        <w:rPr>
          <w:highlight w:val="red"/>
        </w:rPr>
      </w:pPr>
      <w:r>
        <w:t>A. 5%左右</w:t>
      </w:r>
    </w:p>
    <w:p w14:paraId="4FD57181">
      <w:pPr>
        <w:rPr>
          <w:highlight w:val="red"/>
        </w:rPr>
      </w:pPr>
      <w:r>
        <w:t>B. 5.5%左右</w:t>
      </w:r>
    </w:p>
    <w:p w14:paraId="02400407">
      <w:pPr>
        <w:rPr>
          <w:highlight w:val="red"/>
        </w:rPr>
      </w:pPr>
      <w:r>
        <w:t>C. 4.5%—5%</w:t>
      </w:r>
    </w:p>
    <w:p w14:paraId="7E8AD97C">
      <w:pPr>
        <w:rPr>
          <w:highlight w:val="red"/>
        </w:rPr>
      </w:pPr>
      <w:r>
        <w:t>D. 4%—4.5%</w:t>
      </w:r>
    </w:p>
    <w:p w14:paraId="5FEB8EFC">
      <w:r>
        <w:t>【答案】：C</w:t>
      </w:r>
    </w:p>
    <w:p w14:paraId="5FF48455">
      <w:r>
        <w:rPr>
          <w:b/>
        </w:rPr>
        <w:t>221、</w:t>
      </w:r>
      <w:r>
        <w:t xml:space="preserve">把握新发展阶段是贯彻新发展理念、构建新发展格局的____，贯彻新发展理念为把握新发展阶段、构建新发展格局提供了____，构建新发展格局则是应对新发展阶段机遇和挑战、贯彻新发展理念的____。 </w:t>
      </w:r>
    </w:p>
    <w:p w14:paraId="5A0BA152">
      <w:r>
        <w:t>A. 现实依据战略选择行动指南</w:t>
      </w:r>
    </w:p>
    <w:p w14:paraId="391154B7">
      <w:r>
        <w:t>B. 现实依据行动指南战略选择</w:t>
      </w:r>
    </w:p>
    <w:p w14:paraId="5FFD58B9">
      <w:r>
        <w:t>C. 行动指南现实依据战略选择</w:t>
      </w:r>
    </w:p>
    <w:p w14:paraId="2BC8FB6E">
      <w:r>
        <w:t>D. 战略选择现实依据行动指南</w:t>
      </w:r>
    </w:p>
    <w:p w14:paraId="097AA0C3">
      <w:r>
        <w:t>【答案】：B</w:t>
      </w:r>
    </w:p>
    <w:p w14:paraId="52BA3351">
      <w:pPr>
        <w:rPr>
          <w:rFonts w:hint="eastAsia" w:ascii="宋体" w:hAnsi="宋体" w:cs="宋体"/>
          <w:szCs w:val="21"/>
        </w:rPr>
      </w:pPr>
      <w:r>
        <w:rPr>
          <w:b/>
        </w:rPr>
        <w:t>222、</w:t>
      </w:r>
      <w:r>
        <w:t xml:space="preserve">习近平新时代中国特色社会主义思想，正是在对____的深邃思考、深刻总结，对坚持和发展中国特色社会主义的不懈探索、砥砺前行中创立并不断丰富发展的。 </w:t>
      </w:r>
    </w:p>
    <w:p w14:paraId="6EE1BD1A">
      <w:r>
        <w:t>A. 社会主义商品经济</w:t>
      </w:r>
    </w:p>
    <w:p w14:paraId="2971634A">
      <w:r>
        <w:t>B. 社会主义市场经济</w:t>
      </w:r>
    </w:p>
    <w:p w14:paraId="68940E9D">
      <w:r>
        <w:t>C. 共产主义</w:t>
      </w:r>
    </w:p>
    <w:p w14:paraId="53A372AB">
      <w:r>
        <w:t>D. 科学社会主义</w:t>
      </w:r>
    </w:p>
    <w:p w14:paraId="69AA7F09">
      <w:r>
        <w:t>【答案】：D</w:t>
      </w:r>
    </w:p>
    <w:p w14:paraId="7D6CF500">
      <w:pPr>
        <w:rPr>
          <w:rFonts w:hint="eastAsia" w:ascii="宋体" w:hAnsi="宋体" w:cs="宋体"/>
          <w:szCs w:val="21"/>
        </w:rPr>
      </w:pPr>
      <w:r>
        <w:rPr>
          <w:b/>
        </w:rPr>
        <w:t>223、</w:t>
      </w:r>
      <w:r>
        <w:t>二十大提到：我们要加强人民当家乍主制度保障，坚持和完善我国____政治制度、基本政治制复、重要政治制度，拓展民主渠道，丰富民王形式，支持和保证人民通过人民代表大会行使国家权力。</w:t>
      </w:r>
    </w:p>
    <w:p w14:paraId="3E03D731">
      <w:r>
        <w:t>A. 刚需</w:t>
      </w:r>
    </w:p>
    <w:p w14:paraId="415E44CC">
      <w:r>
        <w:t>B. 重点</w:t>
      </w:r>
    </w:p>
    <w:p w14:paraId="7D6B636E">
      <w:r>
        <w:t>C. 所有</w:t>
      </w:r>
    </w:p>
    <w:p w14:paraId="6296688B">
      <w:r>
        <w:t>D. 根本</w:t>
      </w:r>
    </w:p>
    <w:p w14:paraId="6C7DAD3A">
      <w:r>
        <w:t>【答案】：D</w:t>
      </w:r>
    </w:p>
    <w:p w14:paraId="642CFE7D">
      <w:pPr>
        <w:rPr>
          <w:highlight w:val="red"/>
        </w:rPr>
      </w:pPr>
      <w:r>
        <w:rPr>
          <w:b/>
        </w:rPr>
        <w:t>224、</w:t>
      </w:r>
      <w:r>
        <w:t>2025年11月起，国家将HPV疫苗纳入国家免疫规划，为____年龄段的女孩免费接种？</w:t>
      </w:r>
    </w:p>
    <w:p w14:paraId="110687B2">
      <w:pPr>
        <w:rPr>
          <w:highlight w:val="red"/>
        </w:rPr>
      </w:pPr>
      <w:r>
        <w:t>A. 2011年11月10日以后出生的满13周岁女孩</w:t>
      </w:r>
    </w:p>
    <w:p w14:paraId="13D4C828">
      <w:pPr>
        <w:rPr>
          <w:highlight w:val="red"/>
        </w:rPr>
      </w:pPr>
      <w:r>
        <w:t>B. 所有13-15周岁女孩</w:t>
      </w:r>
    </w:p>
    <w:p w14:paraId="270BB5A4">
      <w:pPr>
        <w:rPr>
          <w:highlight w:val="red"/>
        </w:rPr>
      </w:pPr>
      <w:r>
        <w:t>C. 2010年1月1日以后出生的女孩</w:t>
      </w:r>
    </w:p>
    <w:p w14:paraId="077C46D4">
      <w:pPr>
        <w:rPr>
          <w:highlight w:val="red"/>
        </w:rPr>
      </w:pPr>
      <w:r>
        <w:t>D. 12-14周岁所有女孩</w:t>
      </w:r>
    </w:p>
    <w:p w14:paraId="2553415C">
      <w:r>
        <w:t>【答案】：A</w:t>
      </w:r>
    </w:p>
    <w:p w14:paraId="783A8583">
      <w:pPr>
        <w:rPr>
          <w:highlight w:val="red"/>
        </w:rPr>
      </w:pPr>
      <w:r>
        <w:rPr>
          <w:b/>
        </w:rPr>
        <w:t>225、</w:t>
      </w:r>
      <w:r>
        <w:t>2026年是实施</w:t>
      </w:r>
      <w:r>
        <w:rPr>
          <w:rFonts w:hint="eastAsia"/>
        </w:rPr>
        <w:t>“十五五”</w:t>
      </w:r>
      <w:r>
        <w:t xml:space="preserve">规划的____。  </w:t>
      </w:r>
    </w:p>
    <w:p w14:paraId="28A7823F">
      <w:pPr>
        <w:rPr>
          <w:highlight w:val="red"/>
        </w:rPr>
      </w:pPr>
      <w:r>
        <w:t xml:space="preserve">A. 启动年  </w:t>
      </w:r>
    </w:p>
    <w:p w14:paraId="32C1B9BA">
      <w:pPr>
        <w:rPr>
          <w:highlight w:val="red"/>
        </w:rPr>
      </w:pPr>
      <w:r>
        <w:t xml:space="preserve">B. 攻坚年  </w:t>
      </w:r>
    </w:p>
    <w:p w14:paraId="2FD52A19">
      <w:pPr>
        <w:rPr>
          <w:highlight w:val="red"/>
        </w:rPr>
      </w:pPr>
      <w:r>
        <w:t xml:space="preserve">C. 深化年  </w:t>
      </w:r>
    </w:p>
    <w:p w14:paraId="3868B4F3">
      <w:pPr>
        <w:rPr>
          <w:rFonts w:hint="eastAsia" w:ascii="宋体" w:hAnsi="宋体" w:cs="宋体"/>
          <w:szCs w:val="21"/>
          <w:highlight w:val="red"/>
        </w:rPr>
      </w:pPr>
      <w:r>
        <w:t xml:space="preserve">D. 关键年 </w:t>
      </w:r>
    </w:p>
    <w:p w14:paraId="3374D075">
      <w:r>
        <w:t>【答案】：A</w:t>
      </w:r>
    </w:p>
    <w:p w14:paraId="53AA0CAB">
      <w:pPr>
        <w:rPr>
          <w:rFonts w:hint="eastAsia" w:ascii="宋体" w:hAnsi="宋体" w:cs="宋体"/>
          <w:szCs w:val="21"/>
          <w:highlight w:val="red"/>
        </w:rPr>
      </w:pPr>
      <w:r>
        <w:rPr>
          <w:b/>
        </w:rPr>
        <w:t>226、</w:t>
      </w:r>
      <w:r>
        <w:t>2026年十四届全国人大四次会议的议程中，首次新增审查的重大文件是____。</w:t>
      </w:r>
    </w:p>
    <w:p w14:paraId="32F4C7D5">
      <w:pPr>
        <w:rPr>
          <w:highlight w:val="red"/>
        </w:rPr>
      </w:pPr>
      <w:r>
        <w:t>A. 国民经济和社会发展第十五个五年规划纲要草案</w:t>
      </w:r>
    </w:p>
    <w:p w14:paraId="04ABDF1C">
      <w:pPr>
        <w:rPr>
          <w:highlight w:val="red"/>
        </w:rPr>
      </w:pPr>
      <w:r>
        <w:t>B. 国民经济和社会发展第十四个五年规划纲要草案</w:t>
      </w:r>
    </w:p>
    <w:p w14:paraId="1A7EB93E">
      <w:pPr>
        <w:rPr>
          <w:highlight w:val="red"/>
        </w:rPr>
      </w:pPr>
      <w:r>
        <w:t>C. 《中华人民共和国民法典》修正案草案</w:t>
      </w:r>
    </w:p>
    <w:p w14:paraId="3AEA95BE">
      <w:pPr>
        <w:rPr>
          <w:highlight w:val="red"/>
        </w:rPr>
      </w:pPr>
      <w:r>
        <w:t>D. 《中华人民共和国国家安全法》修正案草案</w:t>
      </w:r>
    </w:p>
    <w:p w14:paraId="2DE44E09">
      <w:r>
        <w:t>【答案】：A</w:t>
      </w:r>
    </w:p>
    <w:p w14:paraId="55528D4B">
      <w:pPr>
        <w:rPr>
          <w:rFonts w:hint="eastAsia" w:ascii="宋体" w:hAnsi="宋体" w:cs="宋体"/>
          <w:szCs w:val="21"/>
        </w:rPr>
      </w:pPr>
      <w:r>
        <w:rPr>
          <w:b/>
        </w:rPr>
        <w:t>227、</w:t>
      </w:r>
      <w:r>
        <w:t>二十大报告中指出：发展壮大医疗卫生队伍，把工作重点放在____。</w:t>
      </w:r>
    </w:p>
    <w:p w14:paraId="516C5598">
      <w:r>
        <w:t>A. 城市和乡村</w:t>
      </w:r>
    </w:p>
    <w:p w14:paraId="4ECD6037">
      <w:r>
        <w:t>B. 城市和街道</w:t>
      </w:r>
    </w:p>
    <w:p w14:paraId="15DE1CF1">
      <w:r>
        <w:t>C. 农村和街道</w:t>
      </w:r>
    </w:p>
    <w:p w14:paraId="2EEF185A">
      <w:r>
        <w:t>D. 农村和社区</w:t>
      </w:r>
    </w:p>
    <w:p w14:paraId="43DCD9F1">
      <w:r>
        <w:t>【答案】：D</w:t>
      </w:r>
    </w:p>
    <w:p w14:paraId="79B78878">
      <w:pPr>
        <w:rPr>
          <w:rFonts w:hint="eastAsia" w:ascii="宋体" w:hAnsi="宋体" w:cs="宋体"/>
          <w:szCs w:val="21"/>
        </w:rPr>
      </w:pPr>
      <w:r>
        <w:rPr>
          <w:b/>
        </w:rPr>
        <w:t>228、</w:t>
      </w:r>
      <w:r>
        <w:t>坚持德之兼备、____、五湖四海、任人唯贤，树立选人用人正确导商，选拔忠诚干净担当的高素质专业化干部，选优配强各级领导班子，加强干部斗争精神和斗争本领养成，激励干部敢于担当、积极乍为。</w:t>
      </w:r>
    </w:p>
    <w:p w14:paraId="594BCFC4">
      <w:r>
        <w:t>A. 尊法守法</w:t>
      </w:r>
    </w:p>
    <w:p w14:paraId="255E12F3">
      <w:r>
        <w:t>B. 以德为本</w:t>
      </w:r>
    </w:p>
    <w:p w14:paraId="18A16058">
      <w:r>
        <w:t>C. 以德为先</w:t>
      </w:r>
    </w:p>
    <w:p w14:paraId="1420A5F8">
      <w:r>
        <w:t>D. 以之为先</w:t>
      </w:r>
    </w:p>
    <w:p w14:paraId="29301081">
      <w:r>
        <w:t>【答案】：B</w:t>
      </w:r>
    </w:p>
    <w:p w14:paraId="6D044D21">
      <w:pPr>
        <w:rPr>
          <w:rFonts w:hint="eastAsia" w:ascii="宋体" w:hAnsi="宋体" w:cs="宋体"/>
          <w:szCs w:val="21"/>
        </w:rPr>
      </w:pPr>
      <w:r>
        <w:rPr>
          <w:b/>
        </w:rPr>
        <w:t>229、</w:t>
      </w:r>
      <w:r>
        <w:t>关于十九届六中全会中所提出的党的百年奋斗的历史意义说法，正确的是：____。</w:t>
      </w:r>
    </w:p>
    <w:p w14:paraId="7BEBCF63">
      <w:r>
        <w:t>①党的百年奋斗锻造了走在时代前列的中国共产党</w:t>
      </w:r>
    </w:p>
    <w:p w14:paraId="568FBC25">
      <w:r>
        <w:t>②党的百年奋斗展示了中国特色社会主义制度的强大生命力</w:t>
      </w:r>
    </w:p>
    <w:p w14:paraId="65839EA8">
      <w:r>
        <w:t>③党的百年奋斗深刻影响了世界历史进程</w:t>
      </w:r>
    </w:p>
    <w:p w14:paraId="23510E54">
      <w:r>
        <w:t>④党的百年奋斗开辟了中国式现代化的正确道路。</w:t>
      </w:r>
    </w:p>
    <w:p w14:paraId="50067D72">
      <w:r>
        <w:t>⑤党的百年奋斗从根本上改变了中国人民的前途命运</w:t>
      </w:r>
    </w:p>
    <w:p w14:paraId="031C86F9">
      <w:r>
        <w:t>A. ①③⑤</w:t>
      </w:r>
    </w:p>
    <w:p w14:paraId="471A62D8">
      <w:r>
        <w:t>B. ①②⑤</w:t>
      </w:r>
    </w:p>
    <w:p w14:paraId="613EBE30">
      <w:r>
        <w:t>C. ②③④</w:t>
      </w:r>
    </w:p>
    <w:p w14:paraId="7407E0DD">
      <w:r>
        <w:t>D. ①③④</w:t>
      </w:r>
    </w:p>
    <w:p w14:paraId="147C3F1E">
      <w:r>
        <w:t>【答案】：A</w:t>
      </w:r>
    </w:p>
    <w:p w14:paraId="19C6AE06">
      <w:pPr>
        <w:rPr>
          <w:rFonts w:hint="eastAsia" w:ascii="宋体" w:hAnsi="宋体" w:cs="宋体"/>
          <w:szCs w:val="21"/>
          <w:highlight w:val="red"/>
        </w:rPr>
      </w:pPr>
      <w:r>
        <w:rPr>
          <w:b/>
        </w:rPr>
        <w:t>230、</w:t>
      </w:r>
      <w:r>
        <w:t>2026年政府工作报告指出，2025年我国常住人口城镇化率达到____。</w:t>
      </w:r>
    </w:p>
    <w:p w14:paraId="102E8431">
      <w:pPr>
        <w:rPr>
          <w:highlight w:val="red"/>
        </w:rPr>
      </w:pPr>
      <w:r>
        <w:t>A. 67.9%</w:t>
      </w:r>
    </w:p>
    <w:p w14:paraId="45179098">
      <w:pPr>
        <w:rPr>
          <w:highlight w:val="red"/>
        </w:rPr>
      </w:pPr>
      <w:r>
        <w:t>B. 66.5%</w:t>
      </w:r>
    </w:p>
    <w:p w14:paraId="08423128">
      <w:pPr>
        <w:rPr>
          <w:highlight w:val="red"/>
        </w:rPr>
      </w:pPr>
      <w:r>
        <w:t>C. 68.5%</w:t>
      </w:r>
    </w:p>
    <w:p w14:paraId="470A0E3F">
      <w:pPr>
        <w:rPr>
          <w:highlight w:val="red"/>
        </w:rPr>
      </w:pPr>
      <w:r>
        <w:t>D. 69.2%</w:t>
      </w:r>
    </w:p>
    <w:p w14:paraId="13889690">
      <w:r>
        <w:t>【答案】：A</w:t>
      </w:r>
    </w:p>
    <w:p w14:paraId="6729969A">
      <w:pPr>
        <w:rPr>
          <w:rFonts w:hint="eastAsia" w:ascii="宋体" w:hAnsi="宋体" w:cs="宋体"/>
          <w:szCs w:val="21"/>
        </w:rPr>
      </w:pPr>
      <w:r>
        <w:rPr>
          <w:b/>
        </w:rPr>
        <w:t>231、</w:t>
      </w:r>
      <w:r>
        <w:t xml:space="preserve">把坚持马克思主义和发展马克思主义统一起来，结合____不断作出 ____，是马克思主义永葆生机活力的奥妙所在。 </w:t>
      </w:r>
    </w:p>
    <w:p w14:paraId="7098BFEB">
      <w:r>
        <w:t>A. 新的实践新的理论创造</w:t>
      </w:r>
    </w:p>
    <w:p w14:paraId="7C6FE7F4">
      <w:r>
        <w:t>B. 历史经验新的理论创造</w:t>
      </w:r>
    </w:p>
    <w:p w14:paraId="5D1BA352">
      <w:r>
        <w:t>C. 新的实践经验总结</w:t>
      </w:r>
    </w:p>
    <w:p w14:paraId="726EF075">
      <w:r>
        <w:t>D. 历史经验经验总结</w:t>
      </w:r>
    </w:p>
    <w:p w14:paraId="3A7727B7">
      <w:r>
        <w:t>【答案】：A</w:t>
      </w:r>
    </w:p>
    <w:p w14:paraId="0A1382C8">
      <w:pPr>
        <w:rPr>
          <w:highlight w:val="red"/>
        </w:rPr>
      </w:pPr>
      <w:r>
        <w:rPr>
          <w:b/>
        </w:rPr>
        <w:t>232、</w:t>
      </w:r>
      <w:r>
        <w:t>根据2026年政府工作报告，2025年我国城镇新增就业人数是____。</w:t>
      </w:r>
    </w:p>
    <w:p w14:paraId="14A1B981">
      <w:pPr>
        <w:rPr>
          <w:highlight w:val="red"/>
        </w:rPr>
      </w:pPr>
      <w:r>
        <w:t>A. 1100万人</w:t>
      </w:r>
    </w:p>
    <w:p w14:paraId="775FCE58">
      <w:pPr>
        <w:rPr>
          <w:highlight w:val="red"/>
        </w:rPr>
      </w:pPr>
      <w:r>
        <w:t>B. 1200万人</w:t>
      </w:r>
    </w:p>
    <w:p w14:paraId="794ACE48">
      <w:pPr>
        <w:rPr>
          <w:highlight w:val="red"/>
        </w:rPr>
      </w:pPr>
      <w:r>
        <w:t>C. 1267万人</w:t>
      </w:r>
    </w:p>
    <w:p w14:paraId="2BF1E75E">
      <w:pPr>
        <w:rPr>
          <w:highlight w:val="red"/>
        </w:rPr>
      </w:pPr>
      <w:r>
        <w:t>D. 1300万人</w:t>
      </w:r>
    </w:p>
    <w:p w14:paraId="5A0B2DB0">
      <w:r>
        <w:t>【答案】：</w:t>
      </w:r>
      <w:r>
        <w:rPr>
          <w:rFonts w:hint="eastAsia"/>
        </w:rPr>
        <w:t>C</w:t>
      </w:r>
    </w:p>
    <w:p w14:paraId="4A198592">
      <w:r>
        <w:rPr>
          <w:b/>
        </w:rPr>
        <w:t>233、</w:t>
      </w:r>
      <w:r>
        <w:rPr>
          <w:rFonts w:hint="eastAsia"/>
        </w:rPr>
        <w:t xml:space="preserve"> 2026年政府工作报告指出，2025年我国数字经济核心产业增加值占GDP的比重提高到____以上。</w:t>
      </w:r>
    </w:p>
    <w:p w14:paraId="6229E559">
      <w:r>
        <w:rPr>
          <w:rFonts w:hint="eastAsia"/>
        </w:rPr>
        <w:t>A. 8.5%</w:t>
      </w:r>
    </w:p>
    <w:p w14:paraId="0C2CB141">
      <w:r>
        <w:rPr>
          <w:rFonts w:hint="eastAsia"/>
        </w:rPr>
        <w:t>B. 9.5%</w:t>
      </w:r>
    </w:p>
    <w:p w14:paraId="5F147149">
      <w:r>
        <w:rPr>
          <w:rFonts w:hint="eastAsia"/>
        </w:rPr>
        <w:t>C. 10.5%</w:t>
      </w:r>
    </w:p>
    <w:p w14:paraId="775D75DB">
      <w:r>
        <w:rPr>
          <w:rFonts w:hint="eastAsia"/>
        </w:rPr>
        <w:t>D. 11.5%</w:t>
      </w:r>
    </w:p>
    <w:p w14:paraId="04A6634F">
      <w:r>
        <w:t>【答案】：</w:t>
      </w:r>
      <w:r>
        <w:rPr>
          <w:rFonts w:hint="eastAsia"/>
        </w:rPr>
        <w:t>C</w:t>
      </w:r>
    </w:p>
    <w:p w14:paraId="539787EC">
      <w:r>
        <w:rPr>
          <w:b/>
        </w:rPr>
        <w:t>234、</w:t>
      </w:r>
      <w:r>
        <w:rPr>
          <w:rFonts w:hint="eastAsia"/>
        </w:rPr>
        <w:t>2026年政府工作报告指出，2025年我国非化石能源消费占比达到____。</w:t>
      </w:r>
    </w:p>
    <w:p w14:paraId="2914253B">
      <w:r>
        <w:rPr>
          <w:rFonts w:hint="eastAsia"/>
        </w:rPr>
        <w:t>A. 18.5%</w:t>
      </w:r>
    </w:p>
    <w:p w14:paraId="42AC654F">
      <w:r>
        <w:rPr>
          <w:rFonts w:hint="eastAsia"/>
        </w:rPr>
        <w:t>B. 20.2%</w:t>
      </w:r>
    </w:p>
    <w:p w14:paraId="5DB15E59">
      <w:r>
        <w:rPr>
          <w:rFonts w:hint="eastAsia"/>
        </w:rPr>
        <w:t>C. 21.7%</w:t>
      </w:r>
    </w:p>
    <w:p w14:paraId="0E28C188">
      <w:r>
        <w:rPr>
          <w:rFonts w:hint="eastAsia"/>
        </w:rPr>
        <w:t>D. 23.4%</w:t>
      </w:r>
    </w:p>
    <w:p w14:paraId="4D1CB56D">
      <w:r>
        <w:t>【答案】：</w:t>
      </w:r>
      <w:r>
        <w:rPr>
          <w:rFonts w:hint="eastAsia"/>
        </w:rPr>
        <w:t>C</w:t>
      </w:r>
    </w:p>
    <w:p w14:paraId="766979E1">
      <w:r>
        <w:rPr>
          <w:b/>
        </w:rPr>
        <w:t>235、</w:t>
      </w:r>
      <w:r>
        <w:t xml:space="preserve">贫困问题说到底是____问题。作为拥有 14 亿人口、世界上最大的发展中国家，____是解决包括贫困问题在内的中国所有问题的关键。 </w:t>
      </w:r>
    </w:p>
    <w:p w14:paraId="5E3C6847">
      <w:r>
        <w:t>A. 公平公平</w:t>
      </w:r>
    </w:p>
    <w:p w14:paraId="79A28FEE">
      <w:r>
        <w:t>B. 经济经济</w:t>
      </w:r>
    </w:p>
    <w:p w14:paraId="7251FA27">
      <w:r>
        <w:t>C. 发展发展</w:t>
      </w:r>
    </w:p>
    <w:p w14:paraId="09C2AA1D">
      <w:r>
        <w:t>D. 改革改革</w:t>
      </w:r>
    </w:p>
    <w:p w14:paraId="64CEEB52">
      <w:r>
        <w:t>【答案】：C</w:t>
      </w:r>
    </w:p>
    <w:p w14:paraId="0A1FF824">
      <w:r>
        <w:rPr>
          <w:b/>
        </w:rPr>
        <w:t>236、</w:t>
      </w:r>
      <w:r>
        <w:rPr>
          <w:rFonts w:hint="eastAsia"/>
          <w:b/>
        </w:rPr>
        <w:t xml:space="preserve"> </w:t>
      </w:r>
      <w:r>
        <w:rPr>
          <w:rFonts w:hint="eastAsia"/>
        </w:rPr>
        <w:t>2026年中央一号文件提出，推进乡村全面振兴要以什么为引领？____</w:t>
      </w:r>
    </w:p>
    <w:p w14:paraId="5811FB52">
      <w:r>
        <w:rPr>
          <w:rFonts w:hint="eastAsia"/>
        </w:rPr>
        <w:t>A. 深化农村改革</w:t>
      </w:r>
    </w:p>
    <w:p w14:paraId="59A72447">
      <w:r>
        <w:rPr>
          <w:rFonts w:hint="eastAsia"/>
        </w:rPr>
        <w:t>B. 学习运用 “千万工程” 经验</w:t>
      </w:r>
    </w:p>
    <w:p w14:paraId="7EEFA9AC">
      <w:r>
        <w:rPr>
          <w:rFonts w:hint="eastAsia"/>
        </w:rPr>
        <w:t>C. 保障国家粮食安全</w:t>
      </w:r>
    </w:p>
    <w:p w14:paraId="1B7F5D3F">
      <w:r>
        <w:rPr>
          <w:rFonts w:hint="eastAsia"/>
        </w:rPr>
        <w:t>D. 促进农民增收</w:t>
      </w:r>
    </w:p>
    <w:p w14:paraId="57202E4A">
      <w:r>
        <w:t>【答案】：</w:t>
      </w:r>
      <w:r>
        <w:rPr>
          <w:rFonts w:hint="eastAsia"/>
        </w:rPr>
        <w:t>B</w:t>
      </w:r>
    </w:p>
    <w:p w14:paraId="5EED5C68">
      <w:r>
        <w:rPr>
          <w:b/>
        </w:rPr>
        <w:t>237、</w:t>
      </w:r>
      <w:r>
        <w:t xml:space="preserve">习近平新时代中国特色社会主义思想，是新时代中国共产党的____，是国家政治生活和社会生活的____，是引领中国、影响世界的当代中国马克思主义、21 世纪马克思主义。 </w:t>
      </w:r>
    </w:p>
    <w:p w14:paraId="3A95EA9F">
      <w:r>
        <w:t>A. 思想旗帜 根本指针</w:t>
      </w:r>
    </w:p>
    <w:p w14:paraId="4E23A147">
      <w:r>
        <w:t>B. 思想旗帜 重要指针</w:t>
      </w:r>
    </w:p>
    <w:p w14:paraId="188D6DE8">
      <w:r>
        <w:t>C. 基本理论 根本指针</w:t>
      </w:r>
    </w:p>
    <w:p w14:paraId="5239721E">
      <w:r>
        <w:t>D. 基本理论 重要指针</w:t>
      </w:r>
    </w:p>
    <w:p w14:paraId="6AA367D9">
      <w:r>
        <w:t>【答案】：A</w:t>
      </w:r>
    </w:p>
    <w:p w14:paraId="757FF3B6">
      <w:r>
        <w:rPr>
          <w:b/>
        </w:rPr>
        <w:t>238、</w:t>
      </w:r>
      <w:r>
        <w:rPr>
          <w:rFonts w:hint="eastAsia"/>
        </w:rPr>
        <w:t>坚持以____的发展思想。不断实现发展为了人民、发展依靠人民、发展成果由人民共享，让现代化建设成果更多更公平惠及全体人民。</w:t>
      </w:r>
    </w:p>
    <w:p w14:paraId="749A01E4">
      <w:r>
        <w:rPr>
          <w:rFonts w:hint="eastAsia"/>
        </w:rPr>
        <w:t>A. 人民为本</w:t>
      </w:r>
    </w:p>
    <w:p w14:paraId="4FE3FDBE">
      <w:r>
        <w:rPr>
          <w:rFonts w:hint="eastAsia"/>
        </w:rPr>
        <w:t>B. 人民为中心</w:t>
      </w:r>
    </w:p>
    <w:p w14:paraId="6E66F20E">
      <w:r>
        <w:rPr>
          <w:rFonts w:hint="eastAsia"/>
        </w:rPr>
        <w:t>C. 社会主义民主</w:t>
      </w:r>
    </w:p>
    <w:p w14:paraId="1F3766C6">
      <w:r>
        <w:rPr>
          <w:rFonts w:hint="eastAsia"/>
        </w:rPr>
        <w:t>D. 人民为核心</w:t>
      </w:r>
    </w:p>
    <w:p w14:paraId="68903302">
      <w:r>
        <w:rPr>
          <w:rFonts w:hint="eastAsia"/>
        </w:rPr>
        <w:t>【答案】：B</w:t>
      </w:r>
    </w:p>
    <w:p w14:paraId="22A0BF08">
      <w:pPr>
        <w:rPr>
          <w:highlight w:val="red"/>
        </w:rPr>
      </w:pPr>
      <w:r>
        <w:rPr>
          <w:b/>
        </w:rPr>
        <w:t>239、</w:t>
      </w:r>
      <w:r>
        <w:t>2026年3月12日，自然资源部部长关志鸥在</w:t>
      </w:r>
      <w:r>
        <w:rPr>
          <w:rFonts w:hint="eastAsia"/>
        </w:rPr>
        <w:t>“部长通道”</w:t>
      </w:r>
      <w:r>
        <w:t>上介绍，经过共同努力，我国海洋开发利用保护取得了新成效。2025年海洋生产总值突破______万亿元，占GDP比重达到______。</w:t>
      </w:r>
    </w:p>
    <w:p w14:paraId="74E2A87E">
      <w:pPr>
        <w:rPr>
          <w:highlight w:val="red"/>
        </w:rPr>
      </w:pPr>
      <w:r>
        <w:t>A. 10万亿元、7.5%</w:t>
      </w:r>
    </w:p>
    <w:p w14:paraId="07DEEAAF">
      <w:pPr>
        <w:rPr>
          <w:highlight w:val="red"/>
        </w:rPr>
      </w:pPr>
      <w:r>
        <w:t>B. 11万亿元、7.9%</w:t>
      </w:r>
    </w:p>
    <w:p w14:paraId="626F3A75">
      <w:pPr>
        <w:rPr>
          <w:highlight w:val="red"/>
        </w:rPr>
      </w:pPr>
      <w:r>
        <w:t>C. 12万亿元、8.2%</w:t>
      </w:r>
    </w:p>
    <w:p w14:paraId="1A7842F2">
      <w:pPr>
        <w:rPr>
          <w:highlight w:val="red"/>
        </w:rPr>
      </w:pPr>
      <w:r>
        <w:t>D. 13万亿元、8.5%</w:t>
      </w:r>
    </w:p>
    <w:p w14:paraId="0F0CFC49">
      <w:r>
        <w:t>【答案】：B</w:t>
      </w:r>
    </w:p>
    <w:p w14:paraId="70BEAAA3">
      <w:pPr>
        <w:rPr>
          <w:rFonts w:hint="eastAsia" w:ascii="宋体" w:hAnsi="宋体" w:cs="宋体"/>
          <w:szCs w:val="21"/>
        </w:rPr>
      </w:pPr>
      <w:r>
        <w:rPr>
          <w:b/>
        </w:rPr>
        <w:t>240、</w:t>
      </w:r>
      <w:r>
        <w:t>工信部等十一部门开展____行动，将通过通信网络基站建设优化，实现移动网络(4G、5G)信号显著增强。</w:t>
      </w:r>
    </w:p>
    <w:p w14:paraId="4D2A4A97">
      <w:r>
        <w:t xml:space="preserve">A. </w:t>
      </w:r>
      <w:r>
        <w:rPr>
          <w:rFonts w:hint="eastAsia"/>
        </w:rPr>
        <w:t>“信号升格”</w:t>
      </w:r>
    </w:p>
    <w:p w14:paraId="496458F5">
      <w:r>
        <w:t xml:space="preserve">B. </w:t>
      </w:r>
      <w:r>
        <w:rPr>
          <w:rFonts w:hint="eastAsia"/>
        </w:rPr>
        <w:t>“服务升格”</w:t>
      </w:r>
    </w:p>
    <w:p w14:paraId="7CBD0002">
      <w:r>
        <w:t xml:space="preserve">C. </w:t>
      </w:r>
      <w:r>
        <w:rPr>
          <w:rFonts w:hint="eastAsia"/>
        </w:rPr>
        <w:t>“技术升格”</w:t>
      </w:r>
    </w:p>
    <w:p w14:paraId="06EBFEC3">
      <w:r>
        <w:t xml:space="preserve">D. </w:t>
      </w:r>
      <w:r>
        <w:rPr>
          <w:rFonts w:hint="eastAsia"/>
        </w:rPr>
        <w:t>“通讯升格”</w:t>
      </w:r>
    </w:p>
    <w:p w14:paraId="1097E0E2">
      <w:r>
        <w:t>【答案】：A</w:t>
      </w:r>
    </w:p>
    <w:p w14:paraId="06FDBF89">
      <w:pPr>
        <w:rPr>
          <w:highlight w:val="red"/>
        </w:rPr>
      </w:pPr>
      <w:r>
        <w:rPr>
          <w:b/>
        </w:rPr>
        <w:t>241、</w:t>
      </w:r>
      <w:r>
        <w:t>2026年，中国推动的</w:t>
      </w:r>
      <w:r>
        <w:rPr>
          <w:rFonts w:hint="eastAsia"/>
        </w:rPr>
        <w:t>“数字中国”</w:t>
      </w:r>
      <w:r>
        <w:t>建设重点发展哪项技术____。</w:t>
      </w:r>
    </w:p>
    <w:p w14:paraId="715C175A">
      <w:pPr>
        <w:rPr>
          <w:highlight w:val="red"/>
        </w:rPr>
      </w:pPr>
      <w:r>
        <w:t>A. 大数据</w:t>
      </w:r>
    </w:p>
    <w:p w14:paraId="6084FB3E">
      <w:pPr>
        <w:rPr>
          <w:highlight w:val="red"/>
        </w:rPr>
      </w:pPr>
      <w:r>
        <w:t>B. 云计算</w:t>
      </w:r>
    </w:p>
    <w:p w14:paraId="77F5416B">
      <w:pPr>
        <w:rPr>
          <w:highlight w:val="red"/>
        </w:rPr>
      </w:pPr>
      <w:r>
        <w:t>C. 5G网络</w:t>
      </w:r>
    </w:p>
    <w:p w14:paraId="37D5DF92">
      <w:pPr>
        <w:rPr>
          <w:highlight w:val="red"/>
        </w:rPr>
      </w:pPr>
      <w:r>
        <w:t>D. 区块链</w:t>
      </w:r>
    </w:p>
    <w:p w14:paraId="439848A1">
      <w:r>
        <w:t>【答案】：A</w:t>
      </w:r>
    </w:p>
    <w:p w14:paraId="3A1E12BF">
      <w:r>
        <w:rPr>
          <w:b/>
        </w:rPr>
        <w:t>242、</w:t>
      </w:r>
      <w:r>
        <w:rPr>
          <w:rFonts w:hint="eastAsia"/>
        </w:rPr>
        <w:t>2026年十四届全国人大四次会议的开幕时间和地点是____。</w:t>
      </w:r>
    </w:p>
    <w:p w14:paraId="5EAF05B7">
      <w:r>
        <w:rPr>
          <w:rFonts w:hint="eastAsia"/>
        </w:rPr>
        <w:t>A. 2026年3月4日，北京人民大会堂</w:t>
      </w:r>
    </w:p>
    <w:p w14:paraId="7A60003F">
      <w:r>
        <w:rPr>
          <w:rFonts w:hint="eastAsia"/>
        </w:rPr>
        <w:t>B. 2026年3月5日，北京人民大会堂</w:t>
      </w:r>
    </w:p>
    <w:p w14:paraId="79340C03">
      <w:r>
        <w:rPr>
          <w:rFonts w:hint="eastAsia"/>
        </w:rPr>
        <w:t>C. 2026年3月6日，北京人民大会堂</w:t>
      </w:r>
    </w:p>
    <w:p w14:paraId="0075CEE8">
      <w:r>
        <w:rPr>
          <w:rFonts w:hint="eastAsia"/>
        </w:rPr>
        <w:t>D. 2026年3月5日，北京国家会议中心</w:t>
      </w:r>
    </w:p>
    <w:p w14:paraId="1D5290E4">
      <w:r>
        <w:t>【答案】：</w:t>
      </w:r>
      <w:r>
        <w:rPr>
          <w:rFonts w:hint="eastAsia"/>
        </w:rPr>
        <w:t>B</w:t>
      </w:r>
    </w:p>
    <w:p w14:paraId="67E73357">
      <w:r>
        <w:rPr>
          <w:b/>
        </w:rPr>
        <w:t>243、</w:t>
      </w:r>
      <w:r>
        <w:t>习近平新时代中国特色社会主义思想，正是在____的过程中创立并不断丰富发展的。</w:t>
      </w:r>
    </w:p>
    <w:p w14:paraId="34870958">
      <w:r>
        <w:t xml:space="preserve">①把握世界发展大势②应对全球共同挑战③维护人类共同利益 </w:t>
      </w:r>
    </w:p>
    <w:p w14:paraId="7900CAE9">
      <w:r>
        <w:t>A. ①②</w:t>
      </w:r>
    </w:p>
    <w:p w14:paraId="17A49361">
      <w:r>
        <w:t>B. ②③</w:t>
      </w:r>
    </w:p>
    <w:p w14:paraId="32B7A2B8">
      <w:r>
        <w:t>C. ①③</w:t>
      </w:r>
    </w:p>
    <w:p w14:paraId="46A26E63">
      <w:r>
        <w:t>D. ①②③</w:t>
      </w:r>
    </w:p>
    <w:p w14:paraId="39C77B20">
      <w:r>
        <w:t>【答案】：D</w:t>
      </w:r>
    </w:p>
    <w:p w14:paraId="6973C219">
      <w:pPr>
        <w:rPr>
          <w:rFonts w:hint="eastAsia" w:ascii="宋体" w:hAnsi="宋体" w:cs="宋体"/>
          <w:szCs w:val="21"/>
          <w:highlight w:val="red"/>
        </w:rPr>
      </w:pPr>
      <w:r>
        <w:rPr>
          <w:b/>
        </w:rPr>
        <w:t>244、</w:t>
      </w:r>
      <w:r>
        <w:t>中国2026年计划在____领域加强与国际标准组织的互认合作？</w:t>
      </w:r>
    </w:p>
    <w:p w14:paraId="5FA53356">
      <w:pPr>
        <w:rPr>
          <w:highlight w:val="red"/>
        </w:rPr>
      </w:pPr>
      <w:r>
        <w:t>A. 技术标准</w:t>
      </w:r>
      <w:r>
        <w:br w:type="textWrapping"/>
      </w:r>
      <w:r>
        <w:t>B. 环境标准</w:t>
      </w:r>
      <w:r>
        <w:br w:type="textWrapping"/>
      </w:r>
      <w:r>
        <w:t>C. 劳工标准</w:t>
      </w:r>
      <w:r>
        <w:br w:type="textWrapping"/>
      </w:r>
      <w:r>
        <w:t>D. 贸易规则</w:t>
      </w:r>
    </w:p>
    <w:p w14:paraId="722491C5">
      <w:r>
        <w:t>【答案】：A</w:t>
      </w:r>
    </w:p>
    <w:p w14:paraId="0A750CE2">
      <w:r>
        <w:rPr>
          <w:b/>
        </w:rPr>
        <w:t>245、</w:t>
      </w:r>
      <w:r>
        <w:t>脱贫攻坚以来，中国的贫困人口识别和退出以____为单位，主要衡量标准是____。</w:t>
      </w:r>
    </w:p>
    <w:p w14:paraId="733E0601">
      <w:r>
        <w:t xml:space="preserve">A. 户 </w:t>
      </w:r>
      <w:r>
        <w:rPr>
          <w:rFonts w:hint="eastAsia"/>
        </w:rPr>
        <w:t>“一收入”</w:t>
      </w:r>
    </w:p>
    <w:p w14:paraId="30952B57">
      <w:r>
        <w:t xml:space="preserve">B. 户 </w:t>
      </w:r>
      <w:r>
        <w:rPr>
          <w:rFonts w:hint="eastAsia"/>
        </w:rPr>
        <w:t>“两不愁三保障”</w:t>
      </w:r>
    </w:p>
    <w:p w14:paraId="5ABABA43">
      <w:r>
        <w:t xml:space="preserve">C. 户 </w:t>
      </w:r>
      <w:r>
        <w:rPr>
          <w:rFonts w:hint="eastAsia"/>
        </w:rPr>
        <w:t>“一收入”“两不愁三保障”</w:t>
      </w:r>
    </w:p>
    <w:p w14:paraId="3080B9BC">
      <w:r>
        <w:t xml:space="preserve">D. 人 </w:t>
      </w:r>
      <w:r>
        <w:rPr>
          <w:rFonts w:hint="eastAsia"/>
        </w:rPr>
        <w:t>“一收入”“两不愁三保障”</w:t>
      </w:r>
    </w:p>
    <w:p w14:paraId="702AC85B">
      <w:r>
        <w:t>【答案】：C</w:t>
      </w:r>
    </w:p>
    <w:p w14:paraId="6FE8A7FE">
      <w:pPr>
        <w:rPr>
          <w:rFonts w:hint="eastAsia" w:ascii="宋体" w:hAnsi="宋体" w:cs="宋体"/>
          <w:szCs w:val="21"/>
        </w:rPr>
      </w:pPr>
      <w:r>
        <w:rPr>
          <w:b/>
        </w:rPr>
        <w:t>246、</w:t>
      </w:r>
      <w:r>
        <w:t>二十大报告指出，提升生态系统____，加快实施重要生态系统保护和修复重大工程，实施生物样性保护重大工程，推行草原森林河流湖泊湿地休养生息，实施好长江十年禁渔，健全耕地休耕轮乍制度，防治外来物种侵害。</w:t>
      </w:r>
    </w:p>
    <w:p w14:paraId="21414318">
      <w:r>
        <w:t>A. 多样性、战略性、持续性</w:t>
      </w:r>
    </w:p>
    <w:p w14:paraId="619E8E79">
      <w:r>
        <w:t>B. 多样性、稳定性、持续性</w:t>
      </w:r>
    </w:p>
    <w:p w14:paraId="19AE6F1E">
      <w:r>
        <w:t>C. 多样性、稳定性、发展性</w:t>
      </w:r>
    </w:p>
    <w:p w14:paraId="5288284F">
      <w:r>
        <w:t>D. 多样性、全面性、持续性</w:t>
      </w:r>
    </w:p>
    <w:p w14:paraId="77D363A5">
      <w:r>
        <w:t>【答案】：B</w:t>
      </w:r>
    </w:p>
    <w:p w14:paraId="0DAFC54B">
      <w:r>
        <w:rPr>
          <w:b/>
        </w:rPr>
        <w:t>247、</w:t>
      </w:r>
      <w:r>
        <w:rPr>
          <w:rFonts w:hint="eastAsia"/>
        </w:rPr>
        <w:t>____是全面建设社会主义现代化国家的首要任务。</w:t>
      </w:r>
    </w:p>
    <w:p w14:paraId="7F2D7E6F">
      <w:r>
        <w:rPr>
          <w:rFonts w:hint="eastAsia"/>
        </w:rPr>
        <w:t>A. 新时代建设</w:t>
      </w:r>
    </w:p>
    <w:p w14:paraId="77C1C841">
      <w:r>
        <w:rPr>
          <w:rFonts w:hint="eastAsia"/>
        </w:rPr>
        <w:t>B. 高质量发展</w:t>
      </w:r>
    </w:p>
    <w:p w14:paraId="18CE5171">
      <w:r>
        <w:rPr>
          <w:rFonts w:hint="eastAsia"/>
        </w:rPr>
        <w:t>C. 新时代新进程</w:t>
      </w:r>
    </w:p>
    <w:p w14:paraId="2062CACA">
      <w:r>
        <w:rPr>
          <w:rFonts w:hint="eastAsia"/>
        </w:rPr>
        <w:t>D. 提升人民幸福感</w:t>
      </w:r>
    </w:p>
    <w:p w14:paraId="0446F02B">
      <w:r>
        <w:rPr>
          <w:rFonts w:hint="eastAsia"/>
        </w:rPr>
        <w:t>【答案】：B</w:t>
      </w:r>
    </w:p>
    <w:p w14:paraId="1FE50DE3">
      <w:r>
        <w:rPr>
          <w:b/>
        </w:rPr>
        <w:t>248、</w:t>
      </w:r>
      <w:r>
        <w:rPr>
          <w:rFonts w:hint="eastAsia"/>
        </w:rPr>
        <w:t>2026年政府工作报告指出，2025年我国实施学前一年免费教育政策，惠及____儿童。</w:t>
      </w:r>
    </w:p>
    <w:p w14:paraId="73CADCD1">
      <w:r>
        <w:rPr>
          <w:rFonts w:hint="eastAsia"/>
        </w:rPr>
        <w:t>A. 1000万</w:t>
      </w:r>
    </w:p>
    <w:p w14:paraId="04DE4F74">
      <w:r>
        <w:rPr>
          <w:rFonts w:hint="eastAsia"/>
        </w:rPr>
        <w:t>B. 1400万</w:t>
      </w:r>
    </w:p>
    <w:p w14:paraId="401EADC0">
      <w:r>
        <w:rPr>
          <w:rFonts w:hint="eastAsia"/>
        </w:rPr>
        <w:t>C. 1600万</w:t>
      </w:r>
    </w:p>
    <w:p w14:paraId="35F9DC1F">
      <w:r>
        <w:rPr>
          <w:rFonts w:hint="eastAsia"/>
        </w:rPr>
        <w:t>D. 2000万</w:t>
      </w:r>
    </w:p>
    <w:p w14:paraId="66AAD16A">
      <w:r>
        <w:rPr>
          <w:rFonts w:hint="eastAsia"/>
        </w:rPr>
        <w:t>【答案】：B</w:t>
      </w:r>
    </w:p>
    <w:p w14:paraId="44AF7EB7">
      <w:pPr>
        <w:rPr>
          <w:highlight w:val="red"/>
        </w:rPr>
      </w:pPr>
      <w:r>
        <w:rPr>
          <w:b/>
        </w:rPr>
        <w:t>249、</w:t>
      </w:r>
      <w:r>
        <w:t>中国2026年计划在哪个城市举办世界数字经济大会____。</w:t>
      </w:r>
    </w:p>
    <w:p w14:paraId="71F30658">
      <w:r>
        <w:t xml:space="preserve">A. </w:t>
      </w:r>
      <w:r>
        <w:rPr>
          <w:rFonts w:hint="eastAsia"/>
        </w:rPr>
        <w:t>北京</w:t>
      </w:r>
      <w:r>
        <w:br w:type="textWrapping"/>
      </w:r>
      <w:r>
        <w:t>B. 杭州</w:t>
      </w:r>
      <w:r>
        <w:br w:type="textWrapping"/>
      </w:r>
      <w:r>
        <w:t>C. 上海</w:t>
      </w:r>
      <w:r>
        <w:br w:type="textWrapping"/>
      </w:r>
      <w:r>
        <w:t>D. 广州</w:t>
      </w:r>
    </w:p>
    <w:p w14:paraId="13C6432D">
      <w:r>
        <w:t>【答案】：A</w:t>
      </w:r>
    </w:p>
    <w:p w14:paraId="3D371C15">
      <w:pPr>
        <w:rPr>
          <w:rFonts w:hint="eastAsia" w:ascii="宋体" w:hAnsi="宋体" w:cs="宋体"/>
          <w:szCs w:val="21"/>
        </w:rPr>
      </w:pPr>
      <w:r>
        <w:rPr>
          <w:b/>
        </w:rPr>
        <w:t>250、</w:t>
      </w:r>
      <w:r>
        <w:rPr>
          <w:rFonts w:hint="eastAsia"/>
        </w:rPr>
        <w:t>2026年1月10日，</w:t>
      </w:r>
      <w:r>
        <w:t>经国家文物局划拨，由三位爱心人士捐赠的一页曾经流失海外的宝云阁铜窗芯正式入藏____。</w:t>
      </w:r>
    </w:p>
    <w:p w14:paraId="488F62C2">
      <w:r>
        <w:t>A. 颐和园</w:t>
      </w:r>
    </w:p>
    <w:p w14:paraId="04C42AC1">
      <w:r>
        <w:t>B. 圆明园</w:t>
      </w:r>
    </w:p>
    <w:p w14:paraId="44594901">
      <w:r>
        <w:t>C. 故宫</w:t>
      </w:r>
    </w:p>
    <w:p w14:paraId="281128C7">
      <w:r>
        <w:t>D. 中国博物馆</w:t>
      </w:r>
    </w:p>
    <w:p w14:paraId="52F22A72">
      <w:r>
        <w:t>【答案】：A</w:t>
      </w:r>
    </w:p>
    <w:p w14:paraId="6251C676">
      <w:pPr>
        <w:rPr>
          <w:rFonts w:hint="eastAsia" w:ascii="宋体" w:hAnsi="宋体" w:cs="宋体"/>
          <w:szCs w:val="21"/>
        </w:rPr>
      </w:pPr>
      <w:r>
        <w:rPr>
          <w:b/>
        </w:rPr>
        <w:t>251、</w:t>
      </w:r>
      <w:r>
        <w:t>二十大报告指出，我们深入贯彻以人民为中心的发展思想，人均预期寿命增长到____，居民人均可支配收入从一万六千五百元增加到三万五千一百元。 </w:t>
      </w:r>
    </w:p>
    <w:p w14:paraId="4E0808C0">
      <w:r>
        <w:t>A. 七十一</w:t>
      </w:r>
    </w:p>
    <w:p w14:paraId="637931E0">
      <w:r>
        <w:t>B. 七十五</w:t>
      </w:r>
    </w:p>
    <w:p w14:paraId="1B177E2B">
      <w:r>
        <w:t>C. 七十八点二岁</w:t>
      </w:r>
    </w:p>
    <w:p w14:paraId="46179AE9">
      <w:r>
        <w:t>D. 八十点三岁</w:t>
      </w:r>
    </w:p>
    <w:p w14:paraId="63F89B06">
      <w:r>
        <w:t>【答案】：C</w:t>
      </w:r>
    </w:p>
    <w:p w14:paraId="0834855D">
      <w:pPr>
        <w:rPr>
          <w:rFonts w:hint="eastAsia" w:ascii="宋体" w:hAnsi="宋体" w:cs="宋体"/>
          <w:szCs w:val="21"/>
        </w:rPr>
      </w:pPr>
      <w:r>
        <w:rPr>
          <w:b/>
        </w:rPr>
        <w:t>252、</w:t>
      </w:r>
      <w:r>
        <w:rPr>
          <w:rFonts w:hint="eastAsia"/>
        </w:rPr>
        <w:t>“长风破浪会有时，直挂云帆济沧海”</w:t>
      </w:r>
      <w:r>
        <w:t>的作者是____。</w:t>
      </w:r>
    </w:p>
    <w:p w14:paraId="47D4C1CA">
      <w:r>
        <w:t>A. 王勃</w:t>
      </w:r>
    </w:p>
    <w:p w14:paraId="54ECA837">
      <w:r>
        <w:t>B. 杨炯</w:t>
      </w:r>
    </w:p>
    <w:p w14:paraId="421DCFC4">
      <w:r>
        <w:t>C. 李白</w:t>
      </w:r>
    </w:p>
    <w:p w14:paraId="02A22A1B">
      <w:r>
        <w:t>D. 杜甫</w:t>
      </w:r>
    </w:p>
    <w:p w14:paraId="7D41622D">
      <w:r>
        <w:t>【答案】：C</w:t>
      </w:r>
    </w:p>
    <w:p w14:paraId="1F3ADFC1">
      <w:r>
        <w:rPr>
          <w:b/>
        </w:rPr>
        <w:t>253、</w:t>
      </w:r>
      <w:r>
        <w:t xml:space="preserve">党对军队绝对领导的根本原则和制度，发端于____，奠基于____，定型于____，是人民军队完全区别于一切旧军队的政治特质和根本优势。 </w:t>
      </w:r>
    </w:p>
    <w:p w14:paraId="3FB230C7">
      <w:r>
        <w:t xml:space="preserve">①三湾改编②古田会议③南昌起义 </w:t>
      </w:r>
    </w:p>
    <w:p w14:paraId="155E8558">
      <w:r>
        <w:t>A. ①②③</w:t>
      </w:r>
    </w:p>
    <w:p w14:paraId="4F0B455E">
      <w:r>
        <w:t>B. ③①②</w:t>
      </w:r>
    </w:p>
    <w:p w14:paraId="3549CD6C">
      <w:r>
        <w:t>C. ③②①</w:t>
      </w:r>
    </w:p>
    <w:p w14:paraId="05D8EFA8">
      <w:r>
        <w:t>D. ②①③</w:t>
      </w:r>
    </w:p>
    <w:p w14:paraId="3256C6F5">
      <w:r>
        <w:t>【答案】：B</w:t>
      </w:r>
    </w:p>
    <w:p w14:paraId="70AE92CA">
      <w:pPr>
        <w:rPr>
          <w:rFonts w:hint="eastAsia" w:ascii="宋体" w:hAnsi="宋体" w:cs="宋体"/>
          <w:szCs w:val="21"/>
        </w:rPr>
      </w:pPr>
      <w:r>
        <w:rPr>
          <w:b/>
        </w:rPr>
        <w:t>254、</w:t>
      </w:r>
      <w:r>
        <w:t>二十大报告指出，我们坚持绿水青山就是金山银山的理念，坚持山水林田湖草沙一体化保护和系统治理，生态文明制度体系更加健全，生态环境保护发生____变化，我们的祖国天更蓝、山更绿、水更清。 </w:t>
      </w:r>
    </w:p>
    <w:p w14:paraId="3B505A24">
      <w:r>
        <w:t>A. 历史性、战略性、全局性</w:t>
      </w:r>
    </w:p>
    <w:p w14:paraId="66D558BB">
      <w:r>
        <w:t>B. 根本性、转折性、全局性</w:t>
      </w:r>
    </w:p>
    <w:p w14:paraId="7A032101">
      <w:r>
        <w:t>C. 历史性、根本性、全局性</w:t>
      </w:r>
    </w:p>
    <w:p w14:paraId="785DCFAB">
      <w:r>
        <w:t>D. 历史性、转折性、全局性</w:t>
      </w:r>
    </w:p>
    <w:p w14:paraId="550492FF">
      <w:r>
        <w:t>【答案】：D</w:t>
      </w:r>
    </w:p>
    <w:p w14:paraId="4327FBAE">
      <w:pPr>
        <w:rPr>
          <w:rFonts w:hint="eastAsia" w:ascii="宋体" w:hAnsi="宋体" w:cs="宋体"/>
          <w:szCs w:val="21"/>
        </w:rPr>
      </w:pPr>
      <w:r>
        <w:rPr>
          <w:b/>
        </w:rPr>
        <w:t>255、</w:t>
      </w:r>
      <w:r>
        <w:t>经权威历史考古学者论证，在南京西街遗址发现的</w:t>
      </w:r>
      <w:r>
        <w:rPr>
          <w:rFonts w:hint="eastAsia"/>
        </w:rPr>
        <w:t>“长干古城”</w:t>
      </w:r>
      <w:r>
        <w:t>始建于3100多年前的商周时期，这将南京建城史前推了____多年。</w:t>
      </w:r>
    </w:p>
    <w:p w14:paraId="47446B3C">
      <w:r>
        <w:t>A. 1000</w:t>
      </w:r>
    </w:p>
    <w:p w14:paraId="26C00DDE">
      <w:r>
        <w:t>B. 200</w:t>
      </w:r>
    </w:p>
    <w:p w14:paraId="69CD8B79">
      <w:r>
        <w:t>C. 500</w:t>
      </w:r>
    </w:p>
    <w:p w14:paraId="637582A5">
      <w:r>
        <w:t>D. 600</w:t>
      </w:r>
    </w:p>
    <w:p w14:paraId="6B0C2ABD">
      <w:r>
        <w:t>【答案】：D</w:t>
      </w:r>
    </w:p>
    <w:p w14:paraId="6977BE8F">
      <w:pPr>
        <w:rPr>
          <w:rFonts w:hint="eastAsia" w:ascii="宋体" w:hAnsi="宋体" w:cs="宋体"/>
          <w:szCs w:val="21"/>
        </w:rPr>
      </w:pPr>
      <w:r>
        <w:rPr>
          <w:b/>
        </w:rPr>
        <w:t>256、</w:t>
      </w:r>
      <w:r>
        <w:t>面对突如其来的新冠肺炎疫情，我们坚持 ____ 、生命至上，坚持外防输入、内防反弹，坚持动态清零不动摇，开展抗击疫情人民战争、总体战、阻击战，最大限度保护了人民生命安全和身体健康，统筹疫情防控和经济社会发展取得重大积极成果。</w:t>
      </w:r>
    </w:p>
    <w:p w14:paraId="43E1C7FE">
      <w:r>
        <w:t>A. 物资至上</w:t>
      </w:r>
    </w:p>
    <w:p w14:paraId="0A72BB65">
      <w:r>
        <w:t>B. 法律至上</w:t>
      </w:r>
    </w:p>
    <w:p w14:paraId="6E0247BE">
      <w:r>
        <w:t>C. 事业至上</w:t>
      </w:r>
    </w:p>
    <w:p w14:paraId="6748FB6A">
      <w:r>
        <w:t>D. 人民至上</w:t>
      </w:r>
    </w:p>
    <w:p w14:paraId="0A7637EE">
      <w:r>
        <w:t>【答案】：D</w:t>
      </w:r>
    </w:p>
    <w:p w14:paraId="1EC085D1">
      <w:pPr>
        <w:rPr>
          <w:rFonts w:hint="eastAsia" w:ascii="宋体" w:hAnsi="宋体" w:cs="宋体"/>
          <w:szCs w:val="21"/>
        </w:rPr>
      </w:pPr>
      <w:r>
        <w:rPr>
          <w:b/>
        </w:rPr>
        <w:t>257、</w:t>
      </w:r>
      <w:r>
        <w:t>面对香港局势动荡变化，我们依照宪法和基本法有效实施对特别行政区的全面管治权，制定实施____，落实</w:t>
      </w:r>
      <w:r>
        <w:rPr>
          <w:rFonts w:hint="eastAsia"/>
        </w:rPr>
        <w:t>“爱国者治港”</w:t>
      </w:r>
      <w:r>
        <w:t>原则，香港局势实现由乱到治的重大转折，深入推进粤港澳大湾区建设，支持香港、澳门发展经济、改善民生、保持稳定。</w:t>
      </w:r>
    </w:p>
    <w:p w14:paraId="0E0459CE">
      <w:r>
        <w:t>A. 香港特别行政区特别行政法</w:t>
      </w:r>
    </w:p>
    <w:p w14:paraId="0D4499DD">
      <w:r>
        <w:t>B. 香港特别行政区维护国家安全法</w:t>
      </w:r>
    </w:p>
    <w:p w14:paraId="095732ED">
      <w:r>
        <w:t>C. 香港特别行政区基本法</w:t>
      </w:r>
    </w:p>
    <w:p w14:paraId="3E922346">
      <w:r>
        <w:t>D. 香港特别行政区廉政公署条例</w:t>
      </w:r>
    </w:p>
    <w:p w14:paraId="5E12F94D">
      <w:r>
        <w:t>【答案】：B</w:t>
      </w:r>
    </w:p>
    <w:p w14:paraId="3452CC0A">
      <w:pPr>
        <w:rPr>
          <w:rFonts w:hint="eastAsia" w:ascii="宋体" w:hAnsi="宋体" w:cs="宋体"/>
          <w:szCs w:val="21"/>
        </w:rPr>
      </w:pPr>
      <w:r>
        <w:rPr>
          <w:b/>
        </w:rPr>
        <w:t>258、</w:t>
      </w:r>
      <w:r>
        <w:t>面对</w:t>
      </w:r>
      <w:r>
        <w:rPr>
          <w:rFonts w:hint="eastAsia"/>
        </w:rPr>
        <w:t>“台独”</w:t>
      </w:r>
      <w:r>
        <w:t>势力分裂活动和外部势力干涉台湾事务的严重挑衅，我们坚决开展反分裂、反干涉重大斗争，展示了我们维护国家主权和领土完整、反对</w:t>
      </w:r>
      <w:r>
        <w:rPr>
          <w:rFonts w:hint="eastAsia"/>
        </w:rPr>
        <w:t>“台独”</w:t>
      </w:r>
      <w:r>
        <w:t>的坚强决心和强大能力，进一步掌握了____的战略主动，进一步巩固了国际社会坚持一个中国的格局。</w:t>
      </w:r>
    </w:p>
    <w:p w14:paraId="4B90895D">
      <w:r>
        <w:t>A. 维护国家主权</w:t>
      </w:r>
    </w:p>
    <w:p w14:paraId="028613A1">
      <w:r>
        <w:t>B. 维护国家领土完整</w:t>
      </w:r>
    </w:p>
    <w:p w14:paraId="2BFE91E9">
      <w:r>
        <w:t>C. 实现祖国完全统一</w:t>
      </w:r>
    </w:p>
    <w:p w14:paraId="2F1DC69E">
      <w:r>
        <w:t>D. 促进国家稳定繁荣</w:t>
      </w:r>
    </w:p>
    <w:p w14:paraId="350CDD0C">
      <w:r>
        <w:t>【答案】：C</w:t>
      </w:r>
    </w:p>
    <w:p w14:paraId="461D655A">
      <w:pPr>
        <w:rPr>
          <w:rFonts w:hint="eastAsia" w:ascii="宋体" w:hAnsi="宋体" w:cs="宋体"/>
          <w:szCs w:val="21"/>
        </w:rPr>
      </w:pPr>
      <w:r>
        <w:rPr>
          <w:b/>
        </w:rPr>
        <w:t>259、</w:t>
      </w:r>
      <w:r>
        <w:t>在庆祝中国共产党成立 100 周年大会上，习近平总书记庄严宣告，我们在中华大地上全面建成了小康社会。为庆祝全面建成小康社会奋斗目标如期实现，经党中央批准，中央党史和文献研究院编写了《全面建成小康社会大事记》。下面说法不正确的是____ 。</w:t>
      </w:r>
    </w:p>
    <w:p w14:paraId="6948D59B">
      <w:r>
        <w:t>A. 《大事记》突出反映了在社会主义革命和建设的基础上，中国用 40 多年时间</w:t>
      </w:r>
    </w:p>
    <w:p w14:paraId="25366FD5">
      <w:r>
        <w:t xml:space="preserve">实现人民生活从温饱不足到总体小康、全面小康的历史性跨越。 </w:t>
      </w:r>
    </w:p>
    <w:p w14:paraId="6C976D58">
      <w:r>
        <w:t>B. 从温饱不足到全面小康，中国为什么能？关键在人民</w:t>
      </w:r>
    </w:p>
    <w:p w14:paraId="4EC7E6BF">
      <w:r>
        <w:t>C. 全面建成小康社会，最艰巨最繁重的任务在农村、特别是在贫困地区</w:t>
      </w:r>
    </w:p>
    <w:p w14:paraId="4BC98E6E">
      <w:r>
        <w:t>D. 中国全面建成小康社会，历史性地解决了绝对贫困问题，这一消息令人鼓舞</w:t>
      </w:r>
    </w:p>
    <w:p w14:paraId="0EF53A72">
      <w:r>
        <w:t>【答案】：B</w:t>
      </w:r>
    </w:p>
    <w:p w14:paraId="7CC38C00">
      <w:pPr>
        <w:rPr>
          <w:rFonts w:hint="eastAsia" w:ascii="宋体" w:hAnsi="宋体" w:cs="宋体"/>
          <w:szCs w:val="21"/>
        </w:rPr>
      </w:pPr>
      <w:r>
        <w:rPr>
          <w:b/>
        </w:rPr>
        <w:t>260、</w:t>
      </w:r>
      <w:r>
        <w:t>面对国际局势急剧变化，特别是面对外部讹诈、遏制、封锁、极限施压，我们坚持 ____为重、国内政治优先，保持战略定力，发扬斗争精神，展示不畏强权的坚定意志，在斗争中维护国家尊严和核心利益，牢牢掌握了我国发展和安全主动权。</w:t>
      </w:r>
    </w:p>
    <w:p w14:paraId="1A87E08F">
      <w:r>
        <w:t>A. 国家主权</w:t>
      </w:r>
    </w:p>
    <w:p w14:paraId="56E7D2E4">
      <w:r>
        <w:t>B. 国家事业</w:t>
      </w:r>
    </w:p>
    <w:p w14:paraId="41D85DB2">
      <w:r>
        <w:t>C. 国家利益</w:t>
      </w:r>
    </w:p>
    <w:p w14:paraId="0F99C04A">
      <w:r>
        <w:t>D. 国家稳定</w:t>
      </w:r>
    </w:p>
    <w:p w14:paraId="3B30E5DB">
      <w:r>
        <w:t>【答案】：C</w:t>
      </w:r>
    </w:p>
    <w:p w14:paraId="53F1E969">
      <w:r>
        <w:rPr>
          <w:b/>
        </w:rPr>
        <w:t>261、</w:t>
      </w:r>
      <w:r>
        <w:rPr>
          <w:rFonts w:hint="eastAsia"/>
        </w:rPr>
        <w:t>2026年智能经济发展的重要任务是____。</w:t>
      </w:r>
    </w:p>
    <w:p w14:paraId="40212A92">
      <w:r>
        <w:rPr>
          <w:rFonts w:hint="eastAsia"/>
        </w:rPr>
        <w:t>A. 开展人工智能+行动</w:t>
      </w:r>
    </w:p>
    <w:p w14:paraId="7AEFE013">
      <w:r>
        <w:rPr>
          <w:rFonts w:hint="eastAsia"/>
        </w:rPr>
        <w:t>B. 建设共性技术平台</w:t>
      </w:r>
    </w:p>
    <w:p w14:paraId="716B981D">
      <w:r>
        <w:rPr>
          <w:rFonts w:hint="eastAsia"/>
        </w:rPr>
        <w:t>C. 培育数字产业集群</w:t>
      </w:r>
    </w:p>
    <w:p w14:paraId="55DF50A2">
      <w:r>
        <w:rPr>
          <w:rFonts w:hint="eastAsia"/>
        </w:rPr>
        <w:t>D. 推进全产业链智能化改造</w:t>
      </w:r>
    </w:p>
    <w:p w14:paraId="224E0AAC">
      <w:r>
        <w:t>【答案】：</w:t>
      </w:r>
      <w:r>
        <w:rPr>
          <w:rFonts w:hint="eastAsia"/>
        </w:rPr>
        <w:t>A</w:t>
      </w:r>
    </w:p>
    <w:p w14:paraId="0E9ABCBC">
      <w:r>
        <w:rPr>
          <w:b/>
        </w:rPr>
        <w:t>262、</w:t>
      </w:r>
      <w:r>
        <w:rPr>
          <w:rFonts w:hint="eastAsia"/>
        </w:rPr>
        <w:t>2026年，中国计划在哪个地区建设国家级人工智能创新中心？____。</w:t>
      </w:r>
    </w:p>
    <w:p w14:paraId="1DE3255F">
      <w:r>
        <w:rPr>
          <w:rFonts w:hint="eastAsia"/>
        </w:rPr>
        <w:t>A. 杭州</w:t>
      </w:r>
    </w:p>
    <w:p w14:paraId="5F55466B">
      <w:r>
        <w:rPr>
          <w:rFonts w:hint="eastAsia"/>
        </w:rPr>
        <w:t>B. 广州</w:t>
      </w:r>
    </w:p>
    <w:p w14:paraId="685DD969">
      <w:r>
        <w:rPr>
          <w:rFonts w:hint="eastAsia"/>
        </w:rPr>
        <w:t>C. 武汉</w:t>
      </w:r>
    </w:p>
    <w:p w14:paraId="79A31085">
      <w:pPr>
        <w:rPr>
          <w:color w:val="666666"/>
        </w:rPr>
      </w:pPr>
      <w:r>
        <w:rPr>
          <w:rFonts w:hint="eastAsia"/>
        </w:rPr>
        <w:t>D. 南京</w:t>
      </w:r>
    </w:p>
    <w:p w14:paraId="7B443E86">
      <w:r>
        <w:t>【答案】：</w:t>
      </w:r>
      <w:r>
        <w:rPr>
          <w:rFonts w:hint="eastAsia"/>
        </w:rPr>
        <w:t>A</w:t>
      </w:r>
    </w:p>
    <w:p w14:paraId="61067B2E">
      <w:pPr>
        <w:rPr>
          <w:rFonts w:hint="eastAsia" w:ascii="宋体" w:hAnsi="宋体" w:cs="宋体"/>
          <w:szCs w:val="21"/>
        </w:rPr>
      </w:pPr>
      <w:r>
        <w:rPr>
          <w:b/>
        </w:rPr>
        <w:t>263、</w:t>
      </w:r>
      <w:r>
        <w:t>一系列长期积累及新出现的突出矛盾和问题亟待解决……党内存在不少对____认识模糊、行动乏力问题，存在不少落实党的领导弱化、虚化、淡化问题。</w:t>
      </w:r>
    </w:p>
    <w:p w14:paraId="7DAF85B5">
      <w:r>
        <w:t>A. 坚持执政为民</w:t>
      </w:r>
    </w:p>
    <w:p w14:paraId="26749125">
      <w:r>
        <w:t>B. 坚持党的领导</w:t>
      </w:r>
    </w:p>
    <w:p w14:paraId="13BC5E3E">
      <w:r>
        <w:t>C. 坚持全面领导</w:t>
      </w:r>
    </w:p>
    <w:p w14:paraId="6CBE026A">
      <w:pPr>
        <w:rPr>
          <w:color w:val="666666"/>
        </w:rPr>
      </w:pPr>
      <w:r>
        <w:t>D. 坚持依法行政</w:t>
      </w:r>
    </w:p>
    <w:p w14:paraId="08F91137">
      <w:r>
        <w:t>【答案】：B</w:t>
      </w:r>
    </w:p>
    <w:p w14:paraId="2A76EAC9">
      <w:pPr>
        <w:rPr>
          <w:rFonts w:hint="eastAsia" w:ascii="宋体" w:hAnsi="宋体" w:cs="宋体"/>
          <w:szCs w:val="21"/>
          <w:highlight w:val="yellow"/>
        </w:rPr>
      </w:pPr>
      <w:r>
        <w:rPr>
          <w:b/>
        </w:rPr>
        <w:t>264、</w:t>
      </w:r>
      <w:r>
        <w:t>我们坚持精准扶贫、尽锐出战，打赢了人类历史上规模最大的脱贫攻坚战，全国____贫困县全部摘帽，近一亿农村贫困人口实现脱贫，九百六十多万贫困人口实现易地搬迁，历史性地解决了绝对贫困问题，为全球减贫事业作出了重大贡献。</w:t>
      </w:r>
    </w:p>
    <w:p w14:paraId="603C3282">
      <w:pPr>
        <w:rPr>
          <w:highlight w:val="yellow"/>
        </w:rPr>
      </w:pPr>
      <w:r>
        <w:t>A. 八百三十个</w:t>
      </w:r>
    </w:p>
    <w:p w14:paraId="283D3A8A">
      <w:pPr>
        <w:rPr>
          <w:highlight w:val="yellow"/>
        </w:rPr>
      </w:pPr>
      <w:r>
        <w:t>B. 八百三十一个</w:t>
      </w:r>
    </w:p>
    <w:p w14:paraId="1DD4C893">
      <w:pPr>
        <w:rPr>
          <w:highlight w:val="yellow"/>
        </w:rPr>
      </w:pPr>
      <w:r>
        <w:t>C. 八百三十二个</w:t>
      </w:r>
    </w:p>
    <w:p w14:paraId="7FA370E7">
      <w:r>
        <w:t>D. 八百三十三个</w:t>
      </w:r>
    </w:p>
    <w:p w14:paraId="2784014A">
      <w:r>
        <w:t>【答案】：C</w:t>
      </w:r>
    </w:p>
    <w:p w14:paraId="33C6F197">
      <w:pPr>
        <w:rPr>
          <w:rFonts w:hint="eastAsia" w:ascii="宋体" w:hAnsi="宋体" w:cs="宋体"/>
          <w:szCs w:val="21"/>
        </w:rPr>
      </w:pPr>
      <w:r>
        <w:rPr>
          <w:b/>
        </w:rPr>
        <w:t>265、</w:t>
      </w:r>
      <w:r>
        <w:t xml:space="preserve">在庆祝中国共产党成立 100 周年大会上的讲话，习近平总书记指出，中国共产党一经诞生，就把为中国人民谋幸福、为中华民族谋复兴确立为自己的初心使命。一百年来，中国共产党团结带领中国人民进行的一切奋斗、一切牺牲、一切创造，归结起来就是一个主题：____ 。 </w:t>
      </w:r>
    </w:p>
    <w:p w14:paraId="732A2086">
      <w:r>
        <w:t>A. 中国特色社会主义</w:t>
      </w:r>
    </w:p>
    <w:p w14:paraId="3ED732C3">
      <w:r>
        <w:t>B. 实现现代化</w:t>
      </w:r>
    </w:p>
    <w:p w14:paraId="2469C63A">
      <w:r>
        <w:t>C. 共产主义</w:t>
      </w:r>
    </w:p>
    <w:p w14:paraId="65654EAD">
      <w:r>
        <w:t>D. 实现中华民族伟大复兴</w:t>
      </w:r>
    </w:p>
    <w:p w14:paraId="45B2895D">
      <w:r>
        <w:t>【答案】：D</w:t>
      </w:r>
    </w:p>
    <w:p w14:paraId="74485F28">
      <w:pPr>
        <w:rPr>
          <w:rFonts w:hint="eastAsia" w:ascii="宋体" w:hAnsi="宋体" w:cs="宋体"/>
          <w:szCs w:val="21"/>
        </w:rPr>
      </w:pPr>
      <w:r>
        <w:rPr>
          <w:b/>
        </w:rPr>
        <w:t>266、</w:t>
      </w:r>
      <w:r>
        <w:t>二十大报告指出，我们贯彻____，国家安全领导体制和法治体系、战略体系、政策体系不断完善，在原则问题上寸步不让，以坚定的意志品质维护国家主权、安全、发展利益，国家安全得到全面加强。</w:t>
      </w:r>
    </w:p>
    <w:p w14:paraId="656A167D">
      <w:r>
        <w:t>A. 国家安全观</w:t>
      </w:r>
    </w:p>
    <w:p w14:paraId="3BCBAA80">
      <w:r>
        <w:t>B. 国家安全总体观</w:t>
      </w:r>
    </w:p>
    <w:p w14:paraId="2100EA7F">
      <w:r>
        <w:t>C. 全面国家安全观</w:t>
      </w:r>
    </w:p>
    <w:p w14:paraId="088D588A">
      <w:r>
        <w:t>D. 总体国家安全观</w:t>
      </w:r>
    </w:p>
    <w:p w14:paraId="08A94190">
      <w:r>
        <w:t>【答案】：D</w:t>
      </w:r>
    </w:p>
    <w:p w14:paraId="6FFC300A">
      <w:pPr>
        <w:rPr>
          <w:rFonts w:hint="eastAsia" w:ascii="宋体" w:hAnsi="宋体" w:cs="宋体"/>
          <w:szCs w:val="21"/>
        </w:rPr>
      </w:pPr>
      <w:r>
        <w:rPr>
          <w:b/>
        </w:rPr>
        <w:t>267、</w:t>
      </w:r>
      <w:r>
        <w:t>《中共中央关于进一步全面深化改革、推进中国式现代化的决定》指出：</w:t>
      </w:r>
      <w:r>
        <w:rPr>
          <w:rFonts w:hint="eastAsia"/>
        </w:rPr>
        <w:t>“加快建设分级诊疗体系”</w:t>
      </w:r>
      <w:r>
        <w:t>。分级诊疗体系的核心不包括以下哪一项____。</w:t>
      </w:r>
    </w:p>
    <w:p w14:paraId="40D598E6">
      <w:r>
        <w:t>A. 基层首诊</w:t>
      </w:r>
    </w:p>
    <w:p w14:paraId="5D567C1D">
      <w:r>
        <w:t>B. 双向转诊</w:t>
      </w:r>
    </w:p>
    <w:p w14:paraId="2EDC0EAB">
      <w:r>
        <w:t>C. 多方会诊</w:t>
      </w:r>
    </w:p>
    <w:p w14:paraId="0CA2E223">
      <w:r>
        <w:t>D. 急慢分治</w:t>
      </w:r>
    </w:p>
    <w:p w14:paraId="23AA008F">
      <w:r>
        <w:t>【答案】：C</w:t>
      </w:r>
    </w:p>
    <w:p w14:paraId="7145CE3B">
      <w:pPr>
        <w:rPr>
          <w:rFonts w:hint="eastAsia" w:ascii="宋体" w:hAnsi="宋体" w:cs="宋体"/>
          <w:szCs w:val="21"/>
        </w:rPr>
      </w:pPr>
      <w:r>
        <w:rPr>
          <w:b/>
        </w:rPr>
        <w:t>268、</w:t>
      </w:r>
      <w:r>
        <w:t>____是全面建设社会主义现代化国家的首要任务。</w:t>
      </w:r>
    </w:p>
    <w:p w14:paraId="63503269">
      <w:r>
        <w:t>A. 高速度发展</w:t>
      </w:r>
    </w:p>
    <w:p w14:paraId="1C70AF73">
      <w:r>
        <w:t>B. 高效能发展</w:t>
      </w:r>
    </w:p>
    <w:p w14:paraId="414BA4BD">
      <w:r>
        <w:t>C. 高质量发展</w:t>
      </w:r>
    </w:p>
    <w:p w14:paraId="44EC2A81">
      <w:r>
        <w:t>D. 高收入发展</w:t>
      </w:r>
    </w:p>
    <w:p w14:paraId="1B0B1B08">
      <w:r>
        <w:t>【答案】：C</w:t>
      </w:r>
    </w:p>
    <w:p w14:paraId="697A54F2">
      <w:pPr>
        <w:rPr>
          <w:rFonts w:hint="eastAsia" w:ascii="宋体" w:hAnsi="宋体" w:cs="宋体"/>
          <w:szCs w:val="21"/>
        </w:rPr>
      </w:pPr>
      <w:r>
        <w:rPr>
          <w:b/>
        </w:rPr>
        <w:t>269、</w:t>
      </w:r>
      <w:r>
        <w:t>《中共中央 国务院关于深入打好污染防治攻坚战的意见》 中提出，十四五时期， 推进 100 个左右地级及以上城市开展</w:t>
      </w:r>
      <w:r>
        <w:rPr>
          <w:rFonts w:hint="eastAsia"/>
        </w:rPr>
        <w:t>“无废城市”</w:t>
      </w:r>
      <w:r>
        <w:t xml:space="preserve"> 建设，鼓励有条件的省份全程推进</w:t>
      </w:r>
      <w:r>
        <w:rPr>
          <w:rFonts w:hint="eastAsia"/>
        </w:rPr>
        <w:t>“无废城市”</w:t>
      </w:r>
      <w:r>
        <w:t xml:space="preserve"> 建设。下列关于</w:t>
      </w:r>
      <w:r>
        <w:rPr>
          <w:rFonts w:hint="eastAsia"/>
        </w:rPr>
        <w:t>“无废城市”</w:t>
      </w:r>
      <w:r>
        <w:t xml:space="preserve"> 的理解正确的是： ____。</w:t>
      </w:r>
    </w:p>
    <w:p w14:paraId="14787E51">
      <w:r>
        <w:t xml:space="preserve">A. </w:t>
      </w:r>
      <w:r>
        <w:rPr>
          <w:rFonts w:hint="eastAsia"/>
        </w:rPr>
        <w:t>“无废城市”</w:t>
      </w:r>
      <w:r>
        <w:t xml:space="preserve"> 意味着城市没有固体废物产生</w:t>
      </w:r>
    </w:p>
    <w:p w14:paraId="177B8BD9">
      <w:r>
        <w:t xml:space="preserve">B. </w:t>
      </w:r>
      <w:r>
        <w:rPr>
          <w:rFonts w:hint="eastAsia"/>
        </w:rPr>
        <w:t>“无废城市”</w:t>
      </w:r>
      <w:r>
        <w:t xml:space="preserve"> 旨在将固体废物环境影响降至最低</w:t>
      </w:r>
    </w:p>
    <w:p w14:paraId="0FB0B3C8">
      <w:r>
        <w:t xml:space="preserve">C. </w:t>
      </w:r>
      <w:r>
        <w:rPr>
          <w:rFonts w:hint="eastAsia"/>
        </w:rPr>
        <w:t>“无废城市”</w:t>
      </w:r>
      <w:r>
        <w:t xml:space="preserve"> 将不再采用填埋的方式进行固体废物处理</w:t>
      </w:r>
    </w:p>
    <w:p w14:paraId="7C81F921">
      <w:r>
        <w:t xml:space="preserve">D. </w:t>
      </w:r>
      <w:r>
        <w:rPr>
          <w:rFonts w:hint="eastAsia"/>
        </w:rPr>
        <w:t>“无废城市”</w:t>
      </w:r>
      <w:r>
        <w:t xml:space="preserve"> 意味着固体废物能完全资源化利用</w:t>
      </w:r>
    </w:p>
    <w:p w14:paraId="7D1514F4">
      <w:r>
        <w:t>【答案】：B</w:t>
      </w:r>
    </w:p>
    <w:p w14:paraId="62891A5B">
      <w:pPr>
        <w:rPr>
          <w:rFonts w:hint="eastAsia" w:ascii="宋体" w:hAnsi="宋体" w:cs="宋体"/>
          <w:szCs w:val="21"/>
        </w:rPr>
      </w:pPr>
      <w:r>
        <w:rPr>
          <w:b/>
        </w:rPr>
        <w:t>270、</w:t>
      </w:r>
      <w:r>
        <w:t>近年来， 我国在</w:t>
      </w:r>
      <w:r>
        <w:rPr>
          <w:rFonts w:hint="eastAsia"/>
        </w:rPr>
        <w:t>“大国重器”</w:t>
      </w:r>
      <w:r>
        <w:t xml:space="preserve"> 的研发上成果显著， 捷报频传。 以下关于</w:t>
      </w:r>
      <w:r>
        <w:rPr>
          <w:rFonts w:hint="eastAsia"/>
        </w:rPr>
        <w:t>“大国重器”</w:t>
      </w:r>
      <w:r>
        <w:t xml:space="preserve"> 与其宣传语的对应关系不正确的是____。</w:t>
      </w:r>
    </w:p>
    <w:p w14:paraId="13417D5F">
      <w:r>
        <w:t xml:space="preserve">A. </w:t>
      </w:r>
      <w:r>
        <w:rPr>
          <w:rFonts w:hint="eastAsia"/>
        </w:rPr>
        <w:t>“奋斗者号”</w:t>
      </w:r>
      <w:r>
        <w:t xml:space="preserve"> ——只有沉得下去， 才能浮得上来</w:t>
      </w:r>
    </w:p>
    <w:p w14:paraId="7366A077">
      <w:r>
        <w:t xml:space="preserve">B. </w:t>
      </w:r>
      <w:r>
        <w:rPr>
          <w:rFonts w:hint="eastAsia"/>
        </w:rPr>
        <w:t>“复兴号”</w:t>
      </w:r>
      <w:r>
        <w:t xml:space="preserve"> ——暂时地降落是为了下一次更好地起飞</w:t>
      </w:r>
    </w:p>
    <w:p w14:paraId="3C5E56DA">
      <w:r>
        <w:t xml:space="preserve">C. </w:t>
      </w:r>
      <w:r>
        <w:rPr>
          <w:rFonts w:hint="eastAsia"/>
        </w:rPr>
        <w:t>“北斗三号”</w:t>
      </w:r>
      <w:r>
        <w:t xml:space="preserve"> ——其实， 方向比方法更重要</w:t>
      </w:r>
    </w:p>
    <w:p w14:paraId="2C43D888">
      <w:r>
        <w:t xml:space="preserve">D. </w:t>
      </w:r>
      <w:r>
        <w:rPr>
          <w:rFonts w:hint="eastAsia"/>
        </w:rPr>
        <w:t>“中国天眼”</w:t>
      </w:r>
      <w:r>
        <w:t xml:space="preserve"> ——要仰望星空， 也要脚踏实地</w:t>
      </w:r>
    </w:p>
    <w:p w14:paraId="5E3D58A1">
      <w:r>
        <w:t>【答案】：B</w:t>
      </w:r>
    </w:p>
    <w:p w14:paraId="5497F34A">
      <w:pPr>
        <w:rPr>
          <w:rFonts w:hint="eastAsia" w:ascii="宋体" w:hAnsi="宋体" w:cs="宋体"/>
          <w:szCs w:val="21"/>
        </w:rPr>
      </w:pPr>
      <w:r>
        <w:rPr>
          <w:b/>
        </w:rPr>
        <w:t>271、</w:t>
      </w:r>
      <w:r>
        <w:t>马克思主义指引中国成功走上了全面建设社会主义现代化强国的康庄大道，事业越向前发展， 新情况新问题势必越多， 更应重视理论的作用， 增强理论自信和战略定力。 这主要体现了____。</w:t>
      </w:r>
    </w:p>
    <w:p w14:paraId="53F87FD7">
      <w:r>
        <w:t>A. 认识对实践有着巨大的指导作用</w:t>
      </w:r>
    </w:p>
    <w:p w14:paraId="1866BEFD">
      <w:r>
        <w:t>B. 一切从实际出发， 实事求是</w:t>
      </w:r>
    </w:p>
    <w:p w14:paraId="04C87E09">
      <w:r>
        <w:t>C. 实践是检验真理的唯一标准</w:t>
      </w:r>
    </w:p>
    <w:p w14:paraId="4A3C9CD5">
      <w:r>
        <w:t>D. 认识是主体对客体的能动反映</w:t>
      </w:r>
    </w:p>
    <w:p w14:paraId="118A2099">
      <w:r>
        <w:t>【答案】：A</w:t>
      </w:r>
    </w:p>
    <w:p w14:paraId="538E2DA5">
      <w:pPr>
        <w:rPr>
          <w:rFonts w:hint="eastAsia" w:ascii="宋体" w:hAnsi="宋体" w:cs="宋体"/>
          <w:szCs w:val="21"/>
        </w:rPr>
      </w:pPr>
      <w:r>
        <w:rPr>
          <w:b/>
        </w:rPr>
        <w:t>272、</w:t>
      </w:r>
      <w:r>
        <w:t>毛泽东一生中写下了许多脍炙人口的诗句， 其中描写长征的是____ 。</w:t>
      </w:r>
    </w:p>
    <w:p w14:paraId="46B01EC4">
      <w:r>
        <w:t>A. 独立寒秋， 湘江北去， 橘子洲头</w:t>
      </w:r>
    </w:p>
    <w:p w14:paraId="6168182E">
      <w:r>
        <w:t>B. 宜将剩勇追穷寇， 不可沽名学霸王</w:t>
      </w:r>
    </w:p>
    <w:p w14:paraId="480C3709">
      <w:r>
        <w:t>C. 七百里驱十五日， 赣水苍茫闽山碧</w:t>
      </w:r>
    </w:p>
    <w:p w14:paraId="21929D64">
      <w:r>
        <w:t>D. 更喜岷山千里雪， 三军过后尽开颜</w:t>
      </w:r>
    </w:p>
    <w:p w14:paraId="3685BF26">
      <w:r>
        <w:t>【答案】：D</w:t>
      </w:r>
    </w:p>
    <w:p w14:paraId="661843A5">
      <w:pPr>
        <w:rPr>
          <w:rFonts w:hint="eastAsia" w:ascii="宋体" w:hAnsi="宋体" w:cs="宋体"/>
          <w:szCs w:val="21"/>
        </w:rPr>
      </w:pPr>
      <w:r>
        <w:rPr>
          <w:b/>
        </w:rPr>
        <w:t>273、</w:t>
      </w:r>
      <w:r>
        <w:t>以下是我国改革开放以来发生的重大事件， 按时间先后顺序排列正确的是____。</w:t>
      </w:r>
    </w:p>
    <w:p w14:paraId="3A58BD0D">
      <w:r>
        <w:t>①脱贫攻坚战取得全面胜利</w:t>
      </w:r>
    </w:p>
    <w:p w14:paraId="50B2679F">
      <w:r>
        <w:t>②加入世界贸易组织</w:t>
      </w:r>
    </w:p>
    <w:p w14:paraId="40266CDB">
      <w:r>
        <w:t>③全面取消农业税</w:t>
      </w:r>
    </w:p>
    <w:p w14:paraId="2ADCD5F8">
      <w:r>
        <w:t>④香港、 澳门回归祖国</w:t>
      </w:r>
    </w:p>
    <w:p w14:paraId="6618A23C">
      <w:r>
        <w:t>⑤北京举办第二十九届夏季奥运会</w:t>
      </w:r>
    </w:p>
    <w:p w14:paraId="6F0F11FE">
      <w:r>
        <w:t>A. ④②③⑤①</w:t>
      </w:r>
    </w:p>
    <w:p w14:paraId="6168D415">
      <w:r>
        <w:t>B. ②⑤④③①</w:t>
      </w:r>
    </w:p>
    <w:p w14:paraId="4393AE20">
      <w:r>
        <w:t>C. ④②⑤①③</w:t>
      </w:r>
    </w:p>
    <w:p w14:paraId="1F04A056">
      <w:r>
        <w:t>D. ②①⑤③④</w:t>
      </w:r>
    </w:p>
    <w:p w14:paraId="4BA26DA3">
      <w:r>
        <w:t>【答案】：A</w:t>
      </w:r>
    </w:p>
    <w:p w14:paraId="6DD6473B">
      <w:pPr>
        <w:rPr>
          <w:rFonts w:hint="eastAsia" w:ascii="宋体" w:hAnsi="宋体" w:cs="宋体"/>
          <w:szCs w:val="21"/>
        </w:rPr>
      </w:pPr>
      <w:r>
        <w:rPr>
          <w:b/>
        </w:rPr>
        <w:t>274、</w:t>
      </w:r>
      <w:r>
        <w:t>习近平总书记在中国-东盟建立对话关系 30 周年纪念峰会上发表了题为《命运与共 共建家园》 的重要讲话。 下列选项中， 与该讲话内容不一致的是：____。</w:t>
      </w:r>
    </w:p>
    <w:p w14:paraId="33511FFD">
      <w:r>
        <w:t>A. 合作共赢， 走和平发展道路</w:t>
      </w:r>
    </w:p>
    <w:p w14:paraId="511CE0FA">
      <w:r>
        <w:t>B. 守望相助， 践行亲诚惠容理念</w:t>
      </w:r>
    </w:p>
    <w:p w14:paraId="2C1E374D">
      <w:r>
        <w:t>C. 相互尊重， 坚守国际关系基本准则</w:t>
      </w:r>
    </w:p>
    <w:p w14:paraId="6B326648">
      <w:r>
        <w:t>D. 包容互鉴， 共建友好的区域主义</w:t>
      </w:r>
    </w:p>
    <w:p w14:paraId="0D29EE29">
      <w:r>
        <w:t>【答案】：D</w:t>
      </w:r>
    </w:p>
    <w:p w14:paraId="78DEF53F">
      <w:r>
        <w:rPr>
          <w:b/>
        </w:rPr>
        <w:t>275、</w:t>
      </w:r>
      <w:r>
        <w:t>习近平新时代中国特色社会主义思想，是新时代中国共产党的____，是 国家政治生活和社会生活的____，是引领中国、影响世界的当代中国马克思主义、21世纪马克思主义。</w:t>
      </w:r>
    </w:p>
    <w:p w14:paraId="02B02788">
      <w:r>
        <w:t>A. 思想旗帜 根本指针</w:t>
      </w:r>
    </w:p>
    <w:p w14:paraId="0D68F9BC">
      <w:r>
        <w:t>B. 思想旗帜 重要指针</w:t>
      </w:r>
    </w:p>
    <w:p w14:paraId="4EDCCDE3">
      <w:r>
        <w:t>C. 基本理论 根本指针</w:t>
      </w:r>
    </w:p>
    <w:p w14:paraId="34DDA389">
      <w:r>
        <w:t>D. 基本理论 重要指针</w:t>
      </w:r>
    </w:p>
    <w:p w14:paraId="4F9DD61B">
      <w:r>
        <w:t>【答案】：A</w:t>
      </w:r>
    </w:p>
    <w:p w14:paraId="6238B419">
      <w:pPr>
        <w:rPr>
          <w:rFonts w:hint="eastAsia" w:ascii="宋体" w:hAnsi="宋体" w:cs="宋体"/>
          <w:szCs w:val="21"/>
        </w:rPr>
      </w:pPr>
      <w:r>
        <w:rPr>
          <w:b/>
        </w:rPr>
        <w:t>276、</w:t>
      </w:r>
      <w:r>
        <w:t xml:space="preserve">党的十八大以来，以习近平同志为主要代表的中国共产党人，顺应时代发 展，从理论和实践结合上系统回答了____这个重大时代课题，创立了习近平新时代中国特色社会主义思想。 </w:t>
      </w:r>
    </w:p>
    <w:p w14:paraId="3FF3A2D0">
      <w:r>
        <w:t>A. 什么是社会主义、怎样建设社会主义</w:t>
      </w:r>
    </w:p>
    <w:p w14:paraId="1026D195">
      <w:r>
        <w:t>B. 建设什么样的党、怎样建设党</w:t>
      </w:r>
    </w:p>
    <w:p w14:paraId="379767E5">
      <w:r>
        <w:t>C. 新形势下实现什么样的发展、怎样发展</w:t>
      </w:r>
    </w:p>
    <w:p w14:paraId="34FE1198">
      <w:r>
        <w:t>D. 新时代坚持和发展什么样的中国特色社会主义、怎样坚持和发展中国特色社会</w:t>
      </w:r>
    </w:p>
    <w:p w14:paraId="7F10163C">
      <w:r>
        <w:t xml:space="preserve">主义 </w:t>
      </w:r>
    </w:p>
    <w:p w14:paraId="1690A473">
      <w:r>
        <w:t>【答案】：D</w:t>
      </w:r>
    </w:p>
    <w:p w14:paraId="1FA8E001">
      <w:r>
        <w:rPr>
          <w:b/>
        </w:rPr>
        <w:t>277、</w:t>
      </w:r>
      <w:r>
        <w:t>1938 年 10 月，____等东北抗联 8 名女战士陷入敌人包围后，投入冰冷的乌斯浑河，英勇殉国。1940 年 2 月，东北抗联第一路军总司令兼政治委 员____在濛江县境内陷入日军</w:t>
      </w:r>
      <w:r>
        <w:rPr>
          <w:rFonts w:hint="eastAsia"/>
        </w:rPr>
        <w:t>“讨伐”</w:t>
      </w:r>
      <w:r>
        <w:t xml:space="preserve">队重围，冒着零下 40 摄氏度的严 寒，同数倍于己的敌人浴血奋战，最后只身一人，坚持战斗，直至壮烈牺牲。残忍的敌人剖开他的腹部，发现在他的胃里竟没有一粒粮食，有的只是 枯草、树皮和棉絮。 </w:t>
      </w:r>
    </w:p>
    <w:p w14:paraId="408FC5E1">
      <w:r>
        <w:t>A. 冷云 赵尚志</w:t>
      </w:r>
    </w:p>
    <w:p w14:paraId="67794D83">
      <w:r>
        <w:t>B. 赵一曼 赵尚志</w:t>
      </w:r>
    </w:p>
    <w:p w14:paraId="1DC763A8">
      <w:r>
        <w:t>C. 冷云 杨靖宇</w:t>
      </w:r>
    </w:p>
    <w:p w14:paraId="6F74B29C">
      <w:r>
        <w:t>D. 赵一曼 杨靖宇</w:t>
      </w:r>
    </w:p>
    <w:p w14:paraId="29E08327">
      <w:r>
        <w:t>【答案】：C</w:t>
      </w:r>
    </w:p>
    <w:p w14:paraId="3D8AA355">
      <w:pPr>
        <w:rPr>
          <w:rFonts w:hint="eastAsia" w:ascii="宋体" w:hAnsi="宋体" w:cs="宋体"/>
          <w:szCs w:val="21"/>
        </w:rPr>
      </w:pPr>
      <w:r>
        <w:rPr>
          <w:b/>
        </w:rPr>
        <w:t>278、</w:t>
      </w:r>
      <w:r>
        <w:t xml:space="preserve">从 1938 年冬到 1940 年的两年多时间，中国共产党领导的敌后抗战牵制 和抗击了大量侵华日军，人民抗日力量在战斗中成长壮大起来。到 1940年底， 共产党领导的武装部队发展到____人（东北抗日联军未计算在内），还 有大量地方武装和民兵；在华北、华中、华南创建了____抗日民主根据地， 在全民族抗战中发挥着日益重大的作用。 </w:t>
      </w:r>
    </w:p>
    <w:p w14:paraId="1770FE2B">
      <w:r>
        <w:t>A. 50 万 16 块</w:t>
      </w:r>
    </w:p>
    <w:p w14:paraId="72DE438A">
      <w:r>
        <w:t>B. 50 万 10 块</w:t>
      </w:r>
    </w:p>
    <w:p w14:paraId="33D10F04">
      <w:r>
        <w:t>C. 30 万 10 块</w:t>
      </w:r>
    </w:p>
    <w:p w14:paraId="1A6A9E82">
      <w:r>
        <w:t>D. 30 万 16 块</w:t>
      </w:r>
    </w:p>
    <w:p w14:paraId="05E319E2">
      <w:r>
        <w:t>【答案】：A</w:t>
      </w:r>
    </w:p>
    <w:p w14:paraId="6E739370">
      <w:pPr>
        <w:rPr>
          <w:rFonts w:hint="eastAsia" w:ascii="宋体" w:hAnsi="宋体" w:cs="宋体"/>
          <w:szCs w:val="21"/>
        </w:rPr>
      </w:pPr>
      <w:r>
        <w:rPr>
          <w:b/>
        </w:rPr>
        <w:t>279、</w:t>
      </w:r>
      <w:r>
        <w:t>二十大报告指出，____的社会治理制度进一步健全，民族分裂势力、宗教极端势力、暴力恐怖势力得到有效遏制，扫黑除恶专项斗争取得阶段性成果，有力应对一系列重大自然灾害，平安中国建设迈向更高水平。</w:t>
      </w:r>
    </w:p>
    <w:p w14:paraId="4C624404">
      <w:r>
        <w:t>A. 公平公正公开</w:t>
      </w:r>
    </w:p>
    <w:p w14:paraId="0FAD3FE1">
      <w:r>
        <w:t>B. 共建共治共享</w:t>
      </w:r>
    </w:p>
    <w:p w14:paraId="5B90CD5A">
      <w:r>
        <w:t>C. 共建共享共赢</w:t>
      </w:r>
    </w:p>
    <w:p w14:paraId="4A7A7299">
      <w:r>
        <w:t>D. 自治法治德治</w:t>
      </w:r>
    </w:p>
    <w:p w14:paraId="7835EA2D">
      <w:r>
        <w:t>【答案】：B</w:t>
      </w:r>
    </w:p>
    <w:p w14:paraId="4C483F8B">
      <w:pPr>
        <w:rPr>
          <w:rFonts w:hint="eastAsia" w:ascii="宋体" w:hAnsi="宋体" w:cs="宋体"/>
          <w:szCs w:val="21"/>
        </w:rPr>
      </w:pPr>
      <w:r>
        <w:rPr>
          <w:b/>
        </w:rPr>
        <w:t>280、</w:t>
      </w:r>
      <w:r>
        <w:t>二十大报告指出，我们全面加强党的领导，明确中国特色社会主义最本质的特征是____。 </w:t>
      </w:r>
    </w:p>
    <w:p w14:paraId="21B2C156">
      <w:r>
        <w:t>A. 中国共产党领导</w:t>
      </w:r>
    </w:p>
    <w:p w14:paraId="662001D6">
      <w:r>
        <w:t>B. 依法治国</w:t>
      </w:r>
    </w:p>
    <w:p w14:paraId="7B2E648E">
      <w:r>
        <w:t>C. 共同富裕</w:t>
      </w:r>
    </w:p>
    <w:p w14:paraId="450312F4">
      <w:r>
        <w:t>D. 人民当家做主</w:t>
      </w:r>
    </w:p>
    <w:p w14:paraId="0B0D2D0B">
      <w:r>
        <w:t>【答案】：A</w:t>
      </w:r>
    </w:p>
    <w:p w14:paraId="1E406D83">
      <w:pPr>
        <w:rPr>
          <w:rFonts w:hint="eastAsia" w:ascii="宋体" w:hAnsi="宋体" w:cs="宋体"/>
          <w:szCs w:val="21"/>
        </w:rPr>
      </w:pPr>
      <w:r>
        <w:rPr>
          <w:b/>
        </w:rPr>
        <w:t>281、</w:t>
      </w:r>
      <w:r>
        <w:t>党的二十大通过的《中国共产党章程（修正案）》，把坚持新时代党的____作为党的建设的基本要求之一写入党章。 </w:t>
      </w:r>
    </w:p>
    <w:p w14:paraId="566091CF">
      <w:r>
        <w:t>A. 政治路线</w:t>
      </w:r>
    </w:p>
    <w:p w14:paraId="603A9BA8">
      <w:r>
        <w:t>B. 思想路线</w:t>
      </w:r>
    </w:p>
    <w:p w14:paraId="45E172F0">
      <w:r>
        <w:t>C. 组织路线</w:t>
      </w:r>
    </w:p>
    <w:p w14:paraId="6C3F0303">
      <w:r>
        <w:t>D. 群众路线</w:t>
      </w:r>
    </w:p>
    <w:p w14:paraId="08DD9F6C">
      <w:r>
        <w:t>【答案】：C</w:t>
      </w:r>
    </w:p>
    <w:p w14:paraId="1344999B">
      <w:r>
        <w:rPr>
          <w:b/>
        </w:rPr>
        <w:t>282、</w:t>
      </w:r>
      <w:r>
        <w:t xml:space="preserve">把坚持马克思主义和发展马克思主义统一起来，结合____不断作出 ____，是马克思主义永葆生机活力的奥妙所在。 </w:t>
      </w:r>
    </w:p>
    <w:p w14:paraId="7CE96380">
      <w:r>
        <w:t>A. 新的实践 新的理论创造</w:t>
      </w:r>
    </w:p>
    <w:p w14:paraId="3EC53D6F">
      <w:r>
        <w:t>B. 历史经验 新的理论创造</w:t>
      </w:r>
    </w:p>
    <w:p w14:paraId="25B32C78">
      <w:r>
        <w:t>C. 新的实践 经验总结</w:t>
      </w:r>
    </w:p>
    <w:p w14:paraId="64970593">
      <w:r>
        <w:t>D. 历史经验 经验总结</w:t>
      </w:r>
    </w:p>
    <w:p w14:paraId="03D4B7E7">
      <w:r>
        <w:t>【答案】：A</w:t>
      </w:r>
    </w:p>
    <w:p w14:paraId="0E8553D7">
      <w:r>
        <w:rPr>
          <w:b/>
        </w:rPr>
        <w:t>283、</w:t>
      </w:r>
      <w:r>
        <w:t xml:space="preserve">习近平新时代中国特色社会主义思想对马克思主义哲学、政治经济学、科 学社会主义作出了许多重大原理性创新。比如，在马克思主义哲学方面，提出新时代我国社会主矛盾发生变化的思想，是对马克思主义____的新发 展；强调要提高科学思维能力，要观大势、定大局、谋大事，要坚持系统观 念，要强化问题导向，要抓重点、抓关键、抓牛鼻子等，是对马克思主义 ____的新发展。 </w:t>
      </w:r>
    </w:p>
    <w:p w14:paraId="5A530EBD">
      <w:r>
        <w:t>A. 社会矛盾学说 唯物辩证法</w:t>
      </w:r>
    </w:p>
    <w:p w14:paraId="7A948582">
      <w:r>
        <w:t>B. 社会矛盾学说 认识论和实践论</w:t>
      </w:r>
    </w:p>
    <w:p w14:paraId="7D1FF294">
      <w:r>
        <w:t>C. 唯物论 唯物辩证法</w:t>
      </w:r>
    </w:p>
    <w:p w14:paraId="112E1924">
      <w:r>
        <w:t>D. 唯物论 认识论和实践论</w:t>
      </w:r>
    </w:p>
    <w:p w14:paraId="711B272A">
      <w:r>
        <w:t>【答案】：B</w:t>
      </w:r>
    </w:p>
    <w:p w14:paraId="214B757D">
      <w:r>
        <w:rPr>
          <w:b/>
        </w:rPr>
        <w:t>284、</w:t>
      </w:r>
      <w:r>
        <w:t>1939 年 12 月，毛泽东号召学习____毫无自私自利之心的精神，做</w:t>
      </w:r>
      <w:r>
        <w:rPr>
          <w:rFonts w:hint="eastAsia"/>
        </w:rPr>
        <w:t>“一 个高尚的人，一个纯粹的人，一个有道德的人，一个脱离了低级趣味的人， 一个有益于人民的人”</w:t>
      </w:r>
      <w:r>
        <w:t>。</w:t>
      </w:r>
    </w:p>
    <w:p w14:paraId="7E000E62">
      <w:r>
        <w:t>A. 马海德</w:t>
      </w:r>
    </w:p>
    <w:p w14:paraId="3DCA9DAE">
      <w:r>
        <w:t>B. 白求恩</w:t>
      </w:r>
    </w:p>
    <w:p w14:paraId="696EA544">
      <w:r>
        <w:t>C. 柯棣华</w:t>
      </w:r>
    </w:p>
    <w:p w14:paraId="64FAAFF8">
      <w:r>
        <w:t>D. 汉斯·米勒</w:t>
      </w:r>
    </w:p>
    <w:p w14:paraId="2240D355">
      <w:r>
        <w:t>【答案】：B</w:t>
      </w:r>
    </w:p>
    <w:p w14:paraId="530C27BF">
      <w:r>
        <w:rPr>
          <w:b/>
        </w:rPr>
        <w:t>285、</w:t>
      </w:r>
      <w:r>
        <w:t xml:space="preserve"> 1940 年 8 月至翌年 1 月，八路军总部在华北发动了一次大规模的对日军的进攻，即____，这是全民族抗战以来八路军在华北发动的规模最大、持续时间最长的一次带____的战役。</w:t>
      </w:r>
    </w:p>
    <w:p w14:paraId="7C5E79D4">
      <w:r>
        <w:t>A. 徐州会战 战术性进攻</w:t>
      </w:r>
    </w:p>
    <w:p w14:paraId="57BB4930">
      <w:r>
        <w:t>B. 徐州会战 战略性进攻</w:t>
      </w:r>
    </w:p>
    <w:p w14:paraId="1FC0D14C">
      <w:r>
        <w:t>C. 百团大战 战术性进攻</w:t>
      </w:r>
    </w:p>
    <w:p w14:paraId="487D697E">
      <w:r>
        <w:t>D. 百团大战 战略性进攻</w:t>
      </w:r>
    </w:p>
    <w:p w14:paraId="7DDF2E11">
      <w:r>
        <w:t>【答案】：D</w:t>
      </w:r>
    </w:p>
    <w:p w14:paraId="4591FE84">
      <w:pPr>
        <w:rPr>
          <w:rFonts w:hint="eastAsia" w:ascii="宋体" w:hAnsi="宋体" w:cs="宋体"/>
          <w:szCs w:val="21"/>
        </w:rPr>
      </w:pPr>
      <w:r>
        <w:rPr>
          <w:b/>
        </w:rPr>
        <w:t>286、</w:t>
      </w:r>
      <w:r>
        <w:t xml:space="preserve"> 中国共产党是领导我们事业的核心力量，____是实现中华民族伟大复兴的根本保证。</w:t>
      </w:r>
    </w:p>
    <w:p w14:paraId="5BEB65A1">
      <w:r>
        <w:t>A. 马克思主义</w:t>
      </w:r>
    </w:p>
    <w:p w14:paraId="55C00FC4">
      <w:r>
        <w:t>B. 党的领导</w:t>
      </w:r>
    </w:p>
    <w:p w14:paraId="08A1201C">
      <w:r>
        <w:t>C. 依法治国</w:t>
      </w:r>
    </w:p>
    <w:p w14:paraId="046E6BF8">
      <w:r>
        <w:t>D. 人民当家做主</w:t>
      </w:r>
    </w:p>
    <w:p w14:paraId="3A444A73">
      <w:r>
        <w:t>【答案】：B</w:t>
      </w:r>
    </w:p>
    <w:p w14:paraId="29E7E989">
      <w:pPr>
        <w:rPr>
          <w:rFonts w:hint="eastAsia" w:ascii="宋体" w:hAnsi="宋体" w:cs="宋体"/>
          <w:szCs w:val="21"/>
        </w:rPr>
      </w:pPr>
      <w:r>
        <w:rPr>
          <w:b/>
        </w:rPr>
        <w:t>287、</w:t>
      </w:r>
      <w:r>
        <w:t>党的二十大对党章所做的修改，下列哪项不是新增加的内容____ 。</w:t>
      </w:r>
    </w:p>
    <w:p w14:paraId="04C6BDD9">
      <w:r>
        <w:t>A. 习近平新时代中国特色社会主义思想</w:t>
      </w:r>
    </w:p>
    <w:p w14:paraId="0CA16A58">
      <w:r>
        <w:t>B. 党的初心使命、党的百年奋斗重大成就和历史经验的内容</w:t>
      </w:r>
    </w:p>
    <w:p w14:paraId="2C0B3A90">
      <w:r>
        <w:t>C. 加快构建以国内大循环为主体、国内国际双循环相互促进的新发展格局</w:t>
      </w:r>
    </w:p>
    <w:p w14:paraId="14BF8D96">
      <w:r>
        <w:t>D. 推动高质量发展</w:t>
      </w:r>
    </w:p>
    <w:p w14:paraId="1D468E1C">
      <w:r>
        <w:t>【答案】：A</w:t>
      </w:r>
    </w:p>
    <w:p w14:paraId="173ED29F">
      <w:pPr>
        <w:rPr>
          <w:rFonts w:hint="eastAsia" w:ascii="宋体" w:hAnsi="宋体" w:cs="宋体"/>
          <w:szCs w:val="21"/>
        </w:rPr>
      </w:pPr>
      <w:r>
        <w:rPr>
          <w:b/>
        </w:rPr>
        <w:t>288、</w:t>
      </w:r>
      <w:r>
        <w:t>对于历次党章修正案的表述下列说法正确的是____。 </w:t>
      </w:r>
    </w:p>
    <w:p w14:paraId="61E971AF">
      <w:r>
        <w:t>A. 邓小平理论在党的十五大上被写入党章</w:t>
      </w:r>
    </w:p>
    <w:p w14:paraId="3F523455">
      <w:r>
        <w:t>B. 三个代表重要思想在党的十七大上被写入党章</w:t>
      </w:r>
    </w:p>
    <w:p w14:paraId="10FF6470">
      <w:r>
        <w:t>C. 科学发展观在党的十八大上被写入党章</w:t>
      </w:r>
    </w:p>
    <w:p w14:paraId="225E01ED">
      <w:r>
        <w:t>D. 习近平新时代中国特色社会主义思想在党的二十大上被写入党章​</w:t>
      </w:r>
    </w:p>
    <w:p w14:paraId="09559955">
      <w:r>
        <w:t>【答案】：A</w:t>
      </w:r>
    </w:p>
    <w:p w14:paraId="775D92CC">
      <w:pPr>
        <w:rPr>
          <w:rFonts w:hint="eastAsia" w:ascii="宋体" w:hAnsi="宋体" w:cs="宋体"/>
          <w:szCs w:val="21"/>
        </w:rPr>
      </w:pPr>
      <w:r>
        <w:rPr>
          <w:b/>
        </w:rPr>
        <w:t>289、</w:t>
      </w:r>
      <w:r>
        <w:rPr>
          <w:rFonts w:hint="eastAsia"/>
        </w:rPr>
        <w:t>“朝辞白帝彩云间”</w:t>
      </w:r>
      <w:r>
        <w:t>中提到的白帝城位于____市奉节县。</w:t>
      </w:r>
    </w:p>
    <w:p w14:paraId="193C7C69">
      <w:r>
        <w:t>A. 南京</w:t>
      </w:r>
    </w:p>
    <w:p w14:paraId="73EB54BF">
      <w:r>
        <w:t>B. 成都</w:t>
      </w:r>
    </w:p>
    <w:p w14:paraId="6B5A3EA1">
      <w:r>
        <w:t>C. 洛阳</w:t>
      </w:r>
    </w:p>
    <w:p w14:paraId="374B68A7">
      <w:r>
        <w:t>D. 重庆</w:t>
      </w:r>
    </w:p>
    <w:p w14:paraId="220358B8">
      <w:r>
        <w:t>【答案】：D</w:t>
      </w:r>
    </w:p>
    <w:p w14:paraId="2B6BCE0D">
      <w:pPr>
        <w:rPr>
          <w:rFonts w:hint="eastAsia" w:ascii="宋体" w:hAnsi="宋体" w:cs="宋体"/>
          <w:szCs w:val="21"/>
        </w:rPr>
      </w:pPr>
      <w:r>
        <w:rPr>
          <w:b/>
        </w:rPr>
        <w:t>290、</w:t>
      </w:r>
      <w:r>
        <w:rPr>
          <w:rFonts w:hint="eastAsia"/>
        </w:rPr>
        <w:t>“初唐四杰”</w:t>
      </w:r>
      <w:r>
        <w:t>指的是____。</w:t>
      </w:r>
    </w:p>
    <w:p w14:paraId="7F2C0184">
      <w:r>
        <w:t>A. 王勃、杨炯、卢照邻、骆宾王</w:t>
      </w:r>
    </w:p>
    <w:p w14:paraId="67C06310">
      <w:r>
        <w:t>B. 王维、杨炯、张若虚、骆宾王</w:t>
      </w:r>
    </w:p>
    <w:p w14:paraId="5E9253E0">
      <w:r>
        <w:t>C. 王维、卢照邻、孟浩然、张若虚</w:t>
      </w:r>
    </w:p>
    <w:p w14:paraId="513EDF20">
      <w:r>
        <w:t>D. 王勃、孟浩然、王维、张若虚</w:t>
      </w:r>
    </w:p>
    <w:p w14:paraId="4EAD54F9">
      <w:r>
        <w:t>【答案】：A</w:t>
      </w:r>
    </w:p>
    <w:p w14:paraId="3ED301DA">
      <w:r>
        <w:rPr>
          <w:b/>
        </w:rPr>
        <w:t>291、</w:t>
      </w:r>
      <w:r>
        <w:t xml:space="preserve">习近平新时代中国特色社会主义思想承前启后、继往开来，全面把握 ____ 和____，是关乎中国前途命运的当代中国马克思主义，是关乎科学社会主义发展前景的 21 世纪马克思主义，为马克思主义在当今时代的大发展作 出了开创性、全面性、历史性贡献。 </w:t>
      </w:r>
    </w:p>
    <w:p w14:paraId="145330C4">
      <w:r>
        <w:t xml:space="preserve">①中华民族伟大复兴战略全局 </w:t>
      </w:r>
    </w:p>
    <w:p w14:paraId="35348DED">
      <w:r>
        <w:t xml:space="preserve">②党和国家事业大局 </w:t>
      </w:r>
    </w:p>
    <w:p w14:paraId="47C75B95">
      <w:r>
        <w:t xml:space="preserve">③世界百年未有之大变局 </w:t>
      </w:r>
    </w:p>
    <w:p w14:paraId="7C1997DD">
      <w:r>
        <w:t xml:space="preserve">④经济社会发展大局 </w:t>
      </w:r>
    </w:p>
    <w:p w14:paraId="7C36CF73">
      <w:r>
        <w:t>A. ①②</w:t>
      </w:r>
    </w:p>
    <w:p w14:paraId="3F87A1CF">
      <w:r>
        <w:t>B. ②③</w:t>
      </w:r>
    </w:p>
    <w:p w14:paraId="68335CA1">
      <w:r>
        <w:t>C. ①③</w:t>
      </w:r>
    </w:p>
    <w:p w14:paraId="2149364E">
      <w:r>
        <w:t>D. ③④</w:t>
      </w:r>
    </w:p>
    <w:p w14:paraId="7C0F128C">
      <w:r>
        <w:t>【答案】：C</w:t>
      </w:r>
    </w:p>
    <w:p w14:paraId="532460B2">
      <w:pPr>
        <w:rPr>
          <w:rFonts w:hint="eastAsia" w:ascii="宋体" w:hAnsi="宋体" w:cs="宋体"/>
          <w:szCs w:val="21"/>
        </w:rPr>
      </w:pPr>
      <w:r>
        <w:rPr>
          <w:b/>
        </w:rPr>
        <w:t>292、</w:t>
      </w:r>
      <w:r>
        <w:t xml:space="preserve">中国特色社会主义进入新时代，这是一个需要理论而且一定能够产生理论的时代，是一个需要思想而且一定能够产生思想的时代。习近平新时代中 国特色社会主义思想正是在这样的伟大时代中应运而生、顺势而成的，是____的科学理论。 </w:t>
      </w:r>
    </w:p>
    <w:p w14:paraId="7D5B4695">
      <w:r>
        <w:t xml:space="preserve">①立足时代之基 ②回答时代之问 ③引领时代之变 </w:t>
      </w:r>
    </w:p>
    <w:p w14:paraId="2FFBD984">
      <w:r>
        <w:t>A. ①②</w:t>
      </w:r>
    </w:p>
    <w:p w14:paraId="3EDAC274">
      <w:r>
        <w:t>B. ②③</w:t>
      </w:r>
    </w:p>
    <w:p w14:paraId="47069ABC">
      <w:r>
        <w:t>C. ①③</w:t>
      </w:r>
    </w:p>
    <w:p w14:paraId="4823E76F">
      <w:r>
        <w:t>D. ①②③</w:t>
      </w:r>
    </w:p>
    <w:p w14:paraId="071D593F">
      <w:r>
        <w:t>【答案】：D</w:t>
      </w:r>
    </w:p>
    <w:p w14:paraId="2AD66F3A">
      <w:pPr>
        <w:rPr>
          <w:rFonts w:hint="eastAsia" w:ascii="宋体" w:hAnsi="宋体" w:cs="宋体"/>
          <w:szCs w:val="21"/>
        </w:rPr>
      </w:pPr>
      <w:r>
        <w:rPr>
          <w:b/>
        </w:rPr>
        <w:t>293、</w:t>
      </w:r>
      <w:r>
        <w:t>在中国大片土地沦为日本占领区后，日军在这些地方实行残暴的殖民统 治，犯下空前严重、灭绝人性的罪行。日军在占领区建立多个细菌战部队的秘密基地，研制____等病毒，对中国军民实行惨无人道的</w:t>
      </w:r>
      <w:r>
        <w:rPr>
          <w:rFonts w:hint="eastAsia"/>
        </w:rPr>
        <w:t>“活体解剖”</w:t>
      </w:r>
      <w:r>
        <w:t>。还制造配备相当数量的化学武器，悍然实行细菌战、毒气战。</w:t>
      </w:r>
    </w:p>
    <w:p w14:paraId="3E1A663A">
      <w:pPr>
        <w:rPr>
          <w:rFonts w:hint="eastAsia" w:ascii="宋体" w:hAnsi="宋体" w:cs="宋体"/>
          <w:szCs w:val="21"/>
        </w:rPr>
      </w:pPr>
      <w:r>
        <w:t xml:space="preserve">①霍乱②伤寒③鼠疫 </w:t>
      </w:r>
    </w:p>
    <w:p w14:paraId="5F9FC6EC">
      <w:r>
        <w:t>A. ①②</w:t>
      </w:r>
    </w:p>
    <w:p w14:paraId="10A7167B">
      <w:r>
        <w:t>B. ①③</w:t>
      </w:r>
    </w:p>
    <w:p w14:paraId="794A23B6">
      <w:r>
        <w:t>C. ②③</w:t>
      </w:r>
    </w:p>
    <w:p w14:paraId="2D644963">
      <w:r>
        <w:t>D. ①②③</w:t>
      </w:r>
    </w:p>
    <w:p w14:paraId="18EE322C">
      <w:r>
        <w:t>【答案】：D</w:t>
      </w:r>
    </w:p>
    <w:p w14:paraId="55FE02B3">
      <w:pPr>
        <w:rPr>
          <w:rFonts w:hint="eastAsia" w:ascii="宋体" w:hAnsi="宋体" w:cs="宋体"/>
          <w:szCs w:val="21"/>
        </w:rPr>
      </w:pPr>
      <w:r>
        <w:rPr>
          <w:b/>
        </w:rPr>
        <w:t>294、</w:t>
      </w:r>
      <w:r>
        <w:t xml:space="preserve">在 1941 年太平洋战争爆发前____领导的保卫中国同盟长期以香港为基地，在港澳同胞的支持下，联络海外侨胞，募集大量捐款，支援祖国抗战。 </w:t>
      </w:r>
    </w:p>
    <w:p w14:paraId="6A2187B2">
      <w:r>
        <w:t>A. 何香凝</w:t>
      </w:r>
    </w:p>
    <w:p w14:paraId="3A211FF3">
      <w:r>
        <w:t>B. 柳亚子</w:t>
      </w:r>
    </w:p>
    <w:p w14:paraId="716BCB21">
      <w:r>
        <w:t>C. 宋庆龄</w:t>
      </w:r>
    </w:p>
    <w:p w14:paraId="28DF3377">
      <w:r>
        <w:t>D. 邹韬奋</w:t>
      </w:r>
    </w:p>
    <w:p w14:paraId="39CAC242">
      <w:r>
        <w:t>【答案】：C</w:t>
      </w:r>
    </w:p>
    <w:p w14:paraId="3280819C">
      <w:r>
        <w:rPr>
          <w:b/>
        </w:rPr>
        <w:t>295、</w:t>
      </w:r>
      <w:r>
        <w:rPr>
          <w:rFonts w:hint="eastAsia"/>
        </w:rPr>
        <w:t>2026年政府工作报告提出，2026年城镇新增就业目标为____。</w:t>
      </w:r>
    </w:p>
    <w:p w14:paraId="476E389E">
      <w:r>
        <w:rPr>
          <w:rFonts w:hint="eastAsia"/>
        </w:rPr>
        <w:t>A. 1100万人以上</w:t>
      </w:r>
    </w:p>
    <w:p w14:paraId="44FB5C5E">
      <w:r>
        <w:rPr>
          <w:rFonts w:hint="eastAsia"/>
        </w:rPr>
        <w:t>B. 1200万人以上</w:t>
      </w:r>
    </w:p>
    <w:p w14:paraId="5E046B1E">
      <w:r>
        <w:rPr>
          <w:rFonts w:hint="eastAsia"/>
        </w:rPr>
        <w:t>C. 1300万人以上</w:t>
      </w:r>
    </w:p>
    <w:p w14:paraId="56ED7A56">
      <w:r>
        <w:rPr>
          <w:rFonts w:hint="eastAsia"/>
        </w:rPr>
        <w:t>D. 1400万人以上</w:t>
      </w:r>
    </w:p>
    <w:p w14:paraId="3E861A87">
      <w:r>
        <w:t>【答案】：</w:t>
      </w:r>
      <w:r>
        <w:rPr>
          <w:rFonts w:hint="eastAsia"/>
        </w:rPr>
        <w:t>B</w:t>
      </w:r>
    </w:p>
    <w:p w14:paraId="6EF6A64F">
      <w:pPr>
        <w:rPr>
          <w:rFonts w:hint="eastAsia" w:ascii="宋体" w:hAnsi="宋体" w:cs="宋体"/>
          <w:szCs w:val="21"/>
        </w:rPr>
      </w:pPr>
      <w:r>
        <w:rPr>
          <w:b/>
        </w:rPr>
        <w:t>296、</w:t>
      </w:r>
      <w:r>
        <w:t xml:space="preserve">习近平新时代中国特色社会主义思想，正是在中华民族迎来____的伟大飞跃中创立并不断丰富发展的。 </w:t>
      </w:r>
    </w:p>
    <w:p w14:paraId="128983DA">
      <w:r>
        <w:t>A. 从站起来到富起来</w:t>
      </w:r>
    </w:p>
    <w:p w14:paraId="00243EF1">
      <w:r>
        <w:t>B. 从站起来到强起来</w:t>
      </w:r>
    </w:p>
    <w:p w14:paraId="5A8FAEAF">
      <w:r>
        <w:t>C. 从站起来、强起来到富起来</w:t>
      </w:r>
    </w:p>
    <w:p w14:paraId="47C0C4D5">
      <w:r>
        <w:t>D. 从站起来、富起来到强起来</w:t>
      </w:r>
    </w:p>
    <w:p w14:paraId="6E2F91AB">
      <w:r>
        <w:t>【答案】：D</w:t>
      </w:r>
    </w:p>
    <w:p w14:paraId="33917AE4">
      <w:r>
        <w:rPr>
          <w:b/>
        </w:rPr>
        <w:t>297、</w:t>
      </w:r>
      <w:r>
        <w:t xml:space="preserve">抗日战争时期，存在着两个关系中华民族命运的矛盾。一个是____，关系到中国存亡的问题；一个是____，关系到能否将全民族抗战坚持到底并在战后建设新中国的问题。 </w:t>
      </w:r>
    </w:p>
    <w:p w14:paraId="155D413F">
      <w:r>
        <w:t>A. 民族矛盾 阶级矛盾</w:t>
      </w:r>
    </w:p>
    <w:p w14:paraId="3E76E0CF">
      <w:r>
        <w:t>B. 阶级矛盾 民族矛盾</w:t>
      </w:r>
    </w:p>
    <w:p w14:paraId="1CBEE9C8">
      <w:r>
        <w:t>C. 民族矛盾 社会矛盾</w:t>
      </w:r>
    </w:p>
    <w:p w14:paraId="7362A107">
      <w:r>
        <w:t>D. 社会矛盾 民族矛盾</w:t>
      </w:r>
    </w:p>
    <w:p w14:paraId="644AD641">
      <w:r>
        <w:t>【答案】：A</w:t>
      </w:r>
    </w:p>
    <w:p w14:paraId="7A844158">
      <w:r>
        <w:rPr>
          <w:b/>
        </w:rPr>
        <w:t>298、</w:t>
      </w:r>
      <w:r>
        <w:rPr>
          <w:rFonts w:hint="eastAsia"/>
        </w:rPr>
        <w:t>“发展进步势力，争取中间势力，孤立顽固势力”</w:t>
      </w:r>
      <w:r>
        <w:t xml:space="preserve">的策略方针，以及 </w:t>
      </w:r>
      <w:r>
        <w:rPr>
          <w:rFonts w:hint="eastAsia"/>
        </w:rPr>
        <w:t>“人不犯我，我不犯人，人若犯我，我必犯人”</w:t>
      </w:r>
      <w:r>
        <w:t>的自卫立场和</w:t>
      </w:r>
      <w:r>
        <w:rPr>
          <w:rFonts w:hint="eastAsia"/>
        </w:rPr>
        <w:t>“____”</w:t>
      </w:r>
      <w:r>
        <w:t xml:space="preserve">的原则，是中国共产党坚决回击国民党顽固派掀起的____反共高潮时制定的。 </w:t>
      </w:r>
    </w:p>
    <w:p w14:paraId="6E45041C">
      <w:r>
        <w:t>A. 有理、有利、有节 第一次</w:t>
      </w:r>
    </w:p>
    <w:p w14:paraId="38C971C6">
      <w:r>
        <w:t>B. 有理、有利、有节 第三次</w:t>
      </w:r>
    </w:p>
    <w:p w14:paraId="5C9DA208">
      <w:r>
        <w:t>C. 有理、有利、有为 第一次</w:t>
      </w:r>
    </w:p>
    <w:p w14:paraId="3BE964FE">
      <w:r>
        <w:t>D. 有理、有利、有为 第三次</w:t>
      </w:r>
    </w:p>
    <w:p w14:paraId="73552938">
      <w:r>
        <w:t>【答案】：A</w:t>
      </w:r>
    </w:p>
    <w:p w14:paraId="02FCF081">
      <w:pPr>
        <w:rPr>
          <w:rFonts w:hint="eastAsia" w:ascii="宋体" w:hAnsi="宋体" w:cs="宋体"/>
          <w:szCs w:val="21"/>
          <w:highlight w:val="red"/>
        </w:rPr>
      </w:pPr>
      <w:r>
        <w:rPr>
          <w:b/>
        </w:rPr>
        <w:t>299、</w:t>
      </w:r>
      <w:r>
        <w:t>2025年9月，国际奥委会执委会作出决定，允许俄罗斯和白俄罗斯运动员以何种身份参加2026年米兰冬奥会____。</w:t>
      </w:r>
    </w:p>
    <w:p w14:paraId="33D14D04">
      <w:pPr>
        <w:rPr>
          <w:highlight w:val="red"/>
        </w:rPr>
      </w:pPr>
      <w:r>
        <w:t>A. 国家代表团身份</w:t>
      </w:r>
    </w:p>
    <w:p w14:paraId="0E561523">
      <w:pPr>
        <w:rPr>
          <w:highlight w:val="red"/>
        </w:rPr>
      </w:pPr>
      <w:r>
        <w:t>B. 中立个人身份</w:t>
      </w:r>
    </w:p>
    <w:p w14:paraId="6ECD4F34">
      <w:pPr>
        <w:rPr>
          <w:highlight w:val="red"/>
        </w:rPr>
      </w:pPr>
      <w:r>
        <w:t>C. 特邀嘉宾身份</w:t>
      </w:r>
    </w:p>
    <w:p w14:paraId="4F14C376">
      <w:pPr>
        <w:rPr>
          <w:highlight w:val="red"/>
        </w:rPr>
      </w:pPr>
      <w:r>
        <w:t>D. 无国籍运动员身份</w:t>
      </w:r>
    </w:p>
    <w:p w14:paraId="3E445A21">
      <w:r>
        <w:t>【答案】：B</w:t>
      </w:r>
    </w:p>
    <w:p w14:paraId="6E41EC48">
      <w:r>
        <w:rPr>
          <w:b/>
        </w:rPr>
        <w:t>300、</w:t>
      </w:r>
      <w:r>
        <w:t xml:space="preserve">1919 年，《新青年》杂志发表《我的马克思主义观》，系统地介绍了马克思主义的唯物史观、政治经济学和科学社会主义的基本原理。文章的作者是 ____。 </w:t>
      </w:r>
    </w:p>
    <w:p w14:paraId="3E9C1F60">
      <w:r>
        <w:t>A. 陈独秀</w:t>
      </w:r>
    </w:p>
    <w:p w14:paraId="152D2557">
      <w:r>
        <w:t>B. 李大钊</w:t>
      </w:r>
    </w:p>
    <w:p w14:paraId="4F8CAC9B">
      <w:r>
        <w:t>C. 毛泽东</w:t>
      </w:r>
    </w:p>
    <w:p w14:paraId="65AF12B3">
      <w:r>
        <w:t>D. 李达</w:t>
      </w:r>
    </w:p>
    <w:p w14:paraId="073FE353">
      <w:r>
        <w:t>【答案】：B</w:t>
      </w:r>
    </w:p>
    <w:p w14:paraId="6459808F">
      <w:pPr>
        <w:rPr>
          <w:rFonts w:hint="eastAsia" w:ascii="宋体" w:hAnsi="宋体" w:cs="宋体"/>
          <w:szCs w:val="21"/>
        </w:rPr>
      </w:pPr>
      <w:r>
        <w:rPr>
          <w:b/>
        </w:rPr>
        <w:t>301、</w:t>
      </w:r>
      <w:r>
        <w:t xml:space="preserve">1920 年 8 月，中国共产党的最早组织——____正式成立，陈独秀任书记。 </w:t>
      </w:r>
    </w:p>
    <w:p w14:paraId="6A3CF4BE">
      <w:r>
        <w:t>A. 上海共产主义小组</w:t>
      </w:r>
    </w:p>
    <w:p w14:paraId="268967AF">
      <w:r>
        <w:t>B. 北京共产主义小组</w:t>
      </w:r>
    </w:p>
    <w:p w14:paraId="100E9F6A">
      <w:r>
        <w:t>C. 长沙共产主义小组</w:t>
      </w:r>
    </w:p>
    <w:p w14:paraId="16C87937">
      <w:r>
        <w:t>D. 济南共产主义小组</w:t>
      </w:r>
    </w:p>
    <w:p w14:paraId="1CCC1957">
      <w:r>
        <w:t>【答案】：A</w:t>
      </w:r>
    </w:p>
    <w:p w14:paraId="43997750">
      <w:pPr>
        <w:rPr>
          <w:rFonts w:hint="eastAsia" w:ascii="宋体" w:hAnsi="宋体" w:cs="宋体"/>
          <w:szCs w:val="21"/>
        </w:rPr>
      </w:pPr>
      <w:r>
        <w:rPr>
          <w:b/>
        </w:rPr>
        <w:t>302、</w:t>
      </w:r>
      <w:r>
        <w:t xml:space="preserve">中国共产党第一次全国代表大会产生的中央领导机构称为____。 </w:t>
      </w:r>
    </w:p>
    <w:p w14:paraId="7085A9BB">
      <w:r>
        <w:t>A. 中央局</w:t>
      </w:r>
    </w:p>
    <w:p w14:paraId="56E7E085">
      <w:r>
        <w:t>B. 中央委员会</w:t>
      </w:r>
    </w:p>
    <w:p w14:paraId="00F1B306">
      <w:r>
        <w:t>C. 中央执行委员会</w:t>
      </w:r>
    </w:p>
    <w:p w14:paraId="4B207EE8">
      <w:r>
        <w:t>D. 中共中央</w:t>
      </w:r>
    </w:p>
    <w:p w14:paraId="621FCDD0">
      <w:r>
        <w:t>【答案】：A</w:t>
      </w:r>
    </w:p>
    <w:p w14:paraId="7FAC0B28">
      <w:pPr>
        <w:rPr>
          <w:rFonts w:hint="eastAsia" w:ascii="宋体" w:hAnsi="宋体" w:cs="宋体"/>
          <w:szCs w:val="21"/>
        </w:rPr>
      </w:pPr>
      <w:r>
        <w:rPr>
          <w:b/>
        </w:rPr>
        <w:t>303、</w:t>
      </w:r>
      <w:r>
        <w:t xml:space="preserve">1920 年 8 月，由____翻译的首个中文全译本《共产党宣言》在上海出版。 </w:t>
      </w:r>
    </w:p>
    <w:p w14:paraId="60E4B885">
      <w:r>
        <w:t>A. 陈独秀</w:t>
      </w:r>
    </w:p>
    <w:p w14:paraId="55F17BCC">
      <w:r>
        <w:t>B. 陈望道</w:t>
      </w:r>
    </w:p>
    <w:p w14:paraId="23348780">
      <w:r>
        <w:t>C. 李达</w:t>
      </w:r>
    </w:p>
    <w:p w14:paraId="3069C0D1">
      <w:r>
        <w:t>D. 李大钊</w:t>
      </w:r>
    </w:p>
    <w:p w14:paraId="309BD9A7">
      <w:r>
        <w:t>【答案】：B</w:t>
      </w:r>
    </w:p>
    <w:p w14:paraId="6E9DC982">
      <w:pPr>
        <w:rPr>
          <w:rFonts w:hint="eastAsia" w:ascii="宋体" w:hAnsi="宋体" w:cs="宋体"/>
          <w:szCs w:val="21"/>
        </w:rPr>
      </w:pPr>
      <w:r>
        <w:rPr>
          <w:b/>
        </w:rPr>
        <w:t>304、</w:t>
      </w:r>
      <w:r>
        <w:t>在中国共产党领导的农民运动中，被誉为</w:t>
      </w:r>
      <w:r>
        <w:rPr>
          <w:rFonts w:hint="eastAsia"/>
        </w:rPr>
        <w:t>“农民运动大王”</w:t>
      </w:r>
      <w:r>
        <w:t xml:space="preserve">的是谁____？ </w:t>
      </w:r>
    </w:p>
    <w:p w14:paraId="37F2D95A">
      <w:r>
        <w:t>A. 彭湃</w:t>
      </w:r>
    </w:p>
    <w:p w14:paraId="75935F40">
      <w:r>
        <w:t>B. 夏明翰</w:t>
      </w:r>
    </w:p>
    <w:p w14:paraId="182D2626">
      <w:r>
        <w:t>C. 韦拔群</w:t>
      </w:r>
    </w:p>
    <w:p w14:paraId="22A38742">
      <w:r>
        <w:t>D. 方志敏</w:t>
      </w:r>
    </w:p>
    <w:p w14:paraId="66EC9338">
      <w:r>
        <w:t>【答案】：A</w:t>
      </w:r>
    </w:p>
    <w:p w14:paraId="5F9C0250">
      <w:r>
        <w:rPr>
          <w:b/>
        </w:rPr>
        <w:t>305、</w:t>
      </w:r>
      <w:r>
        <w:rPr>
          <w:rFonts w:hint="eastAsia"/>
        </w:rPr>
        <w:t xml:space="preserve">“共产主义在中国必将得到光辉的胜利”“试看将来的环球，必是赤旗的 </w:t>
      </w:r>
    </w:p>
    <w:p w14:paraId="01F9D877">
      <w:pPr>
        <w:rPr>
          <w:rFonts w:hint="eastAsia" w:ascii="宋体" w:hAnsi="宋体" w:cs="宋体"/>
          <w:szCs w:val="21"/>
        </w:rPr>
      </w:pPr>
      <w:r>
        <w:rPr>
          <w:rFonts w:hint="eastAsia"/>
        </w:rPr>
        <w:t>世 界！”</w:t>
      </w:r>
      <w:r>
        <w:t xml:space="preserve">这两句话是哪一位革命者临刑前说的____？ </w:t>
      </w:r>
    </w:p>
    <w:p w14:paraId="3744B2DE">
      <w:r>
        <w:t>A. 方志敏</w:t>
      </w:r>
    </w:p>
    <w:p w14:paraId="7978365D">
      <w:r>
        <w:t>B. 夏明翰</w:t>
      </w:r>
    </w:p>
    <w:p w14:paraId="5AC111AF">
      <w:r>
        <w:t>C. 李大钊</w:t>
      </w:r>
    </w:p>
    <w:p w14:paraId="0B568CB5">
      <w:r>
        <w:t>D. 周文雍</w:t>
      </w:r>
    </w:p>
    <w:p w14:paraId="36F6E7CA">
      <w:r>
        <w:t>【答案】：C</w:t>
      </w:r>
    </w:p>
    <w:p w14:paraId="4DFBEF96">
      <w:pPr>
        <w:rPr>
          <w:rFonts w:hint="eastAsia" w:ascii="宋体" w:hAnsi="宋体" w:cs="宋体"/>
          <w:szCs w:val="21"/>
        </w:rPr>
      </w:pPr>
      <w:r>
        <w:rPr>
          <w:b/>
        </w:rPr>
        <w:t>306、</w:t>
      </w:r>
      <w:r>
        <w:t xml:space="preserve">____第一次将党在民主革命中要实现的目标同将来进行社会主义革命要 </w:t>
      </w:r>
    </w:p>
    <w:p w14:paraId="4B51B66C">
      <w:r>
        <w:t xml:space="preserve">实现 的长远目标结合起来，不仅明确提出反帝反封建的民主革命任务，还指出 </w:t>
      </w:r>
    </w:p>
    <w:p w14:paraId="73A0B3D6">
      <w:r>
        <w:t xml:space="preserve">要 通过民主革命进一步创造条件，实现社会主义和共产主义。 </w:t>
      </w:r>
    </w:p>
    <w:p w14:paraId="70B1FF05">
      <w:r>
        <w:t>A. 党的一大</w:t>
      </w:r>
    </w:p>
    <w:p w14:paraId="3D94463B">
      <w:r>
        <w:t>B. 党的二大</w:t>
      </w:r>
    </w:p>
    <w:p w14:paraId="50FBD19B">
      <w:r>
        <w:t>C. 党的三大</w:t>
      </w:r>
    </w:p>
    <w:p w14:paraId="4FBE3292">
      <w:r>
        <w:t>D. 党的四大</w:t>
      </w:r>
    </w:p>
    <w:p w14:paraId="3D90CE2E">
      <w:r>
        <w:t>【答案】：B</w:t>
      </w:r>
    </w:p>
    <w:p w14:paraId="32745D47">
      <w:pPr>
        <w:rPr>
          <w:rFonts w:hint="eastAsia" w:ascii="宋体" w:hAnsi="宋体" w:cs="宋体"/>
          <w:szCs w:val="21"/>
        </w:rPr>
      </w:pPr>
      <w:r>
        <w:rPr>
          <w:b/>
        </w:rPr>
        <w:t>307、</w:t>
      </w:r>
      <w:r>
        <w:t xml:space="preserve">1924 年至 1927 年第一次国共合作的政治基础是____。 </w:t>
      </w:r>
    </w:p>
    <w:p w14:paraId="1836A0BD">
      <w:r>
        <w:t>A. 旧三民主义</w:t>
      </w:r>
    </w:p>
    <w:p w14:paraId="776186AD">
      <w:r>
        <w:t>B. 旧民主主义</w:t>
      </w:r>
    </w:p>
    <w:p w14:paraId="455C6409">
      <w:r>
        <w:t>C. 新三民主义</w:t>
      </w:r>
    </w:p>
    <w:p w14:paraId="2E04291A">
      <w:r>
        <w:t>D. 新民主主义</w:t>
      </w:r>
    </w:p>
    <w:p w14:paraId="5F0953A7">
      <w:r>
        <w:t>【答案】：C</w:t>
      </w:r>
    </w:p>
    <w:p w14:paraId="278B7C86">
      <w:pPr>
        <w:rPr>
          <w:rFonts w:hint="eastAsia" w:ascii="宋体" w:hAnsi="宋体" w:cs="宋体"/>
          <w:szCs w:val="21"/>
        </w:rPr>
      </w:pPr>
      <w:r>
        <w:rPr>
          <w:b/>
        </w:rPr>
        <w:t>308、</w:t>
      </w:r>
      <w:r>
        <w:t>脱贫攻坚战中的</w:t>
      </w:r>
      <w:r>
        <w:rPr>
          <w:rFonts w:hint="eastAsia"/>
        </w:rPr>
        <w:t>“六个精准”</w:t>
      </w:r>
      <w:r>
        <w:t xml:space="preserve">指____。 </w:t>
      </w:r>
    </w:p>
    <w:p w14:paraId="7D13C238">
      <w:r>
        <w:t xml:space="preserve">①扶持对象 </w:t>
      </w:r>
    </w:p>
    <w:p w14:paraId="04C784A9">
      <w:r>
        <w:t xml:space="preserve">②项目安排 </w:t>
      </w:r>
    </w:p>
    <w:p w14:paraId="5DC9E1BA">
      <w:r>
        <w:t xml:space="preserve">③资金使用 </w:t>
      </w:r>
    </w:p>
    <w:p w14:paraId="7DBBE28B">
      <w:r>
        <w:t xml:space="preserve">④措施到户 </w:t>
      </w:r>
    </w:p>
    <w:p w14:paraId="2CC87835">
      <w:r>
        <w:t xml:space="preserve">⑤因村派人 </w:t>
      </w:r>
    </w:p>
    <w:p w14:paraId="593A158F">
      <w:r>
        <w:t xml:space="preserve">⑥脱贫成效 </w:t>
      </w:r>
    </w:p>
    <w:p w14:paraId="766C8E1E">
      <w:r>
        <w:t xml:space="preserve">⑦扶贫数字 </w:t>
      </w:r>
    </w:p>
    <w:p w14:paraId="79EEDE2E">
      <w:r>
        <w:t>A. ①②③④⑤⑥</w:t>
      </w:r>
    </w:p>
    <w:p w14:paraId="5DC13CF5">
      <w:r>
        <w:t>B. ①②③⑤⑥⑦</w:t>
      </w:r>
    </w:p>
    <w:p w14:paraId="65F7F402">
      <w:r>
        <w:t>C. ②③④⑤⑥⑦</w:t>
      </w:r>
    </w:p>
    <w:p w14:paraId="40FB799D">
      <w:r>
        <w:t>D. ①②③④⑤⑦</w:t>
      </w:r>
    </w:p>
    <w:p w14:paraId="2BCBB13E">
      <w:r>
        <w:t>【答案】：A</w:t>
      </w:r>
    </w:p>
    <w:p w14:paraId="45D52731">
      <w:pPr>
        <w:rPr>
          <w:rFonts w:hint="eastAsia" w:ascii="宋体" w:hAnsi="宋体" w:cs="宋体"/>
          <w:szCs w:val="21"/>
        </w:rPr>
      </w:pPr>
      <w:r>
        <w:rPr>
          <w:b/>
        </w:rPr>
        <w:t>309、</w:t>
      </w:r>
      <w:r>
        <w:t>脱贫攻坚战中的</w:t>
      </w:r>
      <w:r>
        <w:rPr>
          <w:rFonts w:hint="eastAsia"/>
        </w:rPr>
        <w:t>“五个一批”</w:t>
      </w:r>
      <w:r>
        <w:t xml:space="preserve">指____。 </w:t>
      </w:r>
    </w:p>
    <w:p w14:paraId="1B1BAB7A">
      <w:r>
        <w:t xml:space="preserve">①发展生产 </w:t>
      </w:r>
    </w:p>
    <w:p w14:paraId="0F6050A4">
      <w:r>
        <w:t xml:space="preserve">②易地搬迁 </w:t>
      </w:r>
    </w:p>
    <w:p w14:paraId="5C9878BC">
      <w:r>
        <w:t xml:space="preserve">③生态补偿 </w:t>
      </w:r>
    </w:p>
    <w:p w14:paraId="5B9DE4F1">
      <w:r>
        <w:t xml:space="preserve">④发展教育 </w:t>
      </w:r>
    </w:p>
    <w:p w14:paraId="4C23EB7F">
      <w:r>
        <w:t xml:space="preserve">⑤社会保障兜底 </w:t>
      </w:r>
    </w:p>
    <w:p w14:paraId="1F7D85B0">
      <w:r>
        <w:t xml:space="preserve">⑥社会捐助 </w:t>
      </w:r>
    </w:p>
    <w:p w14:paraId="1CF0A9E2">
      <w:r>
        <w:t>A. ①③④⑤⑥</w:t>
      </w:r>
    </w:p>
    <w:p w14:paraId="3D0F3CDD">
      <w:r>
        <w:t>B. ①②④⑤⑥</w:t>
      </w:r>
    </w:p>
    <w:p w14:paraId="00B9894B">
      <w:r>
        <w:t>C. ①②③⑤⑥</w:t>
      </w:r>
    </w:p>
    <w:p w14:paraId="74DBB28A">
      <w:r>
        <w:t>D. ①②③④⑤</w:t>
      </w:r>
    </w:p>
    <w:p w14:paraId="7126A34C">
      <w:r>
        <w:t>【答案】：D</w:t>
      </w:r>
    </w:p>
    <w:p w14:paraId="309F507B">
      <w:r>
        <w:rPr>
          <w:b/>
        </w:rPr>
        <w:t>310、</w:t>
      </w:r>
      <w:r>
        <w:t xml:space="preserve">党的三大决定共产党员以个人身份加入国民党，实现国共合作，同时必须 </w:t>
      </w:r>
    </w:p>
    <w:p w14:paraId="0C831B82">
      <w:pPr>
        <w:rPr>
          <w:rFonts w:hint="eastAsia" w:ascii="宋体" w:hAnsi="宋体" w:cs="宋体"/>
          <w:szCs w:val="21"/>
        </w:rPr>
      </w:pPr>
      <w:r>
        <w:t xml:space="preserve">在 政治上、思想上、组织上保持自己的____。 </w:t>
      </w:r>
    </w:p>
    <w:p w14:paraId="2022D0E6">
      <w:r>
        <w:t>A. 独立性</w:t>
      </w:r>
    </w:p>
    <w:p w14:paraId="2A22806A">
      <w:r>
        <w:t>B. 先进性</w:t>
      </w:r>
    </w:p>
    <w:p w14:paraId="376B7E8B">
      <w:r>
        <w:t>C. 平等性</w:t>
      </w:r>
    </w:p>
    <w:p w14:paraId="70E18FD8">
      <w:r>
        <w:t>D. 纯洁性</w:t>
      </w:r>
    </w:p>
    <w:p w14:paraId="2F54443C">
      <w:r>
        <w:t>【答案】：A</w:t>
      </w:r>
    </w:p>
    <w:p w14:paraId="5594E528">
      <w:pPr>
        <w:rPr>
          <w:rFonts w:hint="eastAsia" w:ascii="宋体" w:hAnsi="宋体" w:cs="宋体"/>
          <w:szCs w:val="21"/>
        </w:rPr>
      </w:pPr>
      <w:r>
        <w:rPr>
          <w:b/>
        </w:rPr>
        <w:t>311、</w:t>
      </w:r>
      <w:r>
        <w:t xml:space="preserve">1923 年 2 月 4 日爆发的____，使第一次工人运动高潮达到顶点。 </w:t>
      </w:r>
    </w:p>
    <w:p w14:paraId="1705D162">
      <w:r>
        <w:t>A. 香港海员罢工</w:t>
      </w:r>
    </w:p>
    <w:p w14:paraId="76EAC07D">
      <w:r>
        <w:t>B. 京汉铁路大罢工</w:t>
      </w:r>
    </w:p>
    <w:p w14:paraId="0FFE29A2">
      <w:r>
        <w:t>C. 安源路矿工人大罢工</w:t>
      </w:r>
    </w:p>
    <w:p w14:paraId="30108B00">
      <w:r>
        <w:t>D. 开滦煤矿工人大罢工</w:t>
      </w:r>
    </w:p>
    <w:p w14:paraId="6E7F89B6">
      <w:r>
        <w:t>【答案】：B</w:t>
      </w:r>
    </w:p>
    <w:p w14:paraId="62490D46">
      <w:r>
        <w:rPr>
          <w:b/>
        </w:rPr>
        <w:t>312、</w:t>
      </w:r>
      <w:r>
        <w:t xml:space="preserve">1925 年 12 月 1 日，毛泽东在国民革命军第二军司令部编印出版的《革 </w:t>
      </w:r>
    </w:p>
    <w:p w14:paraId="60629472">
      <w:pPr>
        <w:rPr>
          <w:rFonts w:hint="eastAsia" w:ascii="宋体" w:hAnsi="宋体" w:cs="宋体"/>
          <w:szCs w:val="21"/>
        </w:rPr>
      </w:pPr>
      <w:r>
        <w:t xml:space="preserve">命》 半月刊第四期，发表了著名的____一文。这篇重要论著，集中当时党内的 </w:t>
      </w:r>
    </w:p>
    <w:p w14:paraId="4AB443B1">
      <w:r>
        <w:t xml:space="preserve">正 确主张，回答了中国革命提出的许多重大问题，辨明了中国革命的敌人和朋 </w:t>
      </w:r>
    </w:p>
    <w:p w14:paraId="69F9E003">
      <w:r>
        <w:t xml:space="preserve">友。 </w:t>
      </w:r>
    </w:p>
    <w:p w14:paraId="4FD7455B">
      <w:r>
        <w:t>A. 《中国社会各阶级的分析》</w:t>
      </w:r>
    </w:p>
    <w:p w14:paraId="71ECB34B">
      <w:r>
        <w:t>B. 《湖南农民运动考察报告》</w:t>
      </w:r>
    </w:p>
    <w:p w14:paraId="51CD6C7F">
      <w:r>
        <w:t>C. 《星星之火，可以燎原》</w:t>
      </w:r>
    </w:p>
    <w:p w14:paraId="4B229F46">
      <w:r>
        <w:t>D. 《新民主主义论》</w:t>
      </w:r>
    </w:p>
    <w:p w14:paraId="4F654189">
      <w:r>
        <w:t>【答案】：A</w:t>
      </w:r>
    </w:p>
    <w:p w14:paraId="0ECBEF6F">
      <w:r>
        <w:rPr>
          <w:b/>
        </w:rPr>
        <w:t>313、</w:t>
      </w:r>
      <w:r>
        <w:t>1927 年，瞿秋白曾说：</w:t>
      </w:r>
      <w:r>
        <w:rPr>
          <w:rFonts w:hint="eastAsia"/>
        </w:rPr>
        <w:t xml:space="preserve">“中国革命家都要代表三万万九千万农民说话做 </w:t>
      </w:r>
    </w:p>
    <w:p w14:paraId="296765D9">
      <w:r>
        <w:rPr>
          <w:rFonts w:hint="eastAsia"/>
        </w:rPr>
        <w:t xml:space="preserve">事，到战线去奋斗，毛泽东不过开始罢了。中国的革命者个个都应当读一读 毛 </w:t>
      </w:r>
    </w:p>
    <w:p w14:paraId="7BF51E97">
      <w:pPr>
        <w:rPr>
          <w:rFonts w:hint="eastAsia" w:ascii="宋体" w:hAnsi="宋体" w:cs="宋体"/>
          <w:szCs w:val="21"/>
        </w:rPr>
      </w:pPr>
      <w:r>
        <w:rPr>
          <w:rFonts w:hint="eastAsia"/>
        </w:rPr>
        <w:t>泽东这本书。”</w:t>
      </w:r>
      <w:r>
        <w:t xml:space="preserve">瞿秋白所指的是哪一本书____？ </w:t>
      </w:r>
    </w:p>
    <w:p w14:paraId="0B8058B1">
      <w:r>
        <w:t>A. 《中国社会各阶级的分析》</w:t>
      </w:r>
    </w:p>
    <w:p w14:paraId="1635F5D9">
      <w:r>
        <w:t>B. 《湖南农民运动考察报告》</w:t>
      </w:r>
    </w:p>
    <w:p w14:paraId="5C0F9551">
      <w:r>
        <w:t>C. 《星星之火，可以燎原》</w:t>
      </w:r>
    </w:p>
    <w:p w14:paraId="04DF2ECF">
      <w:r>
        <w:t>D. 《新民主主义论》</w:t>
      </w:r>
    </w:p>
    <w:p w14:paraId="58E1092C">
      <w:r>
        <w:t>【答案】：B</w:t>
      </w:r>
    </w:p>
    <w:p w14:paraId="6652CFF6">
      <w:pPr>
        <w:rPr>
          <w:rFonts w:hint="eastAsia" w:ascii="宋体" w:hAnsi="宋体" w:cs="宋体"/>
          <w:szCs w:val="21"/>
        </w:rPr>
      </w:pPr>
      <w:r>
        <w:rPr>
          <w:b/>
        </w:rPr>
        <w:t>314、</w:t>
      </w:r>
      <w:r>
        <w:t xml:space="preserve">1927 年 3 月 21 日，上海工人举行____并取得胜利，显示了中国工人阶 </w:t>
      </w:r>
    </w:p>
    <w:p w14:paraId="2B92851E">
      <w:r>
        <w:t xml:space="preserve">级的力量。 </w:t>
      </w:r>
    </w:p>
    <w:p w14:paraId="528044AA">
      <w:r>
        <w:t>A. 第一次武装起义</w:t>
      </w:r>
    </w:p>
    <w:p w14:paraId="05F9E884">
      <w:r>
        <w:t>B. 第二次武装起义</w:t>
      </w:r>
    </w:p>
    <w:p w14:paraId="46BE5768">
      <w:r>
        <w:t>C. 第三次武装起义</w:t>
      </w:r>
    </w:p>
    <w:p w14:paraId="54EE9085">
      <w:r>
        <w:t>D. 大罢工</w:t>
      </w:r>
    </w:p>
    <w:p w14:paraId="056F6A05">
      <w:r>
        <w:t>【答案】：C</w:t>
      </w:r>
    </w:p>
    <w:p w14:paraId="019E1984">
      <w:pPr>
        <w:rPr>
          <w:rFonts w:hint="eastAsia" w:ascii="宋体" w:hAnsi="宋体" w:cs="宋体"/>
          <w:szCs w:val="21"/>
        </w:rPr>
      </w:pPr>
      <w:r>
        <w:rPr>
          <w:b/>
        </w:rPr>
        <w:t>315、</w:t>
      </w:r>
      <w:r>
        <w:t xml:space="preserve">1927 年____，蒋介石突然在上海向革命群众举起屠刀，发动反革命政变。 </w:t>
      </w:r>
    </w:p>
    <w:p w14:paraId="55CB6F91">
      <w:r>
        <w:t>A. 7 月 15 日</w:t>
      </w:r>
    </w:p>
    <w:p w14:paraId="5A310AE6">
      <w:r>
        <w:t>B. 5 月 30 日</w:t>
      </w:r>
    </w:p>
    <w:p w14:paraId="45D241AD">
      <w:r>
        <w:t>C. 4 月 18 日</w:t>
      </w:r>
    </w:p>
    <w:p w14:paraId="3F581760">
      <w:r>
        <w:t>D. 4 月 12 日</w:t>
      </w:r>
    </w:p>
    <w:p w14:paraId="5A4E98F3">
      <w:r>
        <w:t>【答案】：D</w:t>
      </w:r>
    </w:p>
    <w:p w14:paraId="52709832">
      <w:pPr>
        <w:rPr>
          <w:rFonts w:hint="eastAsia" w:ascii="宋体" w:hAnsi="宋体" w:cs="宋体"/>
          <w:szCs w:val="21"/>
        </w:rPr>
      </w:pPr>
      <w:r>
        <w:rPr>
          <w:b/>
        </w:rPr>
        <w:t>316、</w:t>
      </w:r>
      <w:r>
        <w:t xml:space="preserve">中国共产党在 1927 年____上确定了实行土地革命和武装起义的方针。 </w:t>
      </w:r>
    </w:p>
    <w:p w14:paraId="3B7CBF78">
      <w:r>
        <w:t>A. 特别会议</w:t>
      </w:r>
    </w:p>
    <w:p w14:paraId="45F347E5">
      <w:r>
        <w:t>B. 党的五大</w:t>
      </w:r>
    </w:p>
    <w:p w14:paraId="04DEDD89">
      <w:r>
        <w:t>C. 党的六大</w:t>
      </w:r>
    </w:p>
    <w:p w14:paraId="404B030B">
      <w:r>
        <w:t>D. 八七会议</w:t>
      </w:r>
    </w:p>
    <w:p w14:paraId="4F48C3F6">
      <w:r>
        <w:t>【答案】：D</w:t>
      </w:r>
    </w:p>
    <w:p w14:paraId="437D164D">
      <w:pPr>
        <w:rPr>
          <w:rFonts w:hint="eastAsia" w:ascii="宋体" w:hAnsi="宋体" w:cs="宋体"/>
          <w:szCs w:val="21"/>
        </w:rPr>
      </w:pPr>
      <w:r>
        <w:rPr>
          <w:b/>
        </w:rPr>
        <w:t>317、</w:t>
      </w:r>
      <w:r>
        <w:t xml:space="preserve">《中国共产党章程》总纲指出，不断提高党的创造力、凝聚力、战斗力，建设学习型、____、创新型的马克思主义执政党，使我们党始终走在时代前列，成为领导全国人民沿着中国特色社会主义道路不断前进的坚强核心。 </w:t>
      </w:r>
    </w:p>
    <w:p w14:paraId="709D2EDD">
      <w:r>
        <w:t>A. 先进型</w:t>
      </w:r>
    </w:p>
    <w:p w14:paraId="073337D1">
      <w:r>
        <w:t>B. 制度型</w:t>
      </w:r>
    </w:p>
    <w:p w14:paraId="5522152E">
      <w:r>
        <w:t>C. 服务型</w:t>
      </w:r>
    </w:p>
    <w:p w14:paraId="4E79CEC5">
      <w:r>
        <w:t>D. 科学型</w:t>
      </w:r>
    </w:p>
    <w:p w14:paraId="614BF516">
      <w:r>
        <w:t>【答案】：C</w:t>
      </w:r>
    </w:p>
    <w:p w14:paraId="26A81BB4">
      <w:pPr>
        <w:rPr>
          <w:rFonts w:hint="eastAsia" w:ascii="宋体" w:hAnsi="宋体" w:cs="宋体"/>
          <w:szCs w:val="21"/>
        </w:rPr>
      </w:pPr>
      <w:r>
        <w:rPr>
          <w:b/>
        </w:rPr>
        <w:t>318、</w:t>
      </w:r>
      <w:r>
        <w:t>1815年宣布自己是</w:t>
      </w:r>
      <w:r>
        <w:rPr>
          <w:rFonts w:hint="eastAsia"/>
        </w:rPr>
        <w:t>“永久中立国”</w:t>
      </w:r>
      <w:r>
        <w:t xml:space="preserve">的欧洲国家是____。 </w:t>
      </w:r>
    </w:p>
    <w:p w14:paraId="0009F990">
      <w:r>
        <w:t>A. 奥地利</w:t>
      </w:r>
    </w:p>
    <w:p w14:paraId="417FD90B">
      <w:r>
        <w:t>B. 瑞士</w:t>
      </w:r>
    </w:p>
    <w:p w14:paraId="4CF9569B">
      <w:r>
        <w:t>【答案】：B</w:t>
      </w:r>
    </w:p>
    <w:p w14:paraId="378CF72D">
      <w:pPr>
        <w:rPr>
          <w:rFonts w:hint="eastAsia" w:ascii="宋体" w:hAnsi="宋体" w:cs="宋体"/>
          <w:szCs w:val="21"/>
        </w:rPr>
      </w:pPr>
      <w:r>
        <w:rPr>
          <w:b/>
        </w:rPr>
        <w:t>319、</w:t>
      </w:r>
      <w:r>
        <w:t xml:space="preserve">1988年9月7日，中国发射的第一颗气象卫星是____。 </w:t>
      </w:r>
    </w:p>
    <w:p w14:paraId="5182EE13">
      <w:r>
        <w:t>A. 风云一号A星</w:t>
      </w:r>
    </w:p>
    <w:p w14:paraId="1A52D023">
      <w:r>
        <w:t>B. 风云一号B星</w:t>
      </w:r>
    </w:p>
    <w:p w14:paraId="5B61B84F">
      <w:r>
        <w:t>C. 风云二号A星</w:t>
      </w:r>
    </w:p>
    <w:p w14:paraId="5A51EF96">
      <w:r>
        <w:t>D. 风云二号B星</w:t>
      </w:r>
    </w:p>
    <w:p w14:paraId="05B8E127">
      <w:r>
        <w:t>【答案】：A</w:t>
      </w:r>
    </w:p>
    <w:p w14:paraId="6CA44D99">
      <w:pPr>
        <w:rPr>
          <w:rFonts w:hint="eastAsia" w:ascii="宋体" w:hAnsi="宋体" w:cs="宋体"/>
          <w:szCs w:val="21"/>
        </w:rPr>
      </w:pPr>
      <w:r>
        <w:rPr>
          <w:b/>
        </w:rPr>
        <w:t>320、</w:t>
      </w:r>
      <w:r>
        <w:rPr>
          <w:rFonts w:hint="eastAsia"/>
        </w:rPr>
        <w:t>“淝水之战”</w:t>
      </w:r>
      <w:r>
        <w:t>的</w:t>
      </w:r>
      <w:r>
        <w:rPr>
          <w:rFonts w:hint="eastAsia"/>
        </w:rPr>
        <w:t>“淝水”</w:t>
      </w:r>
      <w:r>
        <w:t xml:space="preserve">，是____的支流。 </w:t>
      </w:r>
    </w:p>
    <w:p w14:paraId="7F5C8456">
      <w:pPr>
        <w:pStyle w:val="20"/>
      </w:pPr>
      <w:r>
        <w:t xml:space="preserve">济水 </w:t>
      </w:r>
    </w:p>
    <w:p w14:paraId="61020A5B">
      <w:pPr>
        <w:pStyle w:val="20"/>
      </w:pPr>
      <w:r>
        <w:t xml:space="preserve">淮河 </w:t>
      </w:r>
    </w:p>
    <w:p w14:paraId="1058F5D5">
      <w:pPr>
        <w:pStyle w:val="20"/>
      </w:pPr>
      <w:r>
        <w:t xml:space="preserve">长江 </w:t>
      </w:r>
    </w:p>
    <w:p w14:paraId="0C38A203">
      <w:pPr>
        <w:pStyle w:val="20"/>
      </w:pPr>
      <w:r>
        <w:t xml:space="preserve">黄河 </w:t>
      </w:r>
    </w:p>
    <w:p w14:paraId="0099606D">
      <w:r>
        <w:t>【答案】：B</w:t>
      </w:r>
    </w:p>
    <w:p w14:paraId="080D8DE4">
      <w:pPr>
        <w:rPr>
          <w:rFonts w:hint="eastAsia" w:ascii="宋体" w:hAnsi="宋体" w:cs="宋体"/>
          <w:szCs w:val="21"/>
        </w:rPr>
      </w:pPr>
      <w:r>
        <w:rPr>
          <w:b/>
        </w:rPr>
        <w:t>321、</w:t>
      </w:r>
      <w:r>
        <w:t xml:space="preserve">1954年10月1日，在国庆5周年阅兵式上，第一次出现了____方队。 </w:t>
      </w:r>
    </w:p>
    <w:p w14:paraId="7138CAB7">
      <w:pPr>
        <w:pStyle w:val="20"/>
        <w:numPr>
          <w:ilvl w:val="0"/>
          <w:numId w:val="4"/>
        </w:numPr>
      </w:pPr>
      <w:r>
        <w:t xml:space="preserve">伞兵 </w:t>
      </w:r>
    </w:p>
    <w:p w14:paraId="2A46C4C5">
      <w:pPr>
        <w:pStyle w:val="20"/>
        <w:numPr>
          <w:ilvl w:val="0"/>
          <w:numId w:val="4"/>
        </w:numPr>
      </w:pPr>
      <w:r>
        <w:t xml:space="preserve">炮兵 </w:t>
      </w:r>
    </w:p>
    <w:p w14:paraId="6F630B60">
      <w:pPr>
        <w:pStyle w:val="20"/>
        <w:numPr>
          <w:ilvl w:val="0"/>
          <w:numId w:val="4"/>
        </w:numPr>
      </w:pPr>
      <w:r>
        <w:t xml:space="preserve">特种兵 </w:t>
      </w:r>
    </w:p>
    <w:p w14:paraId="10D6D0E1">
      <w:pPr>
        <w:pStyle w:val="20"/>
        <w:numPr>
          <w:ilvl w:val="0"/>
          <w:numId w:val="4"/>
        </w:numPr>
      </w:pPr>
      <w:r>
        <w:t xml:space="preserve">骑兵 </w:t>
      </w:r>
    </w:p>
    <w:p w14:paraId="7229265B">
      <w:r>
        <w:t>【答案】：A</w:t>
      </w:r>
    </w:p>
    <w:p w14:paraId="05A5CB07">
      <w:pPr>
        <w:rPr>
          <w:rFonts w:hint="eastAsia" w:ascii="宋体" w:hAnsi="宋体" w:cs="宋体"/>
          <w:szCs w:val="21"/>
        </w:rPr>
      </w:pPr>
      <w:r>
        <w:rPr>
          <w:b/>
        </w:rPr>
        <w:t>322、</w:t>
      </w:r>
      <w:r>
        <w:rPr>
          <w:rFonts w:hint="eastAsia"/>
        </w:rPr>
        <w:t>“劳力劳心，亦知亦行。”</w:t>
      </w:r>
      <w:r>
        <w:t xml:space="preserve">陶行知先生的这句话，深刻阐明了____的重要意义。 </w:t>
      </w:r>
    </w:p>
    <w:p w14:paraId="24CCC5BC">
      <w:pPr>
        <w:pStyle w:val="20"/>
        <w:numPr>
          <w:ilvl w:val="0"/>
          <w:numId w:val="5"/>
        </w:numPr>
      </w:pPr>
      <w:r>
        <w:t xml:space="preserve">体育教育 </w:t>
      </w:r>
    </w:p>
    <w:p w14:paraId="7550927F">
      <w:pPr>
        <w:pStyle w:val="20"/>
        <w:numPr>
          <w:ilvl w:val="0"/>
          <w:numId w:val="5"/>
        </w:numPr>
      </w:pPr>
      <w:r>
        <w:t xml:space="preserve">劳动教育 </w:t>
      </w:r>
    </w:p>
    <w:p w14:paraId="5BCBC4F9">
      <w:pPr>
        <w:pStyle w:val="20"/>
        <w:numPr>
          <w:ilvl w:val="0"/>
          <w:numId w:val="5"/>
        </w:numPr>
      </w:pPr>
      <w:r>
        <w:t xml:space="preserve">心理教育 </w:t>
      </w:r>
    </w:p>
    <w:p w14:paraId="46646D5D">
      <w:pPr>
        <w:pStyle w:val="20"/>
        <w:numPr>
          <w:ilvl w:val="0"/>
          <w:numId w:val="5"/>
        </w:numPr>
      </w:pPr>
      <w:r>
        <w:t xml:space="preserve">艺术教育 </w:t>
      </w:r>
    </w:p>
    <w:p w14:paraId="28F0E724">
      <w:r>
        <w:t>【答案】：B</w:t>
      </w:r>
    </w:p>
    <w:p w14:paraId="7A3BF971">
      <w:pPr>
        <w:rPr>
          <w:rFonts w:hint="eastAsia" w:ascii="宋体" w:hAnsi="宋体" w:cs="宋体"/>
          <w:szCs w:val="21"/>
        </w:rPr>
      </w:pPr>
      <w:r>
        <w:rPr>
          <w:b/>
        </w:rPr>
        <w:t>323、</w:t>
      </w:r>
      <w:r>
        <w:t xml:space="preserve">决定授予国家勋章和国家荣誉称号的是____。 </w:t>
      </w:r>
    </w:p>
    <w:p w14:paraId="5552CF0F">
      <w:pPr>
        <w:pStyle w:val="20"/>
        <w:numPr>
          <w:ilvl w:val="0"/>
          <w:numId w:val="6"/>
        </w:numPr>
      </w:pPr>
      <w:r>
        <w:t xml:space="preserve">全国人民代表大会 </w:t>
      </w:r>
    </w:p>
    <w:p w14:paraId="07559152">
      <w:pPr>
        <w:pStyle w:val="20"/>
        <w:numPr>
          <w:ilvl w:val="0"/>
          <w:numId w:val="6"/>
        </w:numPr>
      </w:pPr>
      <w:r>
        <w:t xml:space="preserve">全国人民代表大会常务委员会 </w:t>
      </w:r>
    </w:p>
    <w:p w14:paraId="74665CDD">
      <w:pPr>
        <w:pStyle w:val="20"/>
        <w:numPr>
          <w:ilvl w:val="0"/>
          <w:numId w:val="6"/>
        </w:numPr>
      </w:pPr>
      <w:r>
        <w:t xml:space="preserve">全国人民代表大会常务委员会委员长会议 </w:t>
      </w:r>
    </w:p>
    <w:p w14:paraId="2450528B">
      <w:r>
        <w:t>【答案】：B</w:t>
      </w:r>
    </w:p>
    <w:p w14:paraId="0FC84408">
      <w:pPr>
        <w:rPr>
          <w:highlight w:val="red"/>
        </w:rPr>
      </w:pPr>
      <w:r>
        <w:rPr>
          <w:b/>
        </w:rPr>
        <w:t>324、</w:t>
      </w:r>
      <w:r>
        <w:t xml:space="preserve"> 2025年11月27日国务院常务会议审议通过了____条例的草案？</w:t>
      </w:r>
    </w:p>
    <w:p w14:paraId="6B4545B5">
      <w:pPr>
        <w:rPr>
          <w:highlight w:val="red"/>
        </w:rPr>
      </w:pPr>
      <w:r>
        <w:t>A. 《中华人民共和国学前教育条例》</w:t>
      </w:r>
    </w:p>
    <w:p w14:paraId="46605CF9">
      <w:pPr>
        <w:rPr>
          <w:highlight w:val="red"/>
        </w:rPr>
      </w:pPr>
      <w:r>
        <w:t>B. 《全民阅读促进条例（草案）》</w:t>
      </w:r>
    </w:p>
    <w:p w14:paraId="2789138C">
      <w:pPr>
        <w:rPr>
          <w:highlight w:val="red"/>
        </w:rPr>
      </w:pPr>
      <w:r>
        <w:t>C. 《中华人民共和国社会救助条例》</w:t>
      </w:r>
    </w:p>
    <w:p w14:paraId="59DDE836">
      <w:pPr>
        <w:rPr>
          <w:highlight w:val="red"/>
        </w:rPr>
      </w:pPr>
      <w:r>
        <w:t>D. 《中华人民共和国养老服务条例》</w:t>
      </w:r>
    </w:p>
    <w:p w14:paraId="7901CFE8">
      <w:r>
        <w:t>【答案】：B</w:t>
      </w:r>
    </w:p>
    <w:p w14:paraId="19EDAA5D">
      <w:pPr>
        <w:rPr>
          <w:rFonts w:hint="eastAsia" w:ascii="宋体" w:hAnsi="宋体" w:cs="宋体"/>
          <w:szCs w:val="21"/>
        </w:rPr>
      </w:pPr>
      <w:r>
        <w:rPr>
          <w:b/>
        </w:rPr>
        <w:t>325、</w:t>
      </w:r>
      <w:r>
        <w:t xml:space="preserve">根据《关于新形势下党内政治生活的若干准则》，____是党的生命，是党内政治生活积极健康的重要基础。 </w:t>
      </w:r>
    </w:p>
    <w:p w14:paraId="5D5CBF79">
      <w:r>
        <w:t>A. 先进性</w:t>
      </w:r>
    </w:p>
    <w:p w14:paraId="447659F1">
      <w:r>
        <w:t>B. 党内民主</w:t>
      </w:r>
    </w:p>
    <w:p w14:paraId="0C1B3F5D">
      <w:r>
        <w:t>C. 党群关系</w:t>
      </w:r>
    </w:p>
    <w:p w14:paraId="163EBE1E">
      <w:r>
        <w:t>【答案】：B</w:t>
      </w:r>
    </w:p>
    <w:p w14:paraId="656CD992">
      <w:pPr>
        <w:rPr>
          <w:rFonts w:hint="eastAsia" w:ascii="宋体" w:hAnsi="宋体" w:cs="宋体"/>
          <w:szCs w:val="21"/>
        </w:rPr>
      </w:pPr>
      <w:r>
        <w:rPr>
          <w:b/>
        </w:rPr>
        <w:t>326、</w:t>
      </w:r>
      <w:r>
        <w:t xml:space="preserve">世界上稀土储量最大的国家是____。 </w:t>
      </w:r>
    </w:p>
    <w:p w14:paraId="5798E786">
      <w:r>
        <w:t>A. 中国</w:t>
      </w:r>
    </w:p>
    <w:p w14:paraId="336BE866">
      <w:r>
        <w:t>B. 俄罗斯</w:t>
      </w:r>
    </w:p>
    <w:p w14:paraId="79D06C4C">
      <w:r>
        <w:t>C. 美国</w:t>
      </w:r>
    </w:p>
    <w:p w14:paraId="40627D3F">
      <w:r>
        <w:t>D. 英国</w:t>
      </w:r>
    </w:p>
    <w:p w14:paraId="046B081F">
      <w:r>
        <w:t>【答案】：A</w:t>
      </w:r>
    </w:p>
    <w:p w14:paraId="3575D1B7">
      <w:pPr>
        <w:rPr>
          <w:rFonts w:hint="eastAsia" w:ascii="宋体" w:hAnsi="宋体" w:cs="宋体"/>
          <w:szCs w:val="21"/>
        </w:rPr>
      </w:pPr>
      <w:r>
        <w:rPr>
          <w:b/>
        </w:rPr>
        <w:t>327、</w:t>
      </w:r>
      <w:r>
        <w:t xml:space="preserve">1935年12月，中共中央在____上确定了抗日民族统一战线的策略方针。 </w:t>
      </w:r>
    </w:p>
    <w:p w14:paraId="182D9A68">
      <w:r>
        <w:t>A. 八七会议</w:t>
      </w:r>
    </w:p>
    <w:p w14:paraId="6BC7A81A">
      <w:r>
        <w:t>B. 十二月会议</w:t>
      </w:r>
    </w:p>
    <w:p w14:paraId="0143CEBE">
      <w:r>
        <w:t>C. 洛川会议</w:t>
      </w:r>
    </w:p>
    <w:p w14:paraId="4766C6AA">
      <w:r>
        <w:t>D. 瓦窑堡会议</w:t>
      </w:r>
    </w:p>
    <w:p w14:paraId="6FC064C6">
      <w:r>
        <w:t>【答案】：D</w:t>
      </w:r>
    </w:p>
    <w:p w14:paraId="1EC048BB">
      <w:pPr>
        <w:rPr>
          <w:rFonts w:hint="eastAsia" w:ascii="宋体" w:hAnsi="宋体" w:cs="宋体"/>
          <w:szCs w:val="21"/>
        </w:rPr>
      </w:pPr>
      <w:r>
        <w:rPr>
          <w:b/>
        </w:rPr>
        <w:t>328、</w:t>
      </w:r>
      <w:r>
        <w:t xml:space="preserve">我国宪法规定，国家行政机关、监察机关、审判机关、检察机关都由____产生，对它负责，受它监督。 </w:t>
      </w:r>
    </w:p>
    <w:p w14:paraId="12C7A6EF">
      <w:r>
        <w:t>A. 中央人民政府</w:t>
      </w:r>
    </w:p>
    <w:p w14:paraId="0DAC9067">
      <w:r>
        <w:t>B. 人民代表大会</w:t>
      </w:r>
    </w:p>
    <w:p w14:paraId="190ABF95">
      <w:r>
        <w:t>C. 全国人民代表大会及其常务委员会</w:t>
      </w:r>
    </w:p>
    <w:p w14:paraId="25FA940A">
      <w:r>
        <w:t>【答案】：B</w:t>
      </w:r>
    </w:p>
    <w:p w14:paraId="7DCBE1FA">
      <w:pPr>
        <w:rPr>
          <w:rFonts w:hint="eastAsia" w:ascii="宋体" w:hAnsi="宋体" w:cs="宋体"/>
          <w:szCs w:val="21"/>
        </w:rPr>
      </w:pPr>
      <w:r>
        <w:rPr>
          <w:b/>
        </w:rPr>
        <w:t>329、</w:t>
      </w:r>
      <w:r>
        <w:t>1935年，中共中央发表了著名的《八一宣言》，全名为____，提出了</w:t>
      </w:r>
      <w:r>
        <w:rPr>
          <w:rFonts w:hint="eastAsia"/>
        </w:rPr>
        <w:t>“停止内战，一致抗日”</w:t>
      </w:r>
      <w:r>
        <w:t xml:space="preserve">的主张。 </w:t>
      </w:r>
    </w:p>
    <w:p w14:paraId="2E4CDE73">
      <w:r>
        <w:t>A. 《中共中央为公布国共合作宣言》</w:t>
      </w:r>
    </w:p>
    <w:p w14:paraId="2C6633E5">
      <w:r>
        <w:t>B. 《为抗日救国告全体同胞书》</w:t>
      </w:r>
    </w:p>
    <w:p w14:paraId="337DA255">
      <w:r>
        <w:t>C. 《为日本帝国主义强暴占领东三省事件宣言》</w:t>
      </w:r>
    </w:p>
    <w:p w14:paraId="23E857F4">
      <w:r>
        <w:t>D. 《对日战争宣言》</w:t>
      </w:r>
    </w:p>
    <w:p w14:paraId="3A3B4E49">
      <w:r>
        <w:t>【答案】：B</w:t>
      </w:r>
    </w:p>
    <w:p w14:paraId="5C700E5C">
      <w:pPr>
        <w:rPr>
          <w:rFonts w:hint="eastAsia" w:ascii="宋体" w:hAnsi="宋体" w:cs="宋体"/>
          <w:szCs w:val="21"/>
          <w:highlight w:val="red"/>
        </w:rPr>
      </w:pPr>
      <w:r>
        <w:rPr>
          <w:b/>
        </w:rPr>
        <w:t>330、</w:t>
      </w:r>
      <w:r>
        <w:t>2026年召开的是第几届全国人大第几次会议和全国政协第几届第几次会议？____</w:t>
      </w:r>
      <w:r>
        <w:rPr>
          <w:rFonts w:hint="eastAsia"/>
        </w:rPr>
        <w:t>。</w:t>
      </w:r>
    </w:p>
    <w:p w14:paraId="6422079B">
      <w:pPr>
        <w:rPr>
          <w:highlight w:val="red"/>
        </w:rPr>
      </w:pPr>
      <w:r>
        <w:t>A. 十四届全国人大四次会议；全国政协十四届四次会议</w:t>
      </w:r>
    </w:p>
    <w:p w14:paraId="507CDE7A">
      <w:pPr>
        <w:rPr>
          <w:highlight w:val="red"/>
        </w:rPr>
      </w:pPr>
      <w:r>
        <w:t>B. 十四届全国人大三次会议；全国政协十四届三次会议</w:t>
      </w:r>
    </w:p>
    <w:p w14:paraId="1765A962">
      <w:pPr>
        <w:rPr>
          <w:highlight w:val="red"/>
        </w:rPr>
      </w:pPr>
      <w:r>
        <w:t>C. 十五届全国人大一次会议；全国政协十五届一次会议</w:t>
      </w:r>
    </w:p>
    <w:p w14:paraId="341B1F68">
      <w:pPr>
        <w:rPr>
          <w:highlight w:val="red"/>
        </w:rPr>
      </w:pPr>
      <w:r>
        <w:t>D. 十四届全国人大四次会议；全国政协十五届四次会议</w:t>
      </w:r>
    </w:p>
    <w:p w14:paraId="566CFEF4">
      <w:r>
        <w:t>【答案】：A</w:t>
      </w:r>
    </w:p>
    <w:p w14:paraId="59AB725E">
      <w:pPr>
        <w:rPr>
          <w:rFonts w:hint="eastAsia" w:ascii="宋体" w:hAnsi="宋体" w:cs="宋体"/>
          <w:szCs w:val="21"/>
          <w:highlight w:val="yellow"/>
        </w:rPr>
      </w:pPr>
      <w:r>
        <w:rPr>
          <w:b/>
        </w:rPr>
        <w:t>331、</w:t>
      </w:r>
      <w:r>
        <w:t xml:space="preserve">《中国共产党章程》规定，党员如果没有正当理由，连续____个月不参加党的组织生活，或不交纳党费，或不做党所分配的工作，就被认为是自行脱党。 </w:t>
      </w:r>
    </w:p>
    <w:p w14:paraId="657B9E9C">
      <w:pPr>
        <w:rPr>
          <w:highlight w:val="yellow"/>
        </w:rPr>
      </w:pPr>
      <w:r>
        <w:t>A. 三</w:t>
      </w:r>
    </w:p>
    <w:p w14:paraId="53E9F033">
      <w:pPr>
        <w:rPr>
          <w:highlight w:val="yellow"/>
        </w:rPr>
      </w:pPr>
      <w:r>
        <w:t>B. 六</w:t>
      </w:r>
    </w:p>
    <w:p w14:paraId="40FE50D2">
      <w:pPr>
        <w:rPr>
          <w:highlight w:val="yellow"/>
        </w:rPr>
      </w:pPr>
      <w:r>
        <w:t>C. 九</w:t>
      </w:r>
    </w:p>
    <w:p w14:paraId="3564BC6C">
      <w:r>
        <w:t>D. 十二</w:t>
      </w:r>
    </w:p>
    <w:p w14:paraId="75A9A730">
      <w:r>
        <w:t>【答案】：C</w:t>
      </w:r>
    </w:p>
    <w:p w14:paraId="708E54BC">
      <w:pPr>
        <w:rPr>
          <w:rFonts w:hint="eastAsia" w:ascii="宋体" w:hAnsi="宋体" w:cs="宋体"/>
          <w:color w:val="000000"/>
          <w:kern w:val="0"/>
          <w:szCs w:val="21"/>
        </w:rPr>
      </w:pPr>
      <w:r>
        <w:rPr>
          <w:b/>
        </w:rPr>
        <w:t>332、</w:t>
      </w:r>
      <w:r>
        <w:t xml:space="preserve">林祥谦，福建闽侯尚干人，中国工人阶级的杰出代表和中国工人运动的先驱者。1923年2月4日，林祥谦领导了震撼中外的____。 </w:t>
      </w:r>
    </w:p>
    <w:p w14:paraId="2E492545">
      <w:r>
        <w:t>A. 京汉铁路工人大罢工</w:t>
      </w:r>
    </w:p>
    <w:p w14:paraId="37BC05B2">
      <w:r>
        <w:t>B. 省港大罢工</w:t>
      </w:r>
    </w:p>
    <w:p w14:paraId="2DF078CC">
      <w:r>
        <w:t>C. 香港海员大罢工</w:t>
      </w:r>
    </w:p>
    <w:p w14:paraId="1D91095E">
      <w:r>
        <w:t>【答案】：A</w:t>
      </w:r>
    </w:p>
    <w:p w14:paraId="794A2989">
      <w:pPr>
        <w:rPr>
          <w:rFonts w:hint="eastAsia" w:ascii="宋体" w:hAnsi="宋体" w:cs="宋体"/>
          <w:szCs w:val="21"/>
        </w:rPr>
      </w:pPr>
      <w:r>
        <w:rPr>
          <w:b/>
        </w:rPr>
        <w:t>333、</w:t>
      </w:r>
      <w:r>
        <w:t xml:space="preserve">中华人民共和国国旗、国徽、国歌，是中华人民共和国的象征和标志，一切____都应当尊重和爱护国旗、国徽、国歌，维护国旗、国徽、国歌的尊严。 </w:t>
      </w:r>
    </w:p>
    <w:p w14:paraId="318D31B7">
      <w:r>
        <w:t>A. 党员和单位</w:t>
      </w:r>
    </w:p>
    <w:p w14:paraId="1BA8424A">
      <w:r>
        <w:t>B. 公民和组织</w:t>
      </w:r>
    </w:p>
    <w:p w14:paraId="5A7EFFF7">
      <w:r>
        <w:t>C. 群众和单位</w:t>
      </w:r>
    </w:p>
    <w:p w14:paraId="3C38EB4A">
      <w:r>
        <w:t>【答案】：B</w:t>
      </w:r>
    </w:p>
    <w:p w14:paraId="19DE0992">
      <w:pPr>
        <w:rPr>
          <w:rFonts w:hint="eastAsia" w:ascii="宋体" w:hAnsi="宋体" w:cs="宋体"/>
          <w:szCs w:val="21"/>
        </w:rPr>
      </w:pPr>
      <w:r>
        <w:rPr>
          <w:b/>
        </w:rPr>
        <w:t>334、</w:t>
      </w:r>
      <w:r>
        <w:t xml:space="preserve">中国特色社会主义制度是一个严密完整的科学制度体系，起四梁八柱作用的是根本制度、基本制度、重要制度，其中具有统领地位的是____。 </w:t>
      </w:r>
    </w:p>
    <w:p w14:paraId="1F10914E">
      <w:r>
        <w:t>A. 人民代表大会制度</w:t>
      </w:r>
    </w:p>
    <w:p w14:paraId="62D66950">
      <w:r>
        <w:t>B. 党的领导制度</w:t>
      </w:r>
    </w:p>
    <w:p w14:paraId="3EFC15A4">
      <w:r>
        <w:t>C. 基本经济制度</w:t>
      </w:r>
    </w:p>
    <w:p w14:paraId="3A62CB5E">
      <w:r>
        <w:t>D. 民主集中制</w:t>
      </w:r>
    </w:p>
    <w:p w14:paraId="763F85D6">
      <w:r>
        <w:t>【答案】：B</w:t>
      </w:r>
    </w:p>
    <w:p w14:paraId="52EB8756">
      <w:pPr>
        <w:rPr>
          <w:rFonts w:hint="eastAsia" w:ascii="宋体" w:hAnsi="宋体" w:cs="宋体"/>
          <w:szCs w:val="21"/>
        </w:rPr>
      </w:pPr>
      <w:r>
        <w:rPr>
          <w:b/>
        </w:rPr>
        <w:t>335、</w:t>
      </w:r>
      <w:r>
        <w:t>根据《中国共产党纪律处分条例》，利用宗族或者黑恶势力等欺压群众，或者纵容涉黑涉恶活动、为黑恶势力充当</w:t>
      </w:r>
      <w:r>
        <w:rPr>
          <w:rFonts w:hint="eastAsia"/>
        </w:rPr>
        <w:t>“保护伞”</w:t>
      </w:r>
      <w:r>
        <w:t xml:space="preserve">的，给予____处分；情节严重的，给予开除党籍处分。 </w:t>
      </w:r>
    </w:p>
    <w:p w14:paraId="185184F6">
      <w:r>
        <w:t>A. 开除党籍</w:t>
      </w:r>
    </w:p>
    <w:p w14:paraId="2241A89C">
      <w:r>
        <w:t>B. 撤销党内职务或者留党察看</w:t>
      </w:r>
    </w:p>
    <w:p w14:paraId="58DB2D0E">
      <w:r>
        <w:t>C. 警告或者严重警告</w:t>
      </w:r>
    </w:p>
    <w:p w14:paraId="5B907275">
      <w:r>
        <w:t>【答案】：B</w:t>
      </w:r>
    </w:p>
    <w:p w14:paraId="56346C2A">
      <w:pPr>
        <w:rPr>
          <w:rFonts w:hint="eastAsia" w:ascii="宋体" w:hAnsi="宋体" w:cs="宋体"/>
          <w:szCs w:val="21"/>
        </w:rPr>
      </w:pPr>
      <w:r>
        <w:rPr>
          <w:b/>
        </w:rPr>
        <w:t>336、</w:t>
      </w:r>
      <w:r>
        <w:t xml:space="preserve">1941年3月，八路军三五九旅在旅长____的率领下在南泥湾开展大生产运动。 </w:t>
      </w:r>
    </w:p>
    <w:p w14:paraId="3532C873">
      <w:r>
        <w:t>A. 王震</w:t>
      </w:r>
    </w:p>
    <w:p w14:paraId="28DD1F0C">
      <w:r>
        <w:t>B. 粟裕</w:t>
      </w:r>
    </w:p>
    <w:p w14:paraId="1B70E876">
      <w:r>
        <w:t>C. 萧克</w:t>
      </w:r>
    </w:p>
    <w:p w14:paraId="11BFFD62">
      <w:r>
        <w:t>D. 许世友</w:t>
      </w:r>
    </w:p>
    <w:p w14:paraId="63C2B8B9">
      <w:r>
        <w:t>【答案】：A</w:t>
      </w:r>
    </w:p>
    <w:p w14:paraId="505D7B97">
      <w:pPr>
        <w:rPr>
          <w:rFonts w:hint="eastAsia" w:ascii="宋体" w:hAnsi="宋体" w:cs="宋体"/>
          <w:szCs w:val="21"/>
        </w:rPr>
      </w:pPr>
      <w:r>
        <w:rPr>
          <w:b/>
        </w:rPr>
        <w:t>337、</w:t>
      </w:r>
      <w:r>
        <w:t xml:space="preserve">1932年，日本制造一·二八事变，驻防上海的中国第十九路军奋起抗战，海外华侨从财力、物力上积极支援淞沪抗战，一支由250多人组成的____奔赴淞沪抗日前线，英勇杀敌。 </w:t>
      </w:r>
    </w:p>
    <w:p w14:paraId="10A8AF3B">
      <w:r>
        <w:t>A. 华侨抗日救国义勇军</w:t>
      </w:r>
    </w:p>
    <w:p w14:paraId="6D473F69">
      <w:r>
        <w:t>B. 华侨抗日救国同盟军</w:t>
      </w:r>
    </w:p>
    <w:p w14:paraId="43083ECF">
      <w:r>
        <w:t>C. 华侨抗日救国游击队</w:t>
      </w:r>
    </w:p>
    <w:p w14:paraId="32398413">
      <w:r>
        <w:t>D. 华侨抗日救国自卫军</w:t>
      </w:r>
    </w:p>
    <w:p w14:paraId="46072473">
      <w:r>
        <w:t>【答案】：A</w:t>
      </w:r>
    </w:p>
    <w:p w14:paraId="6C0674EF">
      <w:pPr>
        <w:rPr>
          <w:rFonts w:hint="eastAsia" w:ascii="宋体" w:hAnsi="宋体" w:cs="宋体"/>
          <w:szCs w:val="21"/>
        </w:rPr>
      </w:pPr>
      <w:r>
        <w:rPr>
          <w:b/>
        </w:rPr>
        <w:t>338、</w:t>
      </w:r>
      <w:r>
        <w:t xml:space="preserve">我国第一部《中华人民共和国宪法》诞生于____年。 </w:t>
      </w:r>
    </w:p>
    <w:p w14:paraId="70637398">
      <w:r>
        <w:t>A. 1949</w:t>
      </w:r>
    </w:p>
    <w:p w14:paraId="296485B9">
      <w:r>
        <w:t>B. 1950</w:t>
      </w:r>
    </w:p>
    <w:p w14:paraId="18F27F44">
      <w:r>
        <w:t>C. 1954</w:t>
      </w:r>
    </w:p>
    <w:p w14:paraId="438D87AC">
      <w:r>
        <w:t>D. 1982</w:t>
      </w:r>
    </w:p>
    <w:p w14:paraId="65674839">
      <w:r>
        <w:t>【答案】：C</w:t>
      </w:r>
    </w:p>
    <w:p w14:paraId="3686C5B2">
      <w:pPr>
        <w:rPr>
          <w:rFonts w:hint="eastAsia" w:ascii="宋体" w:hAnsi="宋体" w:cs="宋体"/>
          <w:szCs w:val="21"/>
          <w:highlight w:val="red"/>
        </w:rPr>
      </w:pPr>
      <w:r>
        <w:rPr>
          <w:b/>
        </w:rPr>
        <w:t>339、</w:t>
      </w:r>
      <w:r>
        <w:t>2026年，中国新能源汽车产业面临的主要挑战是？____</w:t>
      </w:r>
      <w:r>
        <w:rPr>
          <w:rFonts w:hint="eastAsia"/>
        </w:rPr>
        <w:t>。</w:t>
      </w:r>
    </w:p>
    <w:p w14:paraId="53FB9426">
      <w:pPr>
        <w:rPr>
          <w:highlight w:val="red"/>
        </w:rPr>
      </w:pPr>
      <w:r>
        <w:t>A. 续航能力不足</w:t>
      </w:r>
    </w:p>
    <w:p w14:paraId="16087B06">
      <w:pPr>
        <w:rPr>
          <w:highlight w:val="red"/>
        </w:rPr>
      </w:pPr>
      <w:r>
        <w:t>B. 电池产能过剩</w:t>
      </w:r>
    </w:p>
    <w:p w14:paraId="5F55C427">
      <w:pPr>
        <w:rPr>
          <w:highlight w:val="red"/>
        </w:rPr>
      </w:pPr>
      <w:r>
        <w:t>C. 充电桩布局不均</w:t>
      </w:r>
    </w:p>
    <w:p w14:paraId="519DBDD1">
      <w:pPr>
        <w:rPr>
          <w:highlight w:val="red"/>
        </w:rPr>
      </w:pPr>
      <w:r>
        <w:t>D. 国际市场准入限制</w:t>
      </w:r>
    </w:p>
    <w:p w14:paraId="2CE256B7">
      <w:r>
        <w:t>【答案】：C</w:t>
      </w:r>
    </w:p>
    <w:p w14:paraId="335414E3">
      <w:pPr>
        <w:rPr>
          <w:rFonts w:hint="eastAsia" w:ascii="宋体" w:hAnsi="宋体" w:cs="宋体"/>
          <w:szCs w:val="21"/>
          <w:highlight w:val="red"/>
        </w:rPr>
      </w:pPr>
      <w:r>
        <w:rPr>
          <w:b/>
        </w:rPr>
        <w:t>340、</w:t>
      </w:r>
      <w:r>
        <w:t>2026年，中国5G技术在全球的应用场景中，哪一项最具突破性？____</w:t>
      </w:r>
      <w:r>
        <w:rPr>
          <w:rFonts w:hint="eastAsia"/>
        </w:rPr>
        <w:t>。</w:t>
      </w:r>
    </w:p>
    <w:p w14:paraId="78219607">
      <w:pPr>
        <w:rPr>
          <w:highlight w:val="red"/>
        </w:rPr>
      </w:pPr>
      <w:r>
        <w:t>A. 智慧城市</w:t>
      </w:r>
    </w:p>
    <w:p w14:paraId="67AA3CAE">
      <w:pPr>
        <w:rPr>
          <w:highlight w:val="red"/>
        </w:rPr>
      </w:pPr>
      <w:r>
        <w:t>B. 超高清视频直播</w:t>
      </w:r>
    </w:p>
    <w:p w14:paraId="6D449C54">
      <w:pPr>
        <w:rPr>
          <w:highlight w:val="red"/>
        </w:rPr>
      </w:pPr>
      <w:r>
        <w:t>C. 工业互联网</w:t>
      </w:r>
    </w:p>
    <w:p w14:paraId="3A779EF7">
      <w:pPr>
        <w:rPr>
          <w:highlight w:val="red"/>
        </w:rPr>
      </w:pPr>
      <w:r>
        <w:t>D. 跨境电商物流</w:t>
      </w:r>
    </w:p>
    <w:p w14:paraId="0C3AB8AA">
      <w:r>
        <w:t>【答案】：C</w:t>
      </w:r>
    </w:p>
    <w:p w14:paraId="3387CF7F">
      <w:pPr>
        <w:rPr>
          <w:rFonts w:hint="eastAsia" w:ascii="宋体" w:hAnsi="宋体" w:cs="宋体"/>
          <w:szCs w:val="21"/>
          <w:highlight w:val="red"/>
        </w:rPr>
      </w:pPr>
      <w:r>
        <w:rPr>
          <w:b/>
        </w:rPr>
        <w:t>341、</w:t>
      </w:r>
      <w:r>
        <w:t>2026年政府工作报告指出，2025年城镇新增就业______人，城镇调查失业率平均为______。</w:t>
      </w:r>
    </w:p>
    <w:p w14:paraId="4EC46201">
      <w:pPr>
        <w:rPr>
          <w:highlight w:val="red"/>
        </w:rPr>
      </w:pPr>
      <w:r>
        <w:t>A. 1267万 5.2%</w:t>
      </w:r>
    </w:p>
    <w:p w14:paraId="4426CB7F">
      <w:pPr>
        <w:rPr>
          <w:highlight w:val="red"/>
        </w:rPr>
      </w:pPr>
      <w:r>
        <w:t>B. 1256万 5.2%</w:t>
      </w:r>
    </w:p>
    <w:p w14:paraId="416F3F2B">
      <w:pPr>
        <w:rPr>
          <w:highlight w:val="red"/>
        </w:rPr>
      </w:pPr>
      <w:r>
        <w:t>C. 1267万 5.0%</w:t>
      </w:r>
    </w:p>
    <w:p w14:paraId="68F270C7">
      <w:pPr>
        <w:rPr>
          <w:highlight w:val="red"/>
        </w:rPr>
      </w:pPr>
      <w:r>
        <w:t>D. 1256万 5.0%</w:t>
      </w:r>
    </w:p>
    <w:p w14:paraId="3ED91A7A">
      <w:r>
        <w:t>【答案】：A</w:t>
      </w:r>
    </w:p>
    <w:p w14:paraId="45FFA6F1">
      <w:pPr>
        <w:rPr>
          <w:rFonts w:hint="eastAsia" w:ascii="宋体" w:hAnsi="宋体" w:cs="宋体"/>
          <w:szCs w:val="21"/>
          <w:highlight w:val="red"/>
        </w:rPr>
      </w:pPr>
      <w:r>
        <w:rPr>
          <w:b/>
        </w:rPr>
        <w:t>342、</w:t>
      </w:r>
      <w:r>
        <w:t>2026年政府工作报告指出，2025年我国国内生产总值增长______，总量达到______万亿元。</w:t>
      </w:r>
    </w:p>
    <w:p w14:paraId="2FA504CE">
      <w:pPr>
        <w:rPr>
          <w:highlight w:val="red"/>
        </w:rPr>
      </w:pPr>
      <w:r>
        <w:t>A. 4.5% 135.1</w:t>
      </w:r>
    </w:p>
    <w:p w14:paraId="4F2804CE">
      <w:pPr>
        <w:rPr>
          <w:highlight w:val="red"/>
        </w:rPr>
      </w:pPr>
      <w:r>
        <w:t>B. 5% 130.9</w:t>
      </w:r>
    </w:p>
    <w:p w14:paraId="038B1B52">
      <w:pPr>
        <w:rPr>
          <w:highlight w:val="red"/>
        </w:rPr>
      </w:pPr>
      <w:r>
        <w:t>C. 5.5% 138.6</w:t>
      </w:r>
    </w:p>
    <w:p w14:paraId="07BFDEB4">
      <w:pPr>
        <w:rPr>
          <w:highlight w:val="red"/>
        </w:rPr>
      </w:pPr>
      <w:r>
        <w:t>D. 5% 140.19</w:t>
      </w:r>
    </w:p>
    <w:p w14:paraId="2409E417">
      <w:r>
        <w:t>【答案】：D</w:t>
      </w:r>
    </w:p>
    <w:p w14:paraId="7B3ED3A4">
      <w:pPr>
        <w:rPr>
          <w:rFonts w:hint="eastAsia" w:ascii="宋体" w:hAnsi="宋体" w:cs="宋体"/>
          <w:szCs w:val="21"/>
        </w:rPr>
      </w:pPr>
      <w:r>
        <w:rPr>
          <w:b/>
        </w:rPr>
        <w:t>343、</w:t>
      </w:r>
      <w:r>
        <w:t>目前，我国在建核电机组____，数量保持全球第一。</w:t>
      </w:r>
    </w:p>
    <w:p w14:paraId="2947E9E0">
      <w:r>
        <w:t>A. 23台</w:t>
      </w:r>
    </w:p>
    <w:p w14:paraId="4499718F">
      <w:r>
        <w:t>B. 24台</w:t>
      </w:r>
    </w:p>
    <w:p w14:paraId="0F232F1F">
      <w:r>
        <w:t>C. 25台</w:t>
      </w:r>
    </w:p>
    <w:p w14:paraId="4A6D75C4">
      <w:r>
        <w:t>D. 26台</w:t>
      </w:r>
    </w:p>
    <w:p w14:paraId="4EAA191C">
      <w:r>
        <w:t>【答案】：B</w:t>
      </w:r>
    </w:p>
    <w:p w14:paraId="0EB29053">
      <w:pPr>
        <w:rPr>
          <w:rFonts w:hint="eastAsia" w:ascii="宋体" w:hAnsi="宋体" w:cs="宋体"/>
          <w:szCs w:val="21"/>
        </w:rPr>
      </w:pPr>
      <w:r>
        <w:rPr>
          <w:b/>
        </w:rPr>
        <w:t>344、</w:t>
      </w:r>
      <w:r>
        <w:t>金融监管总局发布办法，将消费金融公司主要出资人持股比例要求由不低于30%提高至不低于____。</w:t>
      </w:r>
    </w:p>
    <w:p w14:paraId="4A6E15B8">
      <w:r>
        <w:t>A. 35%</w:t>
      </w:r>
    </w:p>
    <w:p w14:paraId="1B276BE5">
      <w:r>
        <w:t>B. 40%</w:t>
      </w:r>
    </w:p>
    <w:p w14:paraId="1AB76606">
      <w:r>
        <w:t>C. 45%</w:t>
      </w:r>
    </w:p>
    <w:p w14:paraId="14D11ED0">
      <w:r>
        <w:t>D. 50%</w:t>
      </w:r>
    </w:p>
    <w:p w14:paraId="2F900771">
      <w:r>
        <w:t>【答案】：D</w:t>
      </w:r>
    </w:p>
    <w:p w14:paraId="4369BF56">
      <w:pPr>
        <w:rPr>
          <w:rFonts w:hint="eastAsia" w:ascii="宋体" w:hAnsi="宋体" w:cs="宋体"/>
          <w:szCs w:val="21"/>
          <w:highlight w:val="red"/>
        </w:rPr>
      </w:pPr>
      <w:r>
        <w:rPr>
          <w:b/>
        </w:rPr>
        <w:t>345、</w:t>
      </w:r>
      <w:r>
        <w:t>2026年政府工作报告指出，2025年全社会研发经费投入强度达到____。</w:t>
      </w:r>
    </w:p>
    <w:p w14:paraId="693E36B5">
      <w:pPr>
        <w:rPr>
          <w:highlight w:val="red"/>
        </w:rPr>
      </w:pPr>
      <w:r>
        <w:t>A. 2.5%</w:t>
      </w:r>
    </w:p>
    <w:p w14:paraId="1E7DF79B">
      <w:pPr>
        <w:rPr>
          <w:highlight w:val="red"/>
        </w:rPr>
      </w:pPr>
      <w:r>
        <w:t>B. 2.8%</w:t>
      </w:r>
    </w:p>
    <w:p w14:paraId="21772803">
      <w:pPr>
        <w:rPr>
          <w:highlight w:val="red"/>
        </w:rPr>
      </w:pPr>
      <w:r>
        <w:t>C. 3.0%</w:t>
      </w:r>
    </w:p>
    <w:p w14:paraId="45E4C7EC">
      <w:pPr>
        <w:rPr>
          <w:highlight w:val="red"/>
        </w:rPr>
      </w:pPr>
      <w:r>
        <w:t>D. 3.2%</w:t>
      </w:r>
    </w:p>
    <w:p w14:paraId="6489529C">
      <w:r>
        <w:t>【答案】：B</w:t>
      </w:r>
    </w:p>
    <w:p w14:paraId="3C96ABA9">
      <w:pPr>
        <w:rPr>
          <w:rFonts w:hint="eastAsia" w:ascii="宋体" w:hAnsi="宋体" w:cs="宋体"/>
          <w:szCs w:val="21"/>
        </w:rPr>
      </w:pPr>
      <w:r>
        <w:rPr>
          <w:b/>
        </w:rPr>
        <w:t>346、</w:t>
      </w:r>
      <w:r>
        <w:rPr>
          <w:rFonts w:hint="eastAsia"/>
        </w:rPr>
        <w:t>“中华开国五千年，神州轩辕自古传。创造指南车，平定蚩尤乱，世界文明，唯有我先”</w:t>
      </w:r>
      <w:r>
        <w:t xml:space="preserve">的作者是____。 </w:t>
      </w:r>
    </w:p>
    <w:p w14:paraId="45867E44">
      <w:pPr>
        <w:pStyle w:val="20"/>
        <w:numPr>
          <w:ilvl w:val="0"/>
          <w:numId w:val="7"/>
        </w:numPr>
      </w:pPr>
      <w:r>
        <w:t xml:space="preserve">孙中山 </w:t>
      </w:r>
    </w:p>
    <w:p w14:paraId="5BC4C60F">
      <w:pPr>
        <w:pStyle w:val="20"/>
        <w:numPr>
          <w:ilvl w:val="0"/>
          <w:numId w:val="7"/>
        </w:numPr>
      </w:pPr>
      <w:r>
        <w:t xml:space="preserve">毛泽东 </w:t>
      </w:r>
    </w:p>
    <w:p w14:paraId="76F63BC4">
      <w:pPr>
        <w:pStyle w:val="20"/>
        <w:numPr>
          <w:ilvl w:val="0"/>
          <w:numId w:val="7"/>
        </w:numPr>
      </w:pPr>
      <w:r>
        <w:t xml:space="preserve">邓小平 </w:t>
      </w:r>
    </w:p>
    <w:p w14:paraId="2355876C">
      <w:r>
        <w:t>【答案】：A</w:t>
      </w:r>
    </w:p>
    <w:p w14:paraId="595E8BBB">
      <w:pPr>
        <w:rPr>
          <w:rFonts w:hint="eastAsia" w:ascii="宋体" w:hAnsi="宋体" w:cs="宋体"/>
          <w:szCs w:val="21"/>
        </w:rPr>
      </w:pPr>
      <w:r>
        <w:rPr>
          <w:b/>
        </w:rPr>
        <w:t>347、</w:t>
      </w:r>
      <w:r>
        <w:t>请选出《七律·长征》中，地名在诗中的正确排序：____。</w:t>
      </w:r>
    </w:p>
    <w:p w14:paraId="0CF2087E">
      <w:pPr>
        <w:pStyle w:val="20"/>
        <w:numPr>
          <w:ilvl w:val="0"/>
          <w:numId w:val="8"/>
        </w:numPr>
      </w:pPr>
      <w:r>
        <w:t xml:space="preserve">五岭、乌蒙、大渡、金沙、岷山 </w:t>
      </w:r>
    </w:p>
    <w:p w14:paraId="4747C3CF">
      <w:pPr>
        <w:pStyle w:val="20"/>
        <w:numPr>
          <w:ilvl w:val="0"/>
          <w:numId w:val="8"/>
        </w:numPr>
      </w:pPr>
      <w:r>
        <w:t xml:space="preserve">五岭、乌蒙、金沙、大渡、岷山 </w:t>
      </w:r>
    </w:p>
    <w:p w14:paraId="3E046B68">
      <w:pPr>
        <w:pStyle w:val="20"/>
        <w:numPr>
          <w:ilvl w:val="0"/>
          <w:numId w:val="8"/>
        </w:numPr>
      </w:pPr>
      <w:r>
        <w:t xml:space="preserve">五岭、岷山、金沙、大渡、乌蒙 </w:t>
      </w:r>
    </w:p>
    <w:p w14:paraId="06DFD989">
      <w:pPr>
        <w:pStyle w:val="20"/>
        <w:numPr>
          <w:ilvl w:val="0"/>
          <w:numId w:val="8"/>
        </w:numPr>
      </w:pPr>
      <w:r>
        <w:t xml:space="preserve">金沙、乌蒙、五岭、大渡、岷山 </w:t>
      </w:r>
    </w:p>
    <w:p w14:paraId="40017187">
      <w:r>
        <w:t>【答案】：B</w:t>
      </w:r>
    </w:p>
    <w:p w14:paraId="1957C003">
      <w:pPr>
        <w:rPr>
          <w:rFonts w:hint="eastAsia" w:ascii="宋体" w:hAnsi="宋体" w:cs="宋体"/>
          <w:szCs w:val="21"/>
        </w:rPr>
      </w:pPr>
      <w:r>
        <w:rPr>
          <w:b/>
        </w:rPr>
        <w:t>348、</w:t>
      </w:r>
      <w:r>
        <w:rPr>
          <w:rFonts w:hint="eastAsia"/>
        </w:rPr>
        <w:t>“雄赳赳、气昂昂，跨过鸭绿江！保和平，卫祖国，就是保家乡！”</w:t>
      </w:r>
      <w:r>
        <w:t xml:space="preserve">这首曾激励中国人民志愿军将士英勇奋战，唱响半个多世纪的战歌是____。 </w:t>
      </w:r>
    </w:p>
    <w:p w14:paraId="2C652C53">
      <w:pPr>
        <w:pStyle w:val="20"/>
        <w:numPr>
          <w:ilvl w:val="0"/>
          <w:numId w:val="9"/>
        </w:numPr>
      </w:pPr>
      <w:r>
        <w:t xml:space="preserve">《中国人民志愿军战歌》 </w:t>
      </w:r>
    </w:p>
    <w:p w14:paraId="7BF21E5A">
      <w:pPr>
        <w:pStyle w:val="20"/>
        <w:numPr>
          <w:ilvl w:val="0"/>
          <w:numId w:val="9"/>
        </w:numPr>
      </w:pPr>
      <w:r>
        <w:t xml:space="preserve">《中国人民解放军进行曲》 </w:t>
      </w:r>
    </w:p>
    <w:p w14:paraId="6D4E0E77">
      <w:pPr>
        <w:pStyle w:val="20"/>
        <w:numPr>
          <w:ilvl w:val="0"/>
          <w:numId w:val="9"/>
        </w:numPr>
      </w:pPr>
      <w:r>
        <w:t xml:space="preserve">《战斗进行曲》 </w:t>
      </w:r>
    </w:p>
    <w:p w14:paraId="65E4F880">
      <w:pPr>
        <w:pStyle w:val="20"/>
        <w:numPr>
          <w:ilvl w:val="0"/>
          <w:numId w:val="9"/>
        </w:numPr>
      </w:pPr>
      <w:r>
        <w:t xml:space="preserve">《英雄赞歌》 </w:t>
      </w:r>
    </w:p>
    <w:p w14:paraId="4B93BB6D">
      <w:r>
        <w:t>【答案】：A</w:t>
      </w:r>
    </w:p>
    <w:p w14:paraId="5358FFA6">
      <w:pPr>
        <w:rPr>
          <w:rFonts w:hint="eastAsia" w:ascii="宋体" w:hAnsi="宋体" w:cs="宋体"/>
          <w:szCs w:val="21"/>
        </w:rPr>
      </w:pPr>
      <w:r>
        <w:rPr>
          <w:b/>
        </w:rPr>
        <w:t>349、</w:t>
      </w:r>
      <w:r>
        <w:t>无产阶级革命家____，是毛泽东和田汉等著名人士的老师，被尊为</w:t>
      </w:r>
      <w:r>
        <w:rPr>
          <w:rFonts w:hint="eastAsia"/>
        </w:rPr>
        <w:t>“延安五老”</w:t>
      </w:r>
      <w:r>
        <w:t xml:space="preserve">之一。 </w:t>
      </w:r>
    </w:p>
    <w:p w14:paraId="4D58804F">
      <w:pPr>
        <w:pStyle w:val="20"/>
        <w:numPr>
          <w:ilvl w:val="0"/>
          <w:numId w:val="10"/>
        </w:numPr>
      </w:pPr>
      <w:r>
        <w:t xml:space="preserve">徐特立 </w:t>
      </w:r>
    </w:p>
    <w:p w14:paraId="0C462D16">
      <w:pPr>
        <w:pStyle w:val="20"/>
        <w:numPr>
          <w:ilvl w:val="0"/>
          <w:numId w:val="10"/>
        </w:numPr>
      </w:pPr>
      <w:r>
        <w:t xml:space="preserve">李维汉 </w:t>
      </w:r>
    </w:p>
    <w:p w14:paraId="07CE60B7">
      <w:pPr>
        <w:pStyle w:val="20"/>
        <w:numPr>
          <w:ilvl w:val="0"/>
          <w:numId w:val="10"/>
        </w:numPr>
      </w:pPr>
      <w:r>
        <w:t xml:space="preserve">柳直荀 </w:t>
      </w:r>
    </w:p>
    <w:p w14:paraId="0AF1F358">
      <w:r>
        <w:t>【答案】：A</w:t>
      </w:r>
    </w:p>
    <w:p w14:paraId="31D37FD6">
      <w:pPr>
        <w:rPr>
          <w:rFonts w:hint="eastAsia" w:ascii="宋体" w:hAnsi="宋体" w:cs="宋体"/>
          <w:szCs w:val="21"/>
        </w:rPr>
      </w:pPr>
      <w:r>
        <w:rPr>
          <w:b/>
        </w:rPr>
        <w:t>350、</w:t>
      </w:r>
      <w:r>
        <w:t>1971年3月3日，中国成功发射</w:t>
      </w:r>
      <w:r>
        <w:rPr>
          <w:rFonts w:hint="eastAsia"/>
        </w:rPr>
        <w:t>“____”</w:t>
      </w:r>
      <w:r>
        <w:t xml:space="preserve">卫星。这颗卫星在太空正常运行了8年多，卫星上的长期电源系统、长期温控系统、长期遥测系统获得全国科学大会成果奖，为中国研制长寿命卫星提供了宝贵的经验。 </w:t>
      </w:r>
    </w:p>
    <w:p w14:paraId="78D0A596">
      <w:pPr>
        <w:pStyle w:val="20"/>
        <w:numPr>
          <w:ilvl w:val="0"/>
          <w:numId w:val="11"/>
        </w:numPr>
      </w:pPr>
      <w:r>
        <w:t xml:space="preserve">嫦娥一号 </w:t>
      </w:r>
    </w:p>
    <w:p w14:paraId="58BDB205">
      <w:pPr>
        <w:pStyle w:val="20"/>
        <w:numPr>
          <w:ilvl w:val="0"/>
          <w:numId w:val="11"/>
        </w:numPr>
      </w:pPr>
      <w:r>
        <w:t xml:space="preserve">实践一号 </w:t>
      </w:r>
    </w:p>
    <w:p w14:paraId="788261AC">
      <w:pPr>
        <w:pStyle w:val="20"/>
        <w:numPr>
          <w:ilvl w:val="0"/>
          <w:numId w:val="11"/>
        </w:numPr>
      </w:pPr>
      <w:r>
        <w:t xml:space="preserve">希望一号 </w:t>
      </w:r>
    </w:p>
    <w:p w14:paraId="024EF28B">
      <w:pPr>
        <w:pStyle w:val="20"/>
        <w:numPr>
          <w:ilvl w:val="0"/>
          <w:numId w:val="11"/>
        </w:numPr>
      </w:pPr>
      <w:r>
        <w:t xml:space="preserve">长征一号 </w:t>
      </w:r>
    </w:p>
    <w:p w14:paraId="281B9409">
      <w:r>
        <w:t>【答案】：B</w:t>
      </w:r>
    </w:p>
    <w:p w14:paraId="3C8B53B8">
      <w:pPr>
        <w:rPr>
          <w:rFonts w:hint="eastAsia" w:ascii="宋体" w:hAnsi="宋体" w:cs="宋体"/>
          <w:szCs w:val="21"/>
        </w:rPr>
      </w:pPr>
      <w:r>
        <w:rPr>
          <w:b/>
        </w:rPr>
        <w:t>351、</w:t>
      </w:r>
      <w:r>
        <w:t xml:space="preserve">我国古代对银河系的俗称是____。 </w:t>
      </w:r>
    </w:p>
    <w:p w14:paraId="3EB4A999">
      <w:pPr>
        <w:pStyle w:val="20"/>
        <w:numPr>
          <w:ilvl w:val="0"/>
          <w:numId w:val="12"/>
        </w:numPr>
      </w:pPr>
      <w:r>
        <w:t xml:space="preserve">九天 </w:t>
      </w:r>
    </w:p>
    <w:p w14:paraId="5CDA8DFE">
      <w:pPr>
        <w:pStyle w:val="20"/>
        <w:numPr>
          <w:ilvl w:val="0"/>
          <w:numId w:val="12"/>
        </w:numPr>
      </w:pPr>
      <w:r>
        <w:t xml:space="preserve">云河 </w:t>
      </w:r>
    </w:p>
    <w:p w14:paraId="416EA4B3">
      <w:pPr>
        <w:pStyle w:val="20"/>
        <w:numPr>
          <w:ilvl w:val="0"/>
          <w:numId w:val="12"/>
        </w:numPr>
      </w:pPr>
      <w:r>
        <w:t xml:space="preserve">天河 </w:t>
      </w:r>
    </w:p>
    <w:p w14:paraId="123603E3">
      <w:pPr>
        <w:pStyle w:val="20"/>
        <w:numPr>
          <w:ilvl w:val="0"/>
          <w:numId w:val="12"/>
        </w:numPr>
      </w:pPr>
      <w:r>
        <w:t xml:space="preserve">银海 </w:t>
      </w:r>
    </w:p>
    <w:p w14:paraId="554D307D">
      <w:r>
        <w:t>【答案】：C</w:t>
      </w:r>
    </w:p>
    <w:p w14:paraId="5F3453A8">
      <w:r>
        <w:rPr>
          <w:b/>
        </w:rPr>
        <w:t>352、</w:t>
      </w:r>
      <w:r>
        <w:t>2026 年中央一号文件提出，要全面开展第二轮土地承包到期后再延长三十年的什么试点？____</w:t>
      </w:r>
      <w:r>
        <w:rPr>
          <w:rFonts w:hint="eastAsia"/>
        </w:rPr>
        <w:t>。</w:t>
      </w:r>
    </w:p>
    <w:p w14:paraId="635C6B10">
      <w:pPr>
        <w:pStyle w:val="20"/>
        <w:numPr>
          <w:ilvl w:val="0"/>
          <w:numId w:val="13"/>
        </w:numPr>
      </w:pPr>
      <w:r>
        <w:t xml:space="preserve">整省试点 </w:t>
      </w:r>
    </w:p>
    <w:p w14:paraId="3167424B">
      <w:pPr>
        <w:pStyle w:val="20"/>
        <w:numPr>
          <w:ilvl w:val="0"/>
          <w:numId w:val="13"/>
        </w:numPr>
      </w:pPr>
      <w:r>
        <w:t>整市试点</w:t>
      </w:r>
    </w:p>
    <w:p w14:paraId="54711430">
      <w:pPr>
        <w:pStyle w:val="20"/>
        <w:numPr>
          <w:ilvl w:val="0"/>
          <w:numId w:val="13"/>
        </w:numPr>
      </w:pPr>
      <w:r>
        <w:t xml:space="preserve">整县试点 </w:t>
      </w:r>
    </w:p>
    <w:p w14:paraId="0CEE719A">
      <w:pPr>
        <w:pStyle w:val="20"/>
        <w:numPr>
          <w:ilvl w:val="0"/>
          <w:numId w:val="13"/>
        </w:numPr>
      </w:pPr>
      <w:r>
        <w:t>镇村试点</w:t>
      </w:r>
    </w:p>
    <w:p w14:paraId="0AA41014">
      <w:r>
        <w:t>【答案】：A</w:t>
      </w:r>
    </w:p>
    <w:p w14:paraId="40514F8C">
      <w:pPr>
        <w:rPr>
          <w:rFonts w:hint="eastAsia" w:ascii="宋体" w:hAnsi="宋体" w:cs="宋体"/>
          <w:szCs w:val="21"/>
        </w:rPr>
      </w:pPr>
      <w:r>
        <w:rPr>
          <w:b/>
        </w:rPr>
        <w:t>353、</w:t>
      </w:r>
      <w:r>
        <w:t xml:space="preserve">全国首个5G独立组网全覆盖的城市是____。 </w:t>
      </w:r>
    </w:p>
    <w:p w14:paraId="11C44470">
      <w:pPr>
        <w:pStyle w:val="20"/>
        <w:numPr>
          <w:ilvl w:val="0"/>
          <w:numId w:val="14"/>
        </w:numPr>
      </w:pPr>
      <w:r>
        <w:t xml:space="preserve">上海 </w:t>
      </w:r>
    </w:p>
    <w:p w14:paraId="5A2A7D0A">
      <w:pPr>
        <w:pStyle w:val="20"/>
        <w:numPr>
          <w:ilvl w:val="0"/>
          <w:numId w:val="14"/>
        </w:numPr>
      </w:pPr>
      <w:r>
        <w:t xml:space="preserve">北京 </w:t>
      </w:r>
    </w:p>
    <w:p w14:paraId="336478C6">
      <w:pPr>
        <w:pStyle w:val="20"/>
        <w:numPr>
          <w:ilvl w:val="0"/>
          <w:numId w:val="14"/>
        </w:numPr>
      </w:pPr>
      <w:r>
        <w:t xml:space="preserve">广州 </w:t>
      </w:r>
    </w:p>
    <w:p w14:paraId="4201FFAF">
      <w:pPr>
        <w:pStyle w:val="20"/>
        <w:numPr>
          <w:ilvl w:val="0"/>
          <w:numId w:val="14"/>
        </w:numPr>
      </w:pPr>
      <w:r>
        <w:t xml:space="preserve">深圳 </w:t>
      </w:r>
    </w:p>
    <w:p w14:paraId="620FC2EC">
      <w:r>
        <w:t>【答案】：D</w:t>
      </w:r>
    </w:p>
    <w:p w14:paraId="77BF77EC">
      <w:pPr>
        <w:rPr>
          <w:rFonts w:hint="eastAsia" w:ascii="宋体" w:hAnsi="宋体" w:cs="宋体"/>
          <w:szCs w:val="21"/>
        </w:rPr>
      </w:pPr>
      <w:r>
        <w:rPr>
          <w:b/>
        </w:rPr>
        <w:t>354、</w:t>
      </w:r>
      <w:r>
        <w:t>国核武器研制工作的开拓者和奠基者是____，被誉为</w:t>
      </w:r>
      <w:r>
        <w:rPr>
          <w:rFonts w:hint="eastAsia"/>
        </w:rPr>
        <w:t>“两弹元勋”</w:t>
      </w:r>
      <w:r>
        <w:t xml:space="preserve">。 </w:t>
      </w:r>
    </w:p>
    <w:p w14:paraId="2C5179A5">
      <w:pPr>
        <w:pStyle w:val="20"/>
        <w:numPr>
          <w:ilvl w:val="0"/>
          <w:numId w:val="15"/>
        </w:numPr>
      </w:pPr>
      <w:r>
        <w:t xml:space="preserve">李四光 </w:t>
      </w:r>
    </w:p>
    <w:p w14:paraId="5A569280">
      <w:pPr>
        <w:pStyle w:val="20"/>
        <w:numPr>
          <w:ilvl w:val="0"/>
          <w:numId w:val="15"/>
        </w:numPr>
      </w:pPr>
      <w:r>
        <w:t xml:space="preserve">杨振宁 </w:t>
      </w:r>
    </w:p>
    <w:p w14:paraId="04C786BC">
      <w:pPr>
        <w:pStyle w:val="20"/>
        <w:numPr>
          <w:ilvl w:val="0"/>
          <w:numId w:val="15"/>
        </w:numPr>
      </w:pPr>
      <w:r>
        <w:t xml:space="preserve">邓稼先 </w:t>
      </w:r>
    </w:p>
    <w:p w14:paraId="6D424FC5">
      <w:pPr>
        <w:pStyle w:val="20"/>
        <w:numPr>
          <w:ilvl w:val="0"/>
          <w:numId w:val="15"/>
        </w:numPr>
      </w:pPr>
      <w:r>
        <w:t xml:space="preserve">黄旭华 </w:t>
      </w:r>
    </w:p>
    <w:p w14:paraId="06510AF2">
      <w:r>
        <w:t>【答案】：C</w:t>
      </w:r>
    </w:p>
    <w:p w14:paraId="4B7CF79D">
      <w:pPr>
        <w:rPr>
          <w:rFonts w:hint="eastAsia" w:ascii="宋体" w:hAnsi="宋体" w:cs="宋体"/>
          <w:szCs w:val="21"/>
        </w:rPr>
      </w:pPr>
      <w:r>
        <w:rPr>
          <w:b/>
        </w:rPr>
        <w:t>355、</w:t>
      </w:r>
      <w:r>
        <w:t xml:space="preserve">世界上最大的蚯蚓叫吉普高地大蚯蚓，身长可达1米，它最早是在____被发现的。 </w:t>
      </w:r>
    </w:p>
    <w:p w14:paraId="26DEF199">
      <w:pPr>
        <w:pStyle w:val="20"/>
        <w:numPr>
          <w:ilvl w:val="0"/>
          <w:numId w:val="16"/>
        </w:numPr>
      </w:pPr>
      <w:r>
        <w:t xml:space="preserve">印度尼西亚 </w:t>
      </w:r>
    </w:p>
    <w:p w14:paraId="321170F4">
      <w:pPr>
        <w:pStyle w:val="20"/>
        <w:numPr>
          <w:ilvl w:val="0"/>
          <w:numId w:val="16"/>
        </w:numPr>
      </w:pPr>
      <w:r>
        <w:t xml:space="preserve">新西兰 </w:t>
      </w:r>
    </w:p>
    <w:p w14:paraId="60A48774">
      <w:pPr>
        <w:pStyle w:val="20"/>
        <w:numPr>
          <w:ilvl w:val="0"/>
          <w:numId w:val="16"/>
        </w:numPr>
      </w:pPr>
      <w:r>
        <w:t xml:space="preserve">澳大利亚 </w:t>
      </w:r>
    </w:p>
    <w:p w14:paraId="2478A434">
      <w:pPr>
        <w:pStyle w:val="20"/>
        <w:numPr>
          <w:ilvl w:val="0"/>
          <w:numId w:val="16"/>
        </w:numPr>
      </w:pPr>
      <w:r>
        <w:t xml:space="preserve">肯尼亚 </w:t>
      </w:r>
    </w:p>
    <w:p w14:paraId="1359E5D9">
      <w:r>
        <w:t>【答案】：C</w:t>
      </w:r>
    </w:p>
    <w:p w14:paraId="066DB9D5">
      <w:pPr>
        <w:rPr>
          <w:rFonts w:hint="eastAsia" w:ascii="宋体" w:hAnsi="宋体" w:cs="宋体"/>
          <w:szCs w:val="21"/>
        </w:rPr>
      </w:pPr>
      <w:r>
        <w:rPr>
          <w:b/>
        </w:rPr>
        <w:t>356、</w:t>
      </w:r>
      <w:r>
        <w:t>创作了《黄河大合唱》，被称为</w:t>
      </w:r>
      <w:r>
        <w:rPr>
          <w:rFonts w:hint="eastAsia"/>
        </w:rPr>
        <w:t>“人民音乐家”</w:t>
      </w:r>
      <w:r>
        <w:t xml:space="preserve">的是____。 </w:t>
      </w:r>
    </w:p>
    <w:p w14:paraId="051D6965">
      <w:pPr>
        <w:pStyle w:val="20"/>
        <w:numPr>
          <w:ilvl w:val="0"/>
          <w:numId w:val="17"/>
        </w:numPr>
      </w:pPr>
      <w:r>
        <w:t xml:space="preserve">丁善德 </w:t>
      </w:r>
    </w:p>
    <w:p w14:paraId="38EB5160">
      <w:pPr>
        <w:pStyle w:val="20"/>
        <w:numPr>
          <w:ilvl w:val="0"/>
          <w:numId w:val="17"/>
        </w:numPr>
      </w:pPr>
      <w:r>
        <w:t xml:space="preserve">冼星海 </w:t>
      </w:r>
    </w:p>
    <w:p w14:paraId="34A9C6A9">
      <w:pPr>
        <w:pStyle w:val="20"/>
        <w:numPr>
          <w:ilvl w:val="0"/>
          <w:numId w:val="17"/>
        </w:numPr>
      </w:pPr>
      <w:r>
        <w:t xml:space="preserve">聂耳 </w:t>
      </w:r>
    </w:p>
    <w:p w14:paraId="6B888737">
      <w:r>
        <w:t>【答案】：B</w:t>
      </w:r>
    </w:p>
    <w:p w14:paraId="5E21E806">
      <w:pPr>
        <w:rPr>
          <w:rFonts w:hint="eastAsia" w:ascii="宋体" w:hAnsi="宋体" w:cs="宋体"/>
          <w:szCs w:val="21"/>
        </w:rPr>
      </w:pPr>
      <w:r>
        <w:rPr>
          <w:b/>
        </w:rPr>
        <w:t>357、</w:t>
      </w:r>
      <w:r>
        <w:t xml:space="preserve">我国宪法规定，我国最高国家行政机关是____。 </w:t>
      </w:r>
    </w:p>
    <w:p w14:paraId="5DF07E9A">
      <w:pPr>
        <w:pStyle w:val="20"/>
        <w:numPr>
          <w:ilvl w:val="0"/>
          <w:numId w:val="18"/>
        </w:numPr>
      </w:pPr>
      <w:r>
        <w:t xml:space="preserve">中共中央政治局 </w:t>
      </w:r>
    </w:p>
    <w:p w14:paraId="7284E25C">
      <w:pPr>
        <w:pStyle w:val="20"/>
        <w:numPr>
          <w:ilvl w:val="0"/>
          <w:numId w:val="18"/>
        </w:numPr>
      </w:pPr>
      <w:r>
        <w:t xml:space="preserve">中华人民共和国国务院 </w:t>
      </w:r>
    </w:p>
    <w:p w14:paraId="6FAEB52C">
      <w:pPr>
        <w:pStyle w:val="20"/>
        <w:numPr>
          <w:ilvl w:val="0"/>
          <w:numId w:val="18"/>
        </w:numPr>
      </w:pPr>
      <w:r>
        <w:t xml:space="preserve">全国人民代表大会 </w:t>
      </w:r>
    </w:p>
    <w:p w14:paraId="23B86DD7">
      <w:pPr>
        <w:pStyle w:val="20"/>
        <w:numPr>
          <w:ilvl w:val="0"/>
          <w:numId w:val="18"/>
        </w:numPr>
      </w:pPr>
      <w:r>
        <w:t xml:space="preserve">国家监察委员会 </w:t>
      </w:r>
    </w:p>
    <w:p w14:paraId="2D770706">
      <w:r>
        <w:t>【答案】：B</w:t>
      </w:r>
    </w:p>
    <w:p w14:paraId="3FB57F4F">
      <w:pPr>
        <w:rPr>
          <w:rFonts w:hint="eastAsia" w:ascii="宋体" w:hAnsi="宋体" w:cs="宋体"/>
          <w:szCs w:val="21"/>
        </w:rPr>
      </w:pPr>
      <w:r>
        <w:rPr>
          <w:b/>
        </w:rPr>
        <w:t>358、</w:t>
      </w:r>
      <w:r>
        <w:rPr>
          <w:rFonts w:hint="eastAsia"/>
        </w:rPr>
        <w:t>“匈奴未灭，无以家为”</w:t>
      </w:r>
      <w:r>
        <w:t xml:space="preserve">是西汉名将____的豪言。 </w:t>
      </w:r>
    </w:p>
    <w:p w14:paraId="27F99A65">
      <w:pPr>
        <w:pStyle w:val="20"/>
        <w:numPr>
          <w:ilvl w:val="0"/>
          <w:numId w:val="19"/>
        </w:numPr>
      </w:pPr>
      <w:r>
        <w:t xml:space="preserve">卫青 </w:t>
      </w:r>
    </w:p>
    <w:p w14:paraId="18249089">
      <w:pPr>
        <w:pStyle w:val="20"/>
        <w:numPr>
          <w:ilvl w:val="0"/>
          <w:numId w:val="19"/>
        </w:numPr>
      </w:pPr>
      <w:r>
        <w:t xml:space="preserve">李广 </w:t>
      </w:r>
    </w:p>
    <w:p w14:paraId="08CB9A45">
      <w:pPr>
        <w:pStyle w:val="20"/>
        <w:numPr>
          <w:ilvl w:val="0"/>
          <w:numId w:val="19"/>
        </w:numPr>
      </w:pPr>
      <w:r>
        <w:t xml:space="preserve">李陵 </w:t>
      </w:r>
    </w:p>
    <w:p w14:paraId="59D8FE99">
      <w:pPr>
        <w:pStyle w:val="20"/>
        <w:numPr>
          <w:ilvl w:val="0"/>
          <w:numId w:val="19"/>
        </w:numPr>
      </w:pPr>
      <w:r>
        <w:t xml:space="preserve">霍去病 </w:t>
      </w:r>
    </w:p>
    <w:p w14:paraId="4C5F53D6">
      <w:r>
        <w:t>【答案】：D</w:t>
      </w:r>
    </w:p>
    <w:p w14:paraId="6B0E1B90">
      <w:pPr>
        <w:rPr>
          <w:rFonts w:hint="eastAsia" w:ascii="宋体" w:hAnsi="宋体" w:cs="宋体"/>
          <w:szCs w:val="21"/>
        </w:rPr>
      </w:pPr>
      <w:r>
        <w:rPr>
          <w:b/>
        </w:rPr>
        <w:t>359、</w:t>
      </w:r>
      <w:r>
        <w:t>东北地区又称</w:t>
      </w:r>
      <w:r>
        <w:rPr>
          <w:rFonts w:hint="eastAsia"/>
        </w:rPr>
        <w:t>“关东”</w:t>
      </w:r>
      <w:r>
        <w:t xml:space="preserve">，是指____以东。 </w:t>
      </w:r>
    </w:p>
    <w:p w14:paraId="72D01CA5">
      <w:pPr>
        <w:pStyle w:val="20"/>
        <w:numPr>
          <w:ilvl w:val="0"/>
          <w:numId w:val="20"/>
        </w:numPr>
      </w:pPr>
      <w:r>
        <w:t xml:space="preserve">井陉关 </w:t>
      </w:r>
    </w:p>
    <w:p w14:paraId="4AC2FBCD">
      <w:pPr>
        <w:pStyle w:val="20"/>
        <w:numPr>
          <w:ilvl w:val="0"/>
          <w:numId w:val="20"/>
        </w:numPr>
      </w:pPr>
      <w:r>
        <w:t xml:space="preserve">嘉峪关 </w:t>
      </w:r>
    </w:p>
    <w:p w14:paraId="641F3BF4">
      <w:pPr>
        <w:pStyle w:val="20"/>
        <w:numPr>
          <w:ilvl w:val="0"/>
          <w:numId w:val="20"/>
        </w:numPr>
      </w:pPr>
      <w:r>
        <w:t xml:space="preserve">太行关 </w:t>
      </w:r>
    </w:p>
    <w:p w14:paraId="53293517">
      <w:pPr>
        <w:pStyle w:val="20"/>
        <w:numPr>
          <w:ilvl w:val="0"/>
          <w:numId w:val="20"/>
        </w:numPr>
      </w:pPr>
      <w:r>
        <w:t xml:space="preserve">山海关 </w:t>
      </w:r>
    </w:p>
    <w:p w14:paraId="54AC10DF">
      <w:r>
        <w:t>【答案】：D</w:t>
      </w:r>
    </w:p>
    <w:p w14:paraId="622B1ED6">
      <w:pPr>
        <w:rPr>
          <w:rFonts w:hint="eastAsia" w:ascii="宋体" w:hAnsi="宋体" w:cs="宋体"/>
          <w:szCs w:val="21"/>
        </w:rPr>
      </w:pPr>
      <w:r>
        <w:rPr>
          <w:b/>
        </w:rPr>
        <w:t>36</w:t>
      </w:r>
      <w:r>
        <w:rPr>
          <w:rFonts w:hint="eastAsia"/>
          <w:b/>
        </w:rPr>
        <w:t>0</w:t>
      </w:r>
      <w:r>
        <w:rPr>
          <w:b/>
        </w:rPr>
        <w:t>、</w:t>
      </w:r>
      <w:r>
        <w:t>下列四个人物中没有参加中共一大的是____。</w:t>
      </w:r>
    </w:p>
    <w:p w14:paraId="2EF5C5CB">
      <w:r>
        <w:t>A. 李大钊</w:t>
      </w:r>
    </w:p>
    <w:p w14:paraId="09A5BCE3">
      <w:r>
        <w:t>B. 周佛海</w:t>
      </w:r>
    </w:p>
    <w:p w14:paraId="3FA9BE22">
      <w:r>
        <w:t>C. 王尽美</w:t>
      </w:r>
    </w:p>
    <w:p w14:paraId="4BC66361">
      <w:r>
        <w:t>D. 何叔衡</w:t>
      </w:r>
    </w:p>
    <w:p w14:paraId="55853272">
      <w:r>
        <w:t>【答案】</w:t>
      </w:r>
      <w:r>
        <w:rPr>
          <w:rFonts w:hint="eastAsia"/>
        </w:rPr>
        <w:t>：</w:t>
      </w:r>
      <w:r>
        <w:t>A</w:t>
      </w:r>
    </w:p>
    <w:p w14:paraId="16DECFB8">
      <w:pPr>
        <w:rPr>
          <w:rFonts w:hint="eastAsia" w:ascii="宋体" w:hAnsi="宋体" w:cs="宋体"/>
          <w:szCs w:val="21"/>
          <w:highlight w:val="red"/>
        </w:rPr>
      </w:pPr>
      <w:r>
        <w:rPr>
          <w:b/>
        </w:rPr>
        <w:t>361、</w:t>
      </w:r>
      <w:r>
        <w:t>2026年是</w:t>
      </w:r>
      <w:r>
        <w:rPr>
          <w:rFonts w:hint="eastAsia"/>
        </w:rPr>
        <w:t>“十五五”</w:t>
      </w:r>
      <w:r>
        <w:t>规划的______年，政府工作报告指出，经过五年努力，</w:t>
      </w:r>
      <w:r>
        <w:rPr>
          <w:rFonts w:hint="eastAsia"/>
        </w:rPr>
        <w:t>“十四五”</w:t>
      </w:r>
      <w:r>
        <w:t>______，中国式现代化迈出新的坚实步伐。</w:t>
      </w:r>
    </w:p>
    <w:p w14:paraId="28930A38">
      <w:pPr>
        <w:rPr>
          <w:highlight w:val="red"/>
        </w:rPr>
      </w:pPr>
      <w:r>
        <w:t>A. 第一 基本完成</w:t>
      </w:r>
    </w:p>
    <w:p w14:paraId="253145BD">
      <w:pPr>
        <w:rPr>
          <w:highlight w:val="red"/>
        </w:rPr>
      </w:pPr>
      <w:r>
        <w:t>B. 开局 圆满收官</w:t>
      </w:r>
    </w:p>
    <w:p w14:paraId="3F3CFA8E">
      <w:pPr>
        <w:rPr>
          <w:highlight w:val="red"/>
        </w:rPr>
      </w:pPr>
      <w:r>
        <w:t>C. 开局 全面完成</w:t>
      </w:r>
    </w:p>
    <w:p w14:paraId="44B361B2">
      <w:pPr>
        <w:rPr>
          <w:highlight w:val="red"/>
        </w:rPr>
      </w:pPr>
      <w:r>
        <w:t>D. 第一 圆满收官</w:t>
      </w:r>
    </w:p>
    <w:p w14:paraId="5228111C">
      <w:r>
        <w:t>【答案】：B</w:t>
      </w:r>
    </w:p>
    <w:p w14:paraId="129623A9">
      <w:pPr>
        <w:rPr>
          <w:rFonts w:hint="eastAsia" w:ascii="宋体" w:hAnsi="宋体" w:cs="宋体"/>
          <w:szCs w:val="21"/>
        </w:rPr>
      </w:pPr>
      <w:r>
        <w:rPr>
          <w:b/>
        </w:rPr>
        <w:t>362、</w:t>
      </w:r>
      <w:r>
        <w:t>毛泽东领导的秋收起义部队进军井冈山时，在江西永新县进行了著名的</w:t>
      </w:r>
      <w:r>
        <w:rPr>
          <w:rFonts w:hint="eastAsia"/>
        </w:rPr>
        <w:t>“三湾改编”</w:t>
      </w:r>
      <w:r>
        <w:t>，把支部建在____上，加强了党对军队的领导。</w:t>
      </w:r>
    </w:p>
    <w:p w14:paraId="04805AAD">
      <w:r>
        <w:t>A. 团</w:t>
      </w:r>
    </w:p>
    <w:p w14:paraId="78A7E709">
      <w:r>
        <w:t>B. 营</w:t>
      </w:r>
    </w:p>
    <w:p w14:paraId="7E7694D2">
      <w:r>
        <w:t>C. 连</w:t>
      </w:r>
    </w:p>
    <w:p w14:paraId="6DC9B1B3">
      <w:r>
        <w:t>D. 排</w:t>
      </w:r>
    </w:p>
    <w:p w14:paraId="20BC2CE4">
      <w:r>
        <w:t>【答案】：C</w:t>
      </w:r>
    </w:p>
    <w:p w14:paraId="6404AB7C">
      <w:pPr>
        <w:rPr>
          <w:rFonts w:hint="eastAsia" w:ascii="宋体" w:hAnsi="宋体" w:cs="宋体"/>
          <w:szCs w:val="21"/>
        </w:rPr>
      </w:pPr>
      <w:r>
        <w:rPr>
          <w:b/>
        </w:rPr>
        <w:t>363、</w:t>
      </w:r>
      <w:r>
        <w:t>南京国民政府形式上完成对全国统一的标志是____。</w:t>
      </w:r>
    </w:p>
    <w:p w14:paraId="0FDD3DE9">
      <w:r>
        <w:t>A. 宁汉合流</w:t>
      </w:r>
    </w:p>
    <w:p w14:paraId="04275B91">
      <w:r>
        <w:t>B. 北伐部队占领北京</w:t>
      </w:r>
    </w:p>
    <w:p w14:paraId="10E45F58">
      <w:r>
        <w:t>C. 东北易帜</w:t>
      </w:r>
    </w:p>
    <w:p w14:paraId="6BBD0EBB">
      <w:r>
        <w:t>D. 中原大战结束</w:t>
      </w:r>
    </w:p>
    <w:p w14:paraId="3BF9BDEF">
      <w:r>
        <w:t>【答案】：C</w:t>
      </w:r>
    </w:p>
    <w:p w14:paraId="4B1ADCF7">
      <w:pPr>
        <w:rPr>
          <w:rFonts w:hint="eastAsia" w:ascii="宋体" w:hAnsi="宋体" w:cs="宋体"/>
          <w:szCs w:val="21"/>
        </w:rPr>
      </w:pPr>
      <w:r>
        <w:rPr>
          <w:b/>
        </w:rPr>
        <w:t>364、</w:t>
      </w:r>
      <w:r>
        <w:t>在20世纪30年代，中国共产党领导的文学界成立的组织是____。</w:t>
      </w:r>
    </w:p>
    <w:p w14:paraId="77DEAFDC">
      <w:r>
        <w:t>A. 共进会</w:t>
      </w:r>
    </w:p>
    <w:p w14:paraId="6FB0AF8D">
      <w:r>
        <w:t>B. 左翼作冢联盟</w:t>
      </w:r>
    </w:p>
    <w:p w14:paraId="12606906">
      <w:r>
        <w:t>C. 文学研究会</w:t>
      </w:r>
    </w:p>
    <w:p w14:paraId="24FE97CA">
      <w:r>
        <w:t>D. 文学社</w:t>
      </w:r>
    </w:p>
    <w:p w14:paraId="2C931E05">
      <w:r>
        <w:t>【答案】：B</w:t>
      </w:r>
    </w:p>
    <w:p w14:paraId="17D97184">
      <w:pPr>
        <w:rPr>
          <w:rFonts w:hint="eastAsia" w:ascii="宋体" w:hAnsi="宋体" w:cs="宋体"/>
          <w:szCs w:val="21"/>
        </w:rPr>
      </w:pPr>
      <w:r>
        <w:rPr>
          <w:b/>
        </w:rPr>
        <w:t>365、</w:t>
      </w:r>
      <w:r>
        <w:t>1933年11月，蔡廷错等国民党内爱国力量，举起抗日反蒋旗帜，建立了____。</w:t>
      </w:r>
    </w:p>
    <w:p w14:paraId="51712CEF">
      <w:r>
        <w:t>A. 民主共和国人民革命政府</w:t>
      </w:r>
    </w:p>
    <w:p w14:paraId="57CBC4F7">
      <w:r>
        <w:t>B. 中华共和国人民革命政府</w:t>
      </w:r>
    </w:p>
    <w:p w14:paraId="0A1406CC">
      <w:r>
        <w:t>C. 中华民国人民革命政府</w:t>
      </w:r>
    </w:p>
    <w:p w14:paraId="49C76711">
      <w:r>
        <w:t>D. 中华苏维埃共和国临时中央政府</w:t>
      </w:r>
    </w:p>
    <w:p w14:paraId="718E108E">
      <w:r>
        <w:t>【答案】：B</w:t>
      </w:r>
    </w:p>
    <w:p w14:paraId="03DEB930">
      <w:pPr>
        <w:rPr>
          <w:rFonts w:hint="eastAsia" w:ascii="宋体" w:hAnsi="宋体" w:cs="宋体"/>
          <w:szCs w:val="21"/>
        </w:rPr>
      </w:pPr>
      <w:r>
        <w:rPr>
          <w:b/>
        </w:rPr>
        <w:t>366、</w:t>
      </w:r>
      <w:r>
        <w:t>长征胜利地跨越了____个省，中央红军的总行程达2.5万里以上。</w:t>
      </w:r>
    </w:p>
    <w:p w14:paraId="75D4AE88">
      <w:r>
        <w:t>A. 10</w:t>
      </w:r>
    </w:p>
    <w:p w14:paraId="65C5B7AE">
      <w:r>
        <w:t>B. 11</w:t>
      </w:r>
    </w:p>
    <w:p w14:paraId="26485681">
      <w:r>
        <w:t>C. 12</w:t>
      </w:r>
    </w:p>
    <w:p w14:paraId="5DFAB05F">
      <w:r>
        <w:t>D. 13</w:t>
      </w:r>
    </w:p>
    <w:p w14:paraId="14DDF837">
      <w:r>
        <w:t>【答案】：C</w:t>
      </w:r>
    </w:p>
    <w:p w14:paraId="37D1BE00">
      <w:pPr>
        <w:rPr>
          <w:rFonts w:hint="eastAsia" w:ascii="宋体" w:hAnsi="宋体" w:cs="宋体"/>
          <w:szCs w:val="21"/>
        </w:rPr>
      </w:pPr>
      <w:r>
        <w:rPr>
          <w:b/>
        </w:rPr>
        <w:t>367、</w:t>
      </w:r>
      <w:r>
        <w:t>1936年6月，美国记者埃德加·斯诺访问陕北，并根据对毛泽东、周恩来、朱德等中共领导人和红军将士进行的访谈，撰成____一书，第一次向外界详细介绍了中国共产党和红军的事迹，对中国国内和世界产生了重大影响。</w:t>
      </w:r>
    </w:p>
    <w:p w14:paraId="79F9ADBC">
      <w:r>
        <w:t>A. 《来自红色中国的报道》</w:t>
      </w:r>
    </w:p>
    <w:p w14:paraId="57BCC330">
      <w:r>
        <w:t>B. 《中国未完成的革命》</w:t>
      </w:r>
    </w:p>
    <w:p w14:paraId="0CB94AA0">
      <w:r>
        <w:t>C. 《西行漫记》</w:t>
      </w:r>
    </w:p>
    <w:p w14:paraId="2C4531A2">
      <w:r>
        <w:t>D. 《红色中国的挑战》</w:t>
      </w:r>
    </w:p>
    <w:p w14:paraId="7434B5A3">
      <w:r>
        <w:t>【答案】：C</w:t>
      </w:r>
    </w:p>
    <w:p w14:paraId="78065FE2">
      <w:pPr>
        <w:rPr>
          <w:rFonts w:hint="eastAsia" w:ascii="宋体" w:hAnsi="宋体" w:cs="宋体"/>
          <w:szCs w:val="21"/>
        </w:rPr>
      </w:pPr>
      <w:r>
        <w:rPr>
          <w:b/>
        </w:rPr>
        <w:t>368、</w:t>
      </w:r>
      <w:r>
        <w:t>抗日民主政权的</w:t>
      </w:r>
      <w:r>
        <w:rPr>
          <w:rFonts w:hint="eastAsia"/>
        </w:rPr>
        <w:t>“三三制”</w:t>
      </w:r>
      <w:r>
        <w:t>原则是指____。</w:t>
      </w:r>
    </w:p>
    <w:p w14:paraId="312F56CF">
      <w:r>
        <w:t>A. 进步势力、中间势力、顽固势力各占1/3</w:t>
      </w:r>
    </w:p>
    <w:p w14:paraId="724F768A">
      <w:r>
        <w:t>B. 共产党、国民党、民主党派各占1/3</w:t>
      </w:r>
    </w:p>
    <w:p w14:paraId="19597BCE">
      <w:r>
        <w:t>C. 共产党员、党外进步分子、中间分子各占1/3</w:t>
      </w:r>
    </w:p>
    <w:p w14:paraId="403B7720">
      <w:r>
        <w:t>D. 工人、农民、小资产阶级各占1/3</w:t>
      </w:r>
    </w:p>
    <w:p w14:paraId="5F5F8F75">
      <w:r>
        <w:t>【答</w:t>
      </w:r>
      <w:bookmarkStart w:id="1" w:name="_GoBack"/>
      <w:bookmarkEnd w:id="1"/>
      <w:r>
        <w:t>案】：C</w:t>
      </w:r>
    </w:p>
    <w:p w14:paraId="22E9DA16">
      <w:pPr>
        <w:rPr>
          <w:rFonts w:hint="eastAsia" w:ascii="宋体" w:hAnsi="宋体" w:cs="宋体"/>
          <w:szCs w:val="21"/>
        </w:rPr>
      </w:pPr>
      <w:r>
        <w:rPr>
          <w:b/>
        </w:rPr>
        <w:t>369、</w:t>
      </w:r>
      <w:r>
        <w:t>1937年8月22日至25H，中共中央召开著名的洛川会议，通过了____，提出了全面抗战路线。</w:t>
      </w:r>
    </w:p>
    <w:p w14:paraId="381189AB">
      <w:r>
        <w:t>A. 《抗日救国十大纲领》</w:t>
      </w:r>
    </w:p>
    <w:p w14:paraId="4BF7B462">
      <w:r>
        <w:t>B. 《中共中央为公布国共合作宣言》</w:t>
      </w:r>
    </w:p>
    <w:p w14:paraId="0C2D02DD">
      <w:r>
        <w:t>C. 《抗日救国告全体同胞书》</w:t>
      </w:r>
    </w:p>
    <w:p w14:paraId="1EEA4518">
      <w:r>
        <w:t>D. 《中国共产党在抗日时期的任务》</w:t>
      </w:r>
    </w:p>
    <w:p w14:paraId="0C443AA3">
      <w:r>
        <w:t>【答案】：A</w:t>
      </w:r>
    </w:p>
    <w:p w14:paraId="6B1192A2">
      <w:pPr>
        <w:rPr>
          <w:rFonts w:hint="eastAsia" w:ascii="宋体" w:hAnsi="宋体" w:cs="宋体"/>
          <w:szCs w:val="21"/>
        </w:rPr>
      </w:pPr>
      <w:r>
        <w:rPr>
          <w:b/>
        </w:rPr>
        <w:t>370、</w:t>
      </w:r>
      <w:r>
        <w:t>通过《抗日救国十大纲领》的会议是____。</w:t>
      </w:r>
    </w:p>
    <w:p w14:paraId="060C9E60">
      <w:r>
        <w:t>A. 遵义会议</w:t>
      </w:r>
    </w:p>
    <w:p w14:paraId="03AA78F0">
      <w:r>
        <w:t>B. 瓦窑堡会议</w:t>
      </w:r>
    </w:p>
    <w:p w14:paraId="6018A02E">
      <w:r>
        <w:t>C. 洛川会议</w:t>
      </w:r>
    </w:p>
    <w:p w14:paraId="36F93069">
      <w:r>
        <w:t>D. 中共七大</w:t>
      </w:r>
    </w:p>
    <w:p w14:paraId="3021ACAF">
      <w:r>
        <w:t>【答案】：C</w:t>
      </w:r>
    </w:p>
    <w:p w14:paraId="752D1579">
      <w:pPr>
        <w:rPr>
          <w:rFonts w:hint="eastAsia" w:ascii="宋体" w:hAnsi="宋体" w:cs="宋体"/>
          <w:szCs w:val="21"/>
        </w:rPr>
      </w:pPr>
      <w:r>
        <w:rPr>
          <w:b/>
        </w:rPr>
        <w:t>371、</w:t>
      </w:r>
      <w:r>
        <w:rPr>
          <w:rFonts w:hint="eastAsia"/>
        </w:rPr>
        <w:t>“统帅革命的资产阶级，联合革命的无产阶级，实行资产阶级民主革命”</w:t>
      </w:r>
      <w:r>
        <w:t>这一观点的错误实质在于____。</w:t>
      </w:r>
    </w:p>
    <w:p w14:paraId="1EE6999D">
      <w:r>
        <w:t>A. 抹杀农民阶级的革命性</w:t>
      </w:r>
    </w:p>
    <w:p w14:paraId="24E659AD">
      <w:r>
        <w:t>B. 夸大资产阶级的作用</w:t>
      </w:r>
    </w:p>
    <w:p w14:paraId="110CE4D1">
      <w:r>
        <w:t>C. 放弃无产阶级的领导权</w:t>
      </w:r>
    </w:p>
    <w:p w14:paraId="395DEDEA">
      <w:r>
        <w:t>D. 忽视武装斗争的作用</w:t>
      </w:r>
    </w:p>
    <w:p w14:paraId="1C6B2F45">
      <w:r>
        <w:t>【答案】：C</w:t>
      </w:r>
    </w:p>
    <w:p w14:paraId="3289C17F">
      <w:pPr>
        <w:rPr>
          <w:rFonts w:hint="eastAsia" w:ascii="宋体" w:hAnsi="宋体" w:cs="宋体"/>
          <w:szCs w:val="21"/>
        </w:rPr>
      </w:pPr>
      <w:r>
        <w:rPr>
          <w:b/>
        </w:rPr>
        <w:t>372、</w:t>
      </w:r>
      <w:r>
        <w:t>第一次提出</w:t>
      </w:r>
      <w:r>
        <w:rPr>
          <w:rFonts w:hint="eastAsia"/>
        </w:rPr>
        <w:t>“毛泽东思想”</w:t>
      </w:r>
      <w:r>
        <w:t>这一概念的是____。</w:t>
      </w:r>
    </w:p>
    <w:p w14:paraId="095E6687">
      <w:r>
        <w:t>A. 刘少奇</w:t>
      </w:r>
    </w:p>
    <w:p w14:paraId="35C19613">
      <w:r>
        <w:t>B. 王稼样</w:t>
      </w:r>
    </w:p>
    <w:p w14:paraId="73EA89F9">
      <w:r>
        <w:t>C. 周恩来</w:t>
      </w:r>
    </w:p>
    <w:p w14:paraId="47F6268B">
      <w:r>
        <w:t>D. 邓小平</w:t>
      </w:r>
    </w:p>
    <w:p w14:paraId="65200ED2">
      <w:r>
        <w:t>【答案】：B</w:t>
      </w:r>
    </w:p>
    <w:p w14:paraId="54D5F10D">
      <w:pPr>
        <w:rPr>
          <w:rFonts w:hint="eastAsia" w:ascii="宋体" w:hAnsi="宋体" w:cs="宋体"/>
          <w:szCs w:val="21"/>
        </w:rPr>
      </w:pPr>
      <w:r>
        <w:rPr>
          <w:b/>
        </w:rPr>
        <w:t>373、</w:t>
      </w:r>
      <w:r>
        <w:rPr>
          <w:rFonts w:hint="eastAsia"/>
        </w:rPr>
        <w:t>“墙上芦苇，头重脚轻根底浅;山间竹笋，嘴尖皮厚腹中空”</w:t>
      </w:r>
      <w:r>
        <w:t>是毛泽东对我们党内存在的教条主义的形象比喻。这句话见之于毛泽东的____一文中。</w:t>
      </w:r>
    </w:p>
    <w:p w14:paraId="4264E398">
      <w:r>
        <w:t>A. 《反对本本主义》</w:t>
      </w:r>
    </w:p>
    <w:p w14:paraId="1A998936">
      <w:r>
        <w:t>B. 《改造我们的学习》</w:t>
      </w:r>
    </w:p>
    <w:p w14:paraId="3F7DA40C">
      <w:r>
        <w:t>C. 《关于领导方法的若干问题》</w:t>
      </w:r>
    </w:p>
    <w:p w14:paraId="52399FE4">
      <w:r>
        <w:t>D. 《整顿党的作风》</w:t>
      </w:r>
    </w:p>
    <w:p w14:paraId="1FBC83D3">
      <w:r>
        <w:t>【答案】：B</w:t>
      </w:r>
    </w:p>
    <w:p w14:paraId="64A2F188">
      <w:pPr>
        <w:rPr>
          <w:rFonts w:hint="eastAsia" w:ascii="宋体" w:hAnsi="宋体" w:cs="宋体"/>
          <w:szCs w:val="21"/>
        </w:rPr>
      </w:pPr>
      <w:r>
        <w:rPr>
          <w:b/>
        </w:rPr>
        <w:t>374、</w:t>
      </w:r>
      <w:r>
        <w:t>中国共产党的历史上反复出现的右倾和</w:t>
      </w:r>
      <w:r>
        <w:rPr>
          <w:rFonts w:hint="eastAsia"/>
        </w:rPr>
        <w:t>“左”</w:t>
      </w:r>
      <w:r>
        <w:t>倾机会主义错误，从思想根源来说都是主观主义，都表现为理论同实际相脱离，____不相符合。</w:t>
      </w:r>
    </w:p>
    <w:p w14:paraId="5A4E6F94">
      <w:r>
        <w:t>A. 主观同客观</w:t>
      </w:r>
    </w:p>
    <w:p w14:paraId="7E710440">
      <w:r>
        <w:t>B. 国内与国外</w:t>
      </w:r>
    </w:p>
    <w:p w14:paraId="4DDACBF7">
      <w:r>
        <w:t>C. 人民大众利益同党的利益</w:t>
      </w:r>
    </w:p>
    <w:p w14:paraId="0461302B">
      <w:r>
        <w:t>D. 党内与党外</w:t>
      </w:r>
    </w:p>
    <w:p w14:paraId="2B13ED4B">
      <w:r>
        <w:t>【答案】：A</w:t>
      </w:r>
    </w:p>
    <w:p w14:paraId="5A77E6E0">
      <w:pPr>
        <w:rPr>
          <w:rFonts w:hint="eastAsia" w:ascii="宋体" w:hAnsi="宋体" w:cs="宋体"/>
          <w:szCs w:val="21"/>
        </w:rPr>
      </w:pPr>
      <w:r>
        <w:rPr>
          <w:b/>
        </w:rPr>
        <w:t>375、</w:t>
      </w:r>
      <w:r>
        <w:t>延安整风运动的方针是____。</w:t>
      </w:r>
    </w:p>
    <w:p w14:paraId="7F8A2184">
      <w:r>
        <w:t>A. 惩前毖后，治病救人</w:t>
      </w:r>
    </w:p>
    <w:p w14:paraId="4F96825B">
      <w:r>
        <w:t>B. 批评与自我批评</w:t>
      </w:r>
    </w:p>
    <w:p w14:paraId="138A60D4">
      <w:r>
        <w:t>C. 有则改之，无则加勉</w:t>
      </w:r>
    </w:p>
    <w:p w14:paraId="18FAC5AA">
      <w:r>
        <w:t>D. 实事求是，团结和谐</w:t>
      </w:r>
    </w:p>
    <w:p w14:paraId="5B794460">
      <w:r>
        <w:t>【答案】：A</w:t>
      </w:r>
    </w:p>
    <w:p w14:paraId="29F6DCAB">
      <w:pPr>
        <w:rPr>
          <w:rFonts w:hint="eastAsia" w:ascii="宋体" w:hAnsi="宋体" w:cs="宋体"/>
          <w:szCs w:val="21"/>
        </w:rPr>
      </w:pPr>
      <w:r>
        <w:rPr>
          <w:b/>
        </w:rPr>
        <w:t>376、</w:t>
      </w:r>
      <w:r>
        <w:t>日本发动豫湘桂战役的主要目标是____。</w:t>
      </w:r>
    </w:p>
    <w:p w14:paraId="443824DF">
      <w:r>
        <w:t>A. 迫使国民政府最终投降</w:t>
      </w:r>
    </w:p>
    <w:p w14:paraId="053D4D13">
      <w:r>
        <w:t>B. 打通中国的大陆交通线</w:t>
      </w:r>
    </w:p>
    <w:p w14:paraId="398B3387">
      <w:r>
        <w:t>C. 为进攻东南亚做准备</w:t>
      </w:r>
    </w:p>
    <w:p w14:paraId="1498DFCD">
      <w:r>
        <w:t>D. 进一步扩大侵华战争</w:t>
      </w:r>
    </w:p>
    <w:p w14:paraId="3D25A434">
      <w:r>
        <w:t>【答案】：B</w:t>
      </w:r>
    </w:p>
    <w:p w14:paraId="5AAE3BE8">
      <w:pPr>
        <w:rPr>
          <w:rFonts w:hint="eastAsia" w:ascii="宋体" w:hAnsi="宋体" w:cs="宋体"/>
          <w:szCs w:val="21"/>
        </w:rPr>
      </w:pPr>
      <w:r>
        <w:rPr>
          <w:b/>
        </w:rPr>
        <w:t>377、</w:t>
      </w:r>
      <w:r>
        <w:t>1945年4月20日，中共六届七中全会通过了____，对党的历史上若干重大问题作出正式结论，标志着延安整风运动胜利结束。</w:t>
      </w:r>
    </w:p>
    <w:p w14:paraId="6BD0E0DB">
      <w:r>
        <w:t>A. 《关于若干历史问题的决议》</w:t>
      </w:r>
    </w:p>
    <w:p w14:paraId="1406E587">
      <w:r>
        <w:t>B. 《关于建国以来党的若干历史问题的决议》</w:t>
      </w:r>
    </w:p>
    <w:p w14:paraId="216A299B">
      <w:r>
        <w:t>C. 《六大以来党的若干重大问题决定》</w:t>
      </w:r>
    </w:p>
    <w:p w14:paraId="1E3E5FD1">
      <w:r>
        <w:t>D. 《关于增强党性的决定》</w:t>
      </w:r>
    </w:p>
    <w:p w14:paraId="67DD1A3D">
      <w:r>
        <w:t>【答案】：A</w:t>
      </w:r>
    </w:p>
    <w:p w14:paraId="2AD1E8CA">
      <w:pPr>
        <w:rPr>
          <w:rFonts w:hint="eastAsia" w:ascii="宋体" w:hAnsi="宋体" w:cs="宋体"/>
          <w:szCs w:val="21"/>
        </w:rPr>
      </w:pPr>
      <w:r>
        <w:rPr>
          <w:b/>
        </w:rPr>
        <w:t>378、</w:t>
      </w:r>
      <w:r>
        <w:t>1945年4月23日至6月11日，中共第七次全国代表大会在延安隆重举行。这次大会负有总结以往革命经验和迎接抗日战争胜利的任务。大会的工作方针是____。</w:t>
      </w:r>
    </w:p>
    <w:p w14:paraId="069457B3">
      <w:r>
        <w:t>A. 团结一致，争取胜利</w:t>
      </w:r>
    </w:p>
    <w:p w14:paraId="62C1A8BA">
      <w:r>
        <w:t>B. 振兴中华，抗日到底</w:t>
      </w:r>
    </w:p>
    <w:p w14:paraId="79C79B28">
      <w:r>
        <w:t>C. 迎接新的革命高潮，争取最后胜利</w:t>
      </w:r>
    </w:p>
    <w:p w14:paraId="3191CCA3">
      <w:r>
        <w:t>D. 求实奋进，再接再厉</w:t>
      </w:r>
    </w:p>
    <w:p w14:paraId="18209E77">
      <w:r>
        <w:t>【答案】：A</w:t>
      </w:r>
    </w:p>
    <w:p w14:paraId="0EAFD342">
      <w:pPr>
        <w:rPr>
          <w:rFonts w:hint="eastAsia" w:ascii="宋体" w:hAnsi="宋体" w:cs="宋体"/>
          <w:szCs w:val="21"/>
          <w:shd w:val="clear" w:color="auto" w:fill="FFFF00"/>
        </w:rPr>
      </w:pPr>
      <w:r>
        <w:rPr>
          <w:b/>
        </w:rPr>
        <w:t>379、</w:t>
      </w:r>
      <w:r>
        <w:t>中共七大召开时，有正式代表547人、候补代表208人，代表了全国____万名党员。</w:t>
      </w:r>
    </w:p>
    <w:p w14:paraId="5BB49BD3">
      <w:pPr>
        <w:rPr>
          <w:shd w:val="clear" w:color="auto" w:fill="FFFF00"/>
        </w:rPr>
      </w:pPr>
      <w:r>
        <w:t>A. 121</w:t>
      </w:r>
    </w:p>
    <w:p w14:paraId="35FDB28E">
      <w:pPr>
        <w:rPr>
          <w:shd w:val="clear" w:color="auto" w:fill="FFFF00"/>
        </w:rPr>
      </w:pPr>
      <w:r>
        <w:t>B. 151</w:t>
      </w:r>
    </w:p>
    <w:p w14:paraId="4CAE98A1">
      <w:pPr>
        <w:rPr>
          <w:shd w:val="clear" w:color="auto" w:fill="FFFF00"/>
        </w:rPr>
      </w:pPr>
      <w:r>
        <w:t>C. 95</w:t>
      </w:r>
    </w:p>
    <w:p w14:paraId="200BB77B">
      <w:pPr>
        <w:rPr>
          <w:shd w:val="clear" w:color="auto" w:fill="FFFF00"/>
        </w:rPr>
      </w:pPr>
      <w:r>
        <w:t>D. 140</w:t>
      </w:r>
    </w:p>
    <w:p w14:paraId="0FD738F0">
      <w:r>
        <w:t>【答案】：A</w:t>
      </w:r>
    </w:p>
    <w:p w14:paraId="6415010B">
      <w:pPr>
        <w:rPr>
          <w:rFonts w:hint="eastAsia" w:ascii="宋体" w:hAnsi="宋体" w:cs="宋体"/>
          <w:szCs w:val="21"/>
        </w:rPr>
      </w:pPr>
      <w:r>
        <w:rPr>
          <w:b/>
        </w:rPr>
        <w:t>380、</w:t>
      </w:r>
      <w:r>
        <w:t>中共七大特别强调，党的____是党的根本的政治路线和组织路线。</w:t>
      </w:r>
    </w:p>
    <w:p w14:paraId="26903A81">
      <w:r>
        <w:t>A. 思想路线</w:t>
      </w:r>
    </w:p>
    <w:p w14:paraId="4AFF7803">
      <w:r>
        <w:t>B. 革命路线</w:t>
      </w:r>
    </w:p>
    <w:p w14:paraId="550AFB14">
      <w:r>
        <w:t>C. 干部路线</w:t>
      </w:r>
    </w:p>
    <w:p w14:paraId="160C8184">
      <w:r>
        <w:t>D. 群众路线</w:t>
      </w:r>
    </w:p>
    <w:p w14:paraId="4211AB7E">
      <w:r>
        <w:t>【答案】：D</w:t>
      </w:r>
    </w:p>
    <w:p w14:paraId="447B340C">
      <w:pPr>
        <w:rPr>
          <w:rFonts w:hint="eastAsia" w:ascii="宋体" w:hAnsi="宋体" w:cs="宋体"/>
          <w:szCs w:val="21"/>
        </w:rPr>
      </w:pPr>
      <w:r>
        <w:rPr>
          <w:b/>
        </w:rPr>
        <w:t>381、</w:t>
      </w:r>
      <w:r>
        <w:t>中共七大特别强调，党员必须全心全意为人民服务，反对脱离群众的命令主义、官僚主义和____的错误倾向。</w:t>
      </w:r>
    </w:p>
    <w:p w14:paraId="5012F7FC">
      <w:r>
        <w:t>A. 军阀主义</w:t>
      </w:r>
    </w:p>
    <w:p w14:paraId="44BD3B82">
      <w:r>
        <w:t>B. 分裂主义</w:t>
      </w:r>
    </w:p>
    <w:p w14:paraId="01C55764">
      <w:r>
        <w:t>C. 自由主义</w:t>
      </w:r>
    </w:p>
    <w:p w14:paraId="7A6FA06F">
      <w:r>
        <w:t>D. 形式主义</w:t>
      </w:r>
    </w:p>
    <w:p w14:paraId="0A3EA132">
      <w:r>
        <w:t>【答案】：A</w:t>
      </w:r>
    </w:p>
    <w:p w14:paraId="52C2C6F2">
      <w:pPr>
        <w:rPr>
          <w:rFonts w:hint="eastAsia" w:ascii="宋体" w:hAnsi="宋体" w:cs="宋体"/>
          <w:szCs w:val="21"/>
        </w:rPr>
      </w:pPr>
      <w:r>
        <w:rPr>
          <w:b/>
        </w:rPr>
        <w:t>382、</w:t>
      </w:r>
      <w:r>
        <w:t>从大革命失败后到抗日战争时期，中共中央所在地的迁移顺序是____。</w:t>
      </w:r>
    </w:p>
    <w:p w14:paraId="3102ED99">
      <w:r>
        <w:t>A. 武汉——瑞金——上海——延安</w:t>
      </w:r>
    </w:p>
    <w:p w14:paraId="2F41DB0B">
      <w:r>
        <w:t>B. 上海——武汉——瑞金——延安</w:t>
      </w:r>
    </w:p>
    <w:p w14:paraId="395A2078">
      <w:r>
        <w:t>C. 武汉——上海——瑞金——延安</w:t>
      </w:r>
    </w:p>
    <w:p w14:paraId="782876F4">
      <w:r>
        <w:t>D. 上海——广州——武汉——延安</w:t>
      </w:r>
    </w:p>
    <w:p w14:paraId="6FA40EEF">
      <w:r>
        <w:t>【答案】：C</w:t>
      </w:r>
    </w:p>
    <w:p w14:paraId="6AEBDC91">
      <w:pPr>
        <w:rPr>
          <w:rFonts w:hint="eastAsia" w:ascii="宋体" w:hAnsi="宋体" w:cs="宋体"/>
          <w:szCs w:val="21"/>
        </w:rPr>
      </w:pPr>
      <w:r>
        <w:rPr>
          <w:b/>
        </w:rPr>
        <w:t>383、</w:t>
      </w:r>
      <w:r>
        <w:t>毛泽东指出:</w:t>
      </w:r>
      <w:r>
        <w:rPr>
          <w:rFonts w:hint="eastAsia"/>
        </w:rPr>
        <w:t>“如果我们能够普遍地彻底地解决土地问题，我们就获得了足以战胜敌人的最基本条件。”</w:t>
      </w:r>
      <w:r>
        <w:t>这里的</w:t>
      </w:r>
      <w:r>
        <w:rPr>
          <w:rFonts w:hint="eastAsia"/>
        </w:rPr>
        <w:t>“最基本条件”</w:t>
      </w:r>
      <w:r>
        <w:t>指的是____。</w:t>
      </w:r>
    </w:p>
    <w:p w14:paraId="33DB3140">
      <w:r>
        <w:t>A. 建立农村革命根据地</w:t>
      </w:r>
    </w:p>
    <w:p w14:paraId="64F5DAE9">
      <w:r>
        <w:t>B. 消灭封建地主土地所有制</w:t>
      </w:r>
    </w:p>
    <w:p w14:paraId="5663E8BC">
      <w:r>
        <w:t>C. 贫雇农支持革命</w:t>
      </w:r>
    </w:p>
    <w:p w14:paraId="46FCA1B1">
      <w:r>
        <w:t>D. 根据地得到巩固</w:t>
      </w:r>
    </w:p>
    <w:p w14:paraId="51D30A7A">
      <w:r>
        <w:t>【答案】：C</w:t>
      </w:r>
    </w:p>
    <w:p w14:paraId="7D6448F9">
      <w:pPr>
        <w:rPr>
          <w:rFonts w:hint="eastAsia" w:ascii="宋体" w:hAnsi="宋体" w:cs="宋体"/>
          <w:szCs w:val="21"/>
        </w:rPr>
      </w:pPr>
      <w:r>
        <w:rPr>
          <w:b/>
        </w:rPr>
        <w:t>384、</w:t>
      </w:r>
      <w:r>
        <w:t>毛泽东亲赴重庆谈判的首要目的是____。</w:t>
      </w:r>
    </w:p>
    <w:p w14:paraId="1F39E66A">
      <w:r>
        <w:t>A. 尽力争取和平，避免内战</w:t>
      </w:r>
    </w:p>
    <w:p w14:paraId="09B395D9">
      <w:r>
        <w:t>B. 争取人民军队和解放区的合法地位</w:t>
      </w:r>
    </w:p>
    <w:p w14:paraId="73100551">
      <w:r>
        <w:t>C. 团结和教育广大人民</w:t>
      </w:r>
    </w:p>
    <w:p w14:paraId="50B86300">
      <w:r>
        <w:t>D. 揭露美蒋反动派假和平真内战的阴谋</w:t>
      </w:r>
    </w:p>
    <w:p w14:paraId="46F6E460">
      <w:r>
        <w:t>【答案】：D</w:t>
      </w:r>
    </w:p>
    <w:p w14:paraId="23150083">
      <w:pPr>
        <w:rPr>
          <w:rFonts w:hint="eastAsia" w:ascii="宋体" w:hAnsi="宋体" w:cs="宋体"/>
          <w:szCs w:val="21"/>
        </w:rPr>
      </w:pPr>
      <w:r>
        <w:rPr>
          <w:b/>
        </w:rPr>
        <w:t>385、</w:t>
      </w:r>
      <w:r>
        <w:t>1945年国共重庆谈判签署的协议是____。</w:t>
      </w:r>
    </w:p>
    <w:p w14:paraId="143E6F97">
      <w:r>
        <w:t>A. 《和平建国纲领》</w:t>
      </w:r>
    </w:p>
    <w:p w14:paraId="2647D90E">
      <w:r>
        <w:t>B. 《国内和平协定最后修正案》</w:t>
      </w:r>
    </w:p>
    <w:p w14:paraId="1707CE67">
      <w:r>
        <w:t>C. 《双十协定》</w:t>
      </w:r>
    </w:p>
    <w:p w14:paraId="1DC2A613">
      <w:r>
        <w:t>D. 《共同纲领》</w:t>
      </w:r>
    </w:p>
    <w:p w14:paraId="1573747A">
      <w:r>
        <w:t>【答案】：C</w:t>
      </w:r>
    </w:p>
    <w:p w14:paraId="6338D1CA">
      <w:pPr>
        <w:rPr>
          <w:rFonts w:hint="eastAsia" w:ascii="宋体" w:hAnsi="宋体" w:cs="宋体"/>
          <w:szCs w:val="21"/>
        </w:rPr>
      </w:pPr>
      <w:r>
        <w:rPr>
          <w:b/>
        </w:rPr>
        <w:t>386、</w:t>
      </w:r>
      <w:r>
        <w:t>中国共产党最早规定民主集中制原则为党的指导原则的文献是____。</w:t>
      </w:r>
    </w:p>
    <w:p w14:paraId="4C2E9697">
      <w:r>
        <w:t>A. 《中国共产党章程》</w:t>
      </w:r>
    </w:p>
    <w:p w14:paraId="706023E9">
      <w:r>
        <w:t>B. 《中国共产党第一次修正章程决案》</w:t>
      </w:r>
    </w:p>
    <w:p w14:paraId="7D662F22">
      <w:r>
        <w:t>C. 《中国共产党第二次修正章程决案》</w:t>
      </w:r>
    </w:p>
    <w:p w14:paraId="4D364A92">
      <w:r>
        <w:t>D. 《中国共产党第三次修正章程决案》</w:t>
      </w:r>
    </w:p>
    <w:p w14:paraId="20B2BE3B">
      <w:r>
        <w:t>【答案】：D</w:t>
      </w:r>
    </w:p>
    <w:p w14:paraId="5FE7C2B5">
      <w:pPr>
        <w:rPr>
          <w:rFonts w:hint="eastAsia" w:ascii="宋体" w:hAnsi="宋体" w:cs="宋体"/>
          <w:szCs w:val="21"/>
        </w:rPr>
      </w:pPr>
      <w:r>
        <w:rPr>
          <w:b/>
        </w:rPr>
        <w:t>387、</w:t>
      </w:r>
      <w:r>
        <w:t>解放战争爆发时，国民党军队首先进攻的解放区是____。</w:t>
      </w:r>
    </w:p>
    <w:p w14:paraId="1B89775C">
      <w:r>
        <w:t>A. 中原解放区</w:t>
      </w:r>
    </w:p>
    <w:p w14:paraId="6684E3C3">
      <w:r>
        <w:t>B. 陕甘宁解放区</w:t>
      </w:r>
    </w:p>
    <w:p w14:paraId="118B82D1">
      <w:r>
        <w:t>C. 山东解放区</w:t>
      </w:r>
    </w:p>
    <w:p w14:paraId="2C01342E">
      <w:r>
        <w:t>D. 东北解放区</w:t>
      </w:r>
    </w:p>
    <w:p w14:paraId="2553F400">
      <w:r>
        <w:t>【答案】：A</w:t>
      </w:r>
    </w:p>
    <w:p w14:paraId="2DEC9255">
      <w:pPr>
        <w:rPr>
          <w:rFonts w:hint="eastAsia" w:ascii="宋体" w:hAnsi="宋体" w:cs="宋体"/>
          <w:szCs w:val="21"/>
        </w:rPr>
      </w:pPr>
      <w:r>
        <w:rPr>
          <w:b/>
        </w:rPr>
        <w:t>388、</w:t>
      </w:r>
      <w:r>
        <w:t>1947年3月，国民党军胡宗南部25万人围攻____解放区，标志着国民党从全面进攻转为重点进攻的开始。</w:t>
      </w:r>
    </w:p>
    <w:p w14:paraId="0DA658F6">
      <w:r>
        <w:t>A. 华东</w:t>
      </w:r>
    </w:p>
    <w:p w14:paraId="4340551B">
      <w:r>
        <w:t>B. 陕北</w:t>
      </w:r>
    </w:p>
    <w:p w14:paraId="131B3FE0">
      <w:r>
        <w:t>C. 晋察冀</w:t>
      </w:r>
    </w:p>
    <w:p w14:paraId="649ED5F0">
      <w:r>
        <w:t>D. 晋冀鲁豫</w:t>
      </w:r>
    </w:p>
    <w:p w14:paraId="2BEA53E8">
      <w:r>
        <w:t>【答案】：B</w:t>
      </w:r>
    </w:p>
    <w:p w14:paraId="09EBD0AC">
      <w:pPr>
        <w:rPr>
          <w:rFonts w:hint="eastAsia" w:ascii="宋体" w:hAnsi="宋体" w:cs="宋体"/>
          <w:szCs w:val="21"/>
        </w:rPr>
      </w:pPr>
      <w:r>
        <w:rPr>
          <w:b/>
        </w:rPr>
        <w:t>389、</w:t>
      </w:r>
      <w:r>
        <w:t>.陈毅等指挥华东解放军全歼国民党整编74师的战役是____。</w:t>
      </w:r>
    </w:p>
    <w:p w14:paraId="6524FA6B">
      <w:r>
        <w:t>A. 青化贬战役</w:t>
      </w:r>
    </w:p>
    <w:p w14:paraId="7E7429C4">
      <w:r>
        <w:t>B. 羊马河战役</w:t>
      </w:r>
    </w:p>
    <w:p w14:paraId="589906F1">
      <w:r>
        <w:t>C. 孟良固战役</w:t>
      </w:r>
    </w:p>
    <w:p w14:paraId="6C615E1D">
      <w:r>
        <w:t>D. 济南战役</w:t>
      </w:r>
    </w:p>
    <w:p w14:paraId="28F8995F">
      <w:r>
        <w:t>【答案】：C</w:t>
      </w:r>
    </w:p>
    <w:p w14:paraId="47136F94">
      <w:pPr>
        <w:rPr>
          <w:rFonts w:hint="eastAsia" w:ascii="宋体" w:hAnsi="宋体" w:cs="宋体"/>
          <w:szCs w:val="21"/>
        </w:rPr>
      </w:pPr>
      <w:r>
        <w:rPr>
          <w:b/>
        </w:rPr>
        <w:t>390、</w:t>
      </w:r>
      <w:r>
        <w:t>1947年率领人民解放军主力首先挺进中原的是____。①刘伯承、邓小平②彭德怀、贺龙③陈赓、谢富治④陈毅、粟裕</w:t>
      </w:r>
    </w:p>
    <w:p w14:paraId="2F39F401">
      <w:r>
        <w:t>A. ①②③</w:t>
      </w:r>
    </w:p>
    <w:p w14:paraId="46B1BB1C">
      <w:r>
        <w:t>B. ②③④</w:t>
      </w:r>
    </w:p>
    <w:p w14:paraId="3580B28A">
      <w:r>
        <w:t>C. ①②④</w:t>
      </w:r>
    </w:p>
    <w:p w14:paraId="6B62E825">
      <w:r>
        <w:t>D. ①③④</w:t>
      </w:r>
    </w:p>
    <w:p w14:paraId="471E6F34">
      <w:r>
        <w:t>【答案】：D</w:t>
      </w:r>
    </w:p>
    <w:p w14:paraId="69ACD0D6">
      <w:pPr>
        <w:rPr>
          <w:rFonts w:hint="eastAsia" w:ascii="宋体" w:hAnsi="宋体" w:cs="宋体"/>
          <w:szCs w:val="21"/>
        </w:rPr>
      </w:pPr>
      <w:r>
        <w:rPr>
          <w:b/>
        </w:rPr>
        <w:t>391、</w:t>
      </w:r>
      <w:r>
        <w:t>新民主主义革命阶段，</w:t>
      </w:r>
      <w:r>
        <w:rPr>
          <w:rFonts w:hint="eastAsia"/>
        </w:rPr>
        <w:t>“中国人民”</w:t>
      </w:r>
      <w:r>
        <w:t>所包容的阶级阶层最广泛的是____时期。</w:t>
      </w:r>
    </w:p>
    <w:p w14:paraId="0E7BBE5A">
      <w:r>
        <w:t>A. 北伐战争</w:t>
      </w:r>
    </w:p>
    <w:p w14:paraId="38EE5872">
      <w:r>
        <w:t>B. 十年内战</w:t>
      </w:r>
    </w:p>
    <w:p w14:paraId="17323F95">
      <w:r>
        <w:t>C. 抗日战争</w:t>
      </w:r>
    </w:p>
    <w:p w14:paraId="1651B3BE">
      <w:r>
        <w:t>D. 解放战争</w:t>
      </w:r>
    </w:p>
    <w:p w14:paraId="42B7C6A9">
      <w:r>
        <w:t>【答案】：C</w:t>
      </w:r>
    </w:p>
    <w:p w14:paraId="617239F6">
      <w:pPr>
        <w:rPr>
          <w:rFonts w:hint="eastAsia" w:ascii="宋体" w:hAnsi="宋体" w:cs="宋体"/>
          <w:szCs w:val="21"/>
        </w:rPr>
      </w:pPr>
      <w:r>
        <w:rPr>
          <w:b/>
        </w:rPr>
        <w:t>392、</w:t>
      </w:r>
      <w:r>
        <w:t>从1947年9月至1949年1月，人民解放军先后进行了辽沈、淮海、____三大战役，基本上歼灭了国民党军主力，解放了长江中下游以北的地区。</w:t>
      </w:r>
    </w:p>
    <w:p w14:paraId="6E00ACB0">
      <w:r>
        <w:t>A. 平津</w:t>
      </w:r>
    </w:p>
    <w:p w14:paraId="2FFE655D">
      <w:r>
        <w:t>B. 武汉</w:t>
      </w:r>
    </w:p>
    <w:p w14:paraId="1FD0D21D">
      <w:r>
        <w:t>C. 渡江</w:t>
      </w:r>
    </w:p>
    <w:p w14:paraId="33C0D310">
      <w:r>
        <w:t>D. 沪杭</w:t>
      </w:r>
    </w:p>
    <w:p w14:paraId="78807F91">
      <w:r>
        <w:t>【答案】：A</w:t>
      </w:r>
    </w:p>
    <w:p w14:paraId="040FDA80">
      <w:pPr>
        <w:rPr>
          <w:rFonts w:hint="eastAsia" w:ascii="宋体" w:hAnsi="宋体" w:cs="宋体"/>
          <w:szCs w:val="21"/>
        </w:rPr>
      </w:pPr>
      <w:r>
        <w:rPr>
          <w:b/>
        </w:rPr>
        <w:t>393、</w:t>
      </w:r>
      <w:r>
        <w:t>阐明党的三大作风是在____一文中。</w:t>
      </w:r>
    </w:p>
    <w:p w14:paraId="7AADE1D5">
      <w:r>
        <w:t>A. 《论联合政府》</w:t>
      </w:r>
    </w:p>
    <w:p w14:paraId="0219187D">
      <w:r>
        <w:t>B. 《论共产党员的修养》</w:t>
      </w:r>
    </w:p>
    <w:p w14:paraId="77F577C5">
      <w:r>
        <w:t>C. 《中国革命与中国共产党》</w:t>
      </w:r>
    </w:p>
    <w:p w14:paraId="10521B47">
      <w:r>
        <w:t>D. 《关于领导方法的若干问题》</w:t>
      </w:r>
    </w:p>
    <w:p w14:paraId="0582073B">
      <w:r>
        <w:t>【答案】：A</w:t>
      </w:r>
    </w:p>
    <w:p w14:paraId="14F013C5">
      <w:pPr>
        <w:rPr>
          <w:rFonts w:hint="eastAsia" w:ascii="宋体" w:hAnsi="宋体" w:cs="宋体"/>
          <w:szCs w:val="21"/>
        </w:rPr>
      </w:pPr>
      <w:r>
        <w:rPr>
          <w:b/>
        </w:rPr>
        <w:t>394、</w:t>
      </w:r>
      <w:r>
        <w:t>下列关于中国新民主主义革命表述不正确的是____。</w:t>
      </w:r>
    </w:p>
    <w:p w14:paraId="33A6C5B1">
      <w:r>
        <w:t>A. 新民主主义革命是由无产阶级领导的</w:t>
      </w:r>
    </w:p>
    <w:p w14:paraId="5F3F2FDC">
      <w:r>
        <w:t>B. 新民主主义革命性质是资产阶级民主主义革命</w:t>
      </w:r>
    </w:p>
    <w:p w14:paraId="2DF6C2E4">
      <w:r>
        <w:t>C. 新民主主义革命性质是无产阶级社会主义革命</w:t>
      </w:r>
    </w:p>
    <w:p w14:paraId="72D630CE">
      <w:r>
        <w:t>D. 新民主主义革命与旧民主主义革命性质不同</w:t>
      </w:r>
    </w:p>
    <w:p w14:paraId="2E66AAE7">
      <w:r>
        <w:t>【答案】：C</w:t>
      </w:r>
    </w:p>
    <w:p w14:paraId="72DDB8AC">
      <w:pPr>
        <w:rPr>
          <w:rFonts w:hint="eastAsia" w:ascii="宋体" w:hAnsi="宋体" w:cs="宋体"/>
          <w:szCs w:val="21"/>
        </w:rPr>
      </w:pPr>
      <w:r>
        <w:rPr>
          <w:b/>
        </w:rPr>
        <w:t>395、</w:t>
      </w:r>
      <w:r>
        <w:t>1949年4月2lH，毛泽东、朱德发布了向全国进军的命令。由总前委书记____统一指挥的第二、第三野战军（原中原野战军和华东野战军）发起渡江战役，一举摧毁了国民党军的</w:t>
      </w:r>
      <w:r>
        <w:rPr>
          <w:rFonts w:hint="eastAsia"/>
        </w:rPr>
        <w:t>“长江防线”</w:t>
      </w:r>
      <w:r>
        <w:t>。</w:t>
      </w:r>
    </w:p>
    <w:p w14:paraId="45801FE8">
      <w:r>
        <w:t>A. 邓小平</w:t>
      </w:r>
    </w:p>
    <w:p w14:paraId="3FD4D965">
      <w:r>
        <w:t>B. 粟裕</w:t>
      </w:r>
    </w:p>
    <w:p w14:paraId="52929511">
      <w:r>
        <w:t>C. 刘伯承</w:t>
      </w:r>
    </w:p>
    <w:p w14:paraId="3ADF48C4">
      <w:r>
        <w:t>D. 叶剑英</w:t>
      </w:r>
    </w:p>
    <w:p w14:paraId="52F179EC">
      <w:r>
        <w:t>【答案】：A</w:t>
      </w:r>
    </w:p>
    <w:p w14:paraId="57FA7CA8">
      <w:pPr>
        <w:rPr>
          <w:rFonts w:hint="eastAsia" w:ascii="宋体" w:hAnsi="宋体" w:cs="宋体"/>
          <w:szCs w:val="21"/>
        </w:rPr>
      </w:pPr>
      <w:r>
        <w:rPr>
          <w:b/>
        </w:rPr>
        <w:t>396、</w:t>
      </w:r>
      <w:r>
        <w:t>1949年4月23日，中国人民解放军占领南京。南京的解放标志着____。</w:t>
      </w:r>
    </w:p>
    <w:p w14:paraId="57C20777">
      <w:r>
        <w:t>A. 中国民主革命取得彻底胜利</w:t>
      </w:r>
    </w:p>
    <w:p w14:paraId="02519FA4">
      <w:r>
        <w:t>B. 人民解放战争结束</w:t>
      </w:r>
    </w:p>
    <w:p w14:paraId="1AEA5E8D">
      <w:r>
        <w:t>C. 新民主主义革命的终结和社会主义革命的开始</w:t>
      </w:r>
    </w:p>
    <w:p w14:paraId="2B927BC5">
      <w:r>
        <w:t>D. 统治中国大陆22年的国民党政府的覆灭</w:t>
      </w:r>
    </w:p>
    <w:p w14:paraId="72DDDB15">
      <w:r>
        <w:t>【答案】：D</w:t>
      </w:r>
    </w:p>
    <w:p w14:paraId="37D8CA33">
      <w:pPr>
        <w:rPr>
          <w:rFonts w:hint="eastAsia" w:ascii="宋体" w:hAnsi="宋体" w:cs="宋体"/>
          <w:szCs w:val="21"/>
        </w:rPr>
      </w:pPr>
      <w:r>
        <w:rPr>
          <w:b/>
        </w:rPr>
        <w:t>397、</w:t>
      </w:r>
      <w:r>
        <w:t>1949年9月，参加中国人民政治协商会议的民主党派有____。</w:t>
      </w:r>
    </w:p>
    <w:p w14:paraId="0E2B59C1">
      <w:r>
        <w:t>A. 8个</w:t>
      </w:r>
    </w:p>
    <w:p w14:paraId="2C3BED23">
      <w:r>
        <w:t>B. 9个</w:t>
      </w:r>
    </w:p>
    <w:p w14:paraId="74AF9D4D">
      <w:r>
        <w:t>C. 10个</w:t>
      </w:r>
    </w:p>
    <w:p w14:paraId="6130B648">
      <w:r>
        <w:t>D. 11个</w:t>
      </w:r>
    </w:p>
    <w:p w14:paraId="59D6DC64">
      <w:r>
        <w:t>【答案】：D</w:t>
      </w:r>
    </w:p>
    <w:p w14:paraId="6DD2E1F6">
      <w:pPr>
        <w:rPr>
          <w:rFonts w:hint="eastAsia" w:ascii="宋体" w:hAnsi="宋体" w:cs="宋体"/>
          <w:szCs w:val="21"/>
        </w:rPr>
      </w:pPr>
      <w:r>
        <w:rPr>
          <w:b/>
        </w:rPr>
        <w:t>398、</w:t>
      </w:r>
      <w:r>
        <w:t>在1949年庆祝中国共产党成立28周年的时候，毛泽东指出:在过去28年的长时期中，我们仅仅做了一件事，这就是____。</w:t>
      </w:r>
    </w:p>
    <w:p w14:paraId="4A4A00C9">
      <w:r>
        <w:t>A. 取得了革命战争的基本胜利</w:t>
      </w:r>
    </w:p>
    <w:p w14:paraId="31300E62">
      <w:r>
        <w:t>B. 取得了新民主主义革命的彻底胜利</w:t>
      </w:r>
    </w:p>
    <w:p w14:paraId="79D4105D">
      <w:r>
        <w:t>C. 取得了民族的彻底解放与独立</w:t>
      </w:r>
    </w:p>
    <w:p w14:paraId="0D6D3724">
      <w:r>
        <w:t>D. 取得了社会主义革命的基本胜利</w:t>
      </w:r>
    </w:p>
    <w:p w14:paraId="6188E271">
      <w:r>
        <w:t>【答案】：A</w:t>
      </w:r>
    </w:p>
    <w:p w14:paraId="15A89417">
      <w:pPr>
        <w:rPr>
          <w:rFonts w:hint="eastAsia" w:ascii="宋体" w:hAnsi="宋体" w:cs="宋体"/>
          <w:szCs w:val="21"/>
        </w:rPr>
      </w:pPr>
      <w:r>
        <w:rPr>
          <w:b/>
        </w:rPr>
        <w:t>399、</w:t>
      </w:r>
      <w:r>
        <w:t>1949年10月1日下午，毛泽东在天安门城楼庄严宣告:</w:t>
      </w:r>
      <w:r>
        <w:rPr>
          <w:rFonts w:hint="eastAsia"/>
        </w:rPr>
        <w:t>“中华人民共和国中央人民政府今天成立了！”</w:t>
      </w:r>
      <w:r>
        <w:t>下列关于当天活动表述不正确的是____。</w:t>
      </w:r>
    </w:p>
    <w:p w14:paraId="65BF0979">
      <w:r>
        <w:t>A. 毛泽东亲自升起第一面五星红旗</w:t>
      </w:r>
    </w:p>
    <w:p w14:paraId="335E2447">
      <w:r>
        <w:t>B. 中央人民政府委员会在首都就职</w:t>
      </w:r>
    </w:p>
    <w:p w14:paraId="2C213AF0">
      <w:r>
        <w:t>C. 天安门广场举行了阅兵式</w:t>
      </w:r>
    </w:p>
    <w:p w14:paraId="3F851889">
      <w:r>
        <w:t>D. 全国所有大中城市都举行了热烈的庆祝活动</w:t>
      </w:r>
    </w:p>
    <w:p w14:paraId="0180140A">
      <w:r>
        <w:t>【答案】：D</w:t>
      </w:r>
    </w:p>
    <w:p w14:paraId="2214AB5A">
      <w:pPr>
        <w:rPr>
          <w:rFonts w:hint="eastAsia" w:ascii="宋体" w:hAnsi="宋体" w:cs="宋体"/>
          <w:szCs w:val="21"/>
        </w:rPr>
      </w:pPr>
      <w:r>
        <w:rPr>
          <w:b/>
        </w:rPr>
        <w:t>400、</w:t>
      </w:r>
      <w:r>
        <w:t>关于《中国人民政治协商会议共同纲领》，下列阐述不正确的一项是____。</w:t>
      </w:r>
    </w:p>
    <w:p w14:paraId="3170787C">
      <w:r>
        <w:t>A. 新中国成立后的一部临时宪法</w:t>
      </w:r>
    </w:p>
    <w:p w14:paraId="4A6073E2">
      <w:r>
        <w:t>B. 规定中华人民共和国是人民民主主义的国家</w:t>
      </w:r>
    </w:p>
    <w:p w14:paraId="30A2E0CA">
      <w:r>
        <w:t>C. 《共同纲领》由全国人民代表大会通过</w:t>
      </w:r>
    </w:p>
    <w:p w14:paraId="4DF123AF">
      <w:r>
        <w:t>D. 建设新民主主义社会的行动纲领</w:t>
      </w:r>
    </w:p>
    <w:p w14:paraId="3B8236D1">
      <w:r>
        <w:t>【答案】：C</w:t>
      </w:r>
    </w:p>
    <w:p w14:paraId="51F48C30">
      <w:pPr>
        <w:rPr>
          <w:rFonts w:hint="eastAsia" w:ascii="宋体" w:hAnsi="宋体" w:cs="宋体"/>
          <w:szCs w:val="21"/>
          <w:highlight w:val="red"/>
        </w:rPr>
      </w:pPr>
      <w:r>
        <w:rPr>
          <w:b/>
        </w:rPr>
        <w:t>401、</w:t>
      </w:r>
      <w:r>
        <w:t>中国2026年计划在____地区建设国家级跨境电商综合试验区？</w:t>
      </w:r>
    </w:p>
    <w:p w14:paraId="5AC5F8DD">
      <w:pPr>
        <w:rPr>
          <w:highlight w:val="red"/>
        </w:rPr>
      </w:pPr>
      <w:r>
        <w:t>A. 天津</w:t>
      </w:r>
      <w:r>
        <w:br w:type="textWrapping"/>
      </w:r>
      <w:r>
        <w:t>B. 重庆</w:t>
      </w:r>
      <w:r>
        <w:br w:type="textWrapping"/>
      </w:r>
      <w:r>
        <w:t>C. 广州</w:t>
      </w:r>
      <w:r>
        <w:br w:type="textWrapping"/>
      </w:r>
      <w:r>
        <w:t>D. 青岛</w:t>
      </w:r>
    </w:p>
    <w:p w14:paraId="325536E0">
      <w:r>
        <w:t>【答案】：C</w:t>
      </w:r>
    </w:p>
    <w:p w14:paraId="6D088FEB">
      <w:pPr>
        <w:rPr>
          <w:rFonts w:hint="eastAsia" w:ascii="宋体" w:hAnsi="宋体" w:cs="宋体"/>
          <w:szCs w:val="21"/>
        </w:rPr>
      </w:pPr>
      <w:r>
        <w:rPr>
          <w:b/>
        </w:rPr>
        <w:t>402、</w:t>
      </w:r>
      <w:r>
        <w:t>国家医保局消息，____3个省份将作为深化医疗服务价格改革试点省份，开展全省试点。</w:t>
      </w:r>
    </w:p>
    <w:p w14:paraId="17849D58">
      <w:r>
        <w:t>A. 山西、浙江、四川</w:t>
      </w:r>
    </w:p>
    <w:p w14:paraId="01572672">
      <w:r>
        <w:t>B. 内蒙古、江苏、四川</w:t>
      </w:r>
    </w:p>
    <w:p w14:paraId="137BFA8C">
      <w:r>
        <w:t>C. 内蒙古、浙江、云南</w:t>
      </w:r>
    </w:p>
    <w:p w14:paraId="183FE345">
      <w:r>
        <w:t>D. 内蒙古、浙江、四川</w:t>
      </w:r>
    </w:p>
    <w:p w14:paraId="0717D457">
      <w:r>
        <w:t>【答案】：D</w:t>
      </w:r>
    </w:p>
    <w:p w14:paraId="75141961">
      <w:pPr>
        <w:rPr>
          <w:rFonts w:hint="eastAsia" w:ascii="宋体" w:hAnsi="宋体" w:cs="宋体"/>
          <w:szCs w:val="21"/>
          <w:highlight w:val="red"/>
        </w:rPr>
      </w:pPr>
      <w:r>
        <w:rPr>
          <w:b/>
        </w:rPr>
        <w:t>403、</w:t>
      </w:r>
      <w:r>
        <w:t>中国2026年将如何推动自贸试验区金融开放创新？____</w:t>
      </w:r>
    </w:p>
    <w:p w14:paraId="3211425F">
      <w:pPr>
        <w:rPr>
          <w:highlight w:val="red"/>
        </w:rPr>
      </w:pPr>
      <w:r>
        <w:t>A. 扩大跨境资本流动</w:t>
      </w:r>
      <w:r>
        <w:br w:type="textWrapping"/>
      </w:r>
      <w:r>
        <w:t>B. 限制金融创新</w:t>
      </w:r>
      <w:r>
        <w:br w:type="textWrapping"/>
      </w:r>
      <w:r>
        <w:t>C. 加强金融监管</w:t>
      </w:r>
      <w:r>
        <w:br w:type="textWrapping"/>
      </w:r>
      <w:r>
        <w:t>D. 降低金融开放程度</w:t>
      </w:r>
    </w:p>
    <w:p w14:paraId="4EFD0D78">
      <w:r>
        <w:t>【答案】：A</w:t>
      </w:r>
    </w:p>
    <w:p w14:paraId="083A0DD9">
      <w:pPr>
        <w:rPr>
          <w:rFonts w:hint="eastAsia" w:ascii="宋体" w:hAnsi="宋体" w:cs="宋体"/>
          <w:szCs w:val="21"/>
        </w:rPr>
      </w:pPr>
      <w:r>
        <w:rPr>
          <w:b/>
        </w:rPr>
        <w:t>404、</w:t>
      </w:r>
      <w:r>
        <w:t>工信部消息，目前我国已建设____国家制造业创新中心。</w:t>
      </w:r>
    </w:p>
    <w:p w14:paraId="44C78A41">
      <w:r>
        <w:t>A. 29家</w:t>
      </w:r>
    </w:p>
    <w:p w14:paraId="798D7455">
      <w:r>
        <w:t>B. 25家</w:t>
      </w:r>
    </w:p>
    <w:p w14:paraId="7141049A">
      <w:r>
        <w:t>C. 26家</w:t>
      </w:r>
    </w:p>
    <w:p w14:paraId="31DA259D">
      <w:r>
        <w:t>D. 23家</w:t>
      </w:r>
    </w:p>
    <w:p w14:paraId="077FB22F">
      <w:r>
        <w:t>【答案】：A</w:t>
      </w:r>
    </w:p>
    <w:p w14:paraId="0A304057">
      <w:r>
        <w:rPr>
          <w:b/>
        </w:rPr>
        <w:t>405、</w:t>
      </w:r>
      <w:r>
        <w:rPr>
          <w:rFonts w:hint="eastAsia"/>
        </w:rPr>
        <w:t>2026年政府工作报告提出，居民医保人均财政补助标准提高____。</w:t>
      </w:r>
    </w:p>
    <w:p w14:paraId="4FE07D56">
      <w:r>
        <w:rPr>
          <w:rFonts w:hint="eastAsia"/>
        </w:rPr>
        <w:t>A. 20元</w:t>
      </w:r>
    </w:p>
    <w:p w14:paraId="17E1F5FE">
      <w:r>
        <w:rPr>
          <w:rFonts w:hint="eastAsia"/>
        </w:rPr>
        <w:t>B. 24元</w:t>
      </w:r>
    </w:p>
    <w:p w14:paraId="2C52E139">
      <w:r>
        <w:rPr>
          <w:rFonts w:hint="eastAsia"/>
        </w:rPr>
        <w:t>C. 30元</w:t>
      </w:r>
    </w:p>
    <w:p w14:paraId="5B893D44">
      <w:r>
        <w:rPr>
          <w:rFonts w:hint="eastAsia"/>
        </w:rPr>
        <w:t>D. 40元</w:t>
      </w:r>
    </w:p>
    <w:p w14:paraId="3F45FA99">
      <w:r>
        <w:t>【答案】：</w:t>
      </w:r>
      <w:r>
        <w:rPr>
          <w:rFonts w:hint="eastAsia"/>
        </w:rPr>
        <w:t>B</w:t>
      </w:r>
    </w:p>
    <w:p w14:paraId="4ED52056">
      <w:pPr>
        <w:rPr>
          <w:rFonts w:hint="eastAsia" w:ascii="宋体" w:hAnsi="宋体" w:cs="宋体"/>
          <w:szCs w:val="21"/>
        </w:rPr>
      </w:pPr>
      <w:r>
        <w:rPr>
          <w:b/>
        </w:rPr>
        <w:t>406、</w:t>
      </w:r>
      <w:r>
        <w:t>《中共中央关于进一步全面深化改革、推进中国式现代化的决定》提出：</w:t>
      </w:r>
      <w:r>
        <w:rPr>
          <w:rFonts w:hint="eastAsia"/>
        </w:rPr>
        <w:t>“加快构建房地产发展新模式。”</w:t>
      </w:r>
      <w:r>
        <w:t>总体思路是以满足刚性和改善性需求为重点，按照____保基本、____满足多样化需求的原则，深化供给结构、经营方式、调控政策、监管机制等改革，加快构建____的住房制度，实现房地产市场平稳、健康、高质量发展。</w:t>
      </w:r>
    </w:p>
    <w:p w14:paraId="26E6C749">
      <w:r>
        <w:t>A. 政府 市场 以购为主</w:t>
      </w:r>
    </w:p>
    <w:p w14:paraId="715F02D0">
      <w:r>
        <w:t>B. 市场 政府 以购为主</w:t>
      </w:r>
    </w:p>
    <w:p w14:paraId="22A7CCCC">
      <w:r>
        <w:t>C. 政府 市场 租购并举</w:t>
      </w:r>
    </w:p>
    <w:p w14:paraId="0664EE73">
      <w:r>
        <w:t>D. 市场 政府 租购并举</w:t>
      </w:r>
    </w:p>
    <w:p w14:paraId="0697FB4D">
      <w:r>
        <w:t>【答案】：C</w:t>
      </w:r>
    </w:p>
    <w:p w14:paraId="3399721E">
      <w:pPr>
        <w:rPr>
          <w:highlight w:val="red"/>
        </w:rPr>
      </w:pPr>
      <w:r>
        <w:rPr>
          <w:b/>
        </w:rPr>
        <w:t>407、</w:t>
      </w:r>
      <w:r>
        <w:t>中国2026年计划在</w:t>
      </w:r>
      <w:r>
        <w:rPr>
          <w:rFonts w:hint="eastAsia"/>
        </w:rPr>
        <w:t>____</w:t>
      </w:r>
      <w:r>
        <w:t>领域深化与国际海关组织的合作？</w:t>
      </w:r>
    </w:p>
    <w:p w14:paraId="0CC9E77F">
      <w:r>
        <w:t>A. 贸易便利化</w:t>
      </w:r>
      <w:r>
        <w:br w:type="textWrapping"/>
      </w:r>
      <w:r>
        <w:t>B. 物流效率</w:t>
      </w:r>
      <w:r>
        <w:br w:type="textWrapping"/>
      </w:r>
      <w:r>
        <w:t>C. 风险防控</w:t>
      </w:r>
      <w:r>
        <w:br w:type="textWrapping"/>
      </w:r>
      <w:r>
        <w:t>D. 税收征管</w:t>
      </w:r>
    </w:p>
    <w:p w14:paraId="229E0403">
      <w:r>
        <w:t>【答案】：</w:t>
      </w:r>
      <w:r>
        <w:rPr>
          <w:rFonts w:hint="eastAsia"/>
        </w:rPr>
        <w:t>C</w:t>
      </w:r>
    </w:p>
    <w:p w14:paraId="1DC08077">
      <w:pPr>
        <w:rPr>
          <w:rFonts w:hint="eastAsia" w:ascii="宋体" w:hAnsi="宋体" w:cs="宋体"/>
          <w:szCs w:val="21"/>
        </w:rPr>
      </w:pPr>
      <w:r>
        <w:rPr>
          <w:b/>
        </w:rPr>
        <w:t>408、</w:t>
      </w:r>
      <w:r>
        <w:t>全国春季农业生产暨防灾减灾救灾工作会议3月18日在河南省新乡市召开。中共中央政治局常委、国务院总理李强日前对做好春季农业生产暨防灾减灾救灾工作作出重要批示指出：要坚决扛起____责任，全力抓好粮食和重要农产品稳产保供，确保把饭碗牢牢端在自己手上。</w:t>
      </w:r>
    </w:p>
    <w:p w14:paraId="786CB1CB">
      <w:r>
        <w:t>A. 脱贫攻坚</w:t>
      </w:r>
    </w:p>
    <w:p w14:paraId="21083BA0">
      <w:r>
        <w:t>B. 推进乡村全面振兴</w:t>
      </w:r>
    </w:p>
    <w:p w14:paraId="22886171">
      <w:r>
        <w:t>C. 经济社会高质量发展</w:t>
      </w:r>
    </w:p>
    <w:p w14:paraId="37E35BF8">
      <w:r>
        <w:t>D. 保障国家粮食安全</w:t>
      </w:r>
    </w:p>
    <w:p w14:paraId="4112B84E">
      <w:r>
        <w:t>【答案】：D</w:t>
      </w:r>
    </w:p>
    <w:p w14:paraId="18105C17">
      <w:pPr>
        <w:rPr>
          <w:rFonts w:hint="eastAsia" w:ascii="宋体" w:hAnsi="宋体" w:cs="宋体"/>
          <w:szCs w:val="21"/>
        </w:rPr>
      </w:pPr>
      <w:r>
        <w:rPr>
          <w:b/>
        </w:rPr>
        <w:t>409、</w:t>
      </w:r>
      <w:r>
        <w:t>我国自主设计建造的亚洲第一深水导管架——</w:t>
      </w:r>
      <w:r>
        <w:rPr>
          <w:rFonts w:hint="eastAsia"/>
        </w:rPr>
        <w:t>“海基二号”</w:t>
      </w:r>
      <w:r>
        <w:t>在珠海建造完工，以下关于</w:t>
      </w:r>
      <w:r>
        <w:rPr>
          <w:rFonts w:hint="eastAsia"/>
        </w:rPr>
        <w:t>“海基二号”</w:t>
      </w:r>
      <w:r>
        <w:t>表述不正确的是____。</w:t>
      </w:r>
    </w:p>
    <w:p w14:paraId="7A4E839C">
      <w:r>
        <w:t xml:space="preserve">A. </w:t>
      </w:r>
      <w:r>
        <w:rPr>
          <w:rFonts w:hint="eastAsia"/>
        </w:rPr>
        <w:t>“海基二号”</w:t>
      </w:r>
      <w:r>
        <w:t>是我国首次在300米以上水深海域应用的导管架平台</w:t>
      </w:r>
    </w:p>
    <w:p w14:paraId="22CCF19B">
      <w:r>
        <w:t xml:space="preserve">B. </w:t>
      </w:r>
      <w:r>
        <w:rPr>
          <w:rFonts w:hint="eastAsia"/>
        </w:rPr>
        <w:t>“海基二号”</w:t>
      </w:r>
      <w:r>
        <w:t>作业海域平均水深约324米，总高338.5米，总重达37000吨</w:t>
      </w:r>
    </w:p>
    <w:p w14:paraId="2EFCF40D">
      <w:r>
        <w:t xml:space="preserve">C. </w:t>
      </w:r>
      <w:r>
        <w:rPr>
          <w:rFonts w:hint="eastAsia"/>
        </w:rPr>
        <w:t>“海基二号”</w:t>
      </w:r>
      <w:r>
        <w:t>计划于近期海上安装建成后，将服役于珠江口盆地的中国首个深水油田——飞花11-1油田，每天能处理近5600吨原油。</w:t>
      </w:r>
    </w:p>
    <w:p w14:paraId="206F48E0">
      <w:r>
        <w:t>D.</w:t>
      </w:r>
      <w:r>
        <w:rPr>
          <w:rFonts w:hint="eastAsia"/>
        </w:rPr>
        <w:t>“海基二号”</w:t>
      </w:r>
      <w:r>
        <w:t>建造完工，标志着我国深水超大型导管架平台自主设计建造能力达到世界一流水</w:t>
      </w:r>
    </w:p>
    <w:p w14:paraId="56EF95F4">
      <w:r>
        <w:t>【答案】：C</w:t>
      </w:r>
    </w:p>
    <w:p w14:paraId="7DD43BFA">
      <w:pPr>
        <w:rPr>
          <w:rFonts w:hint="eastAsia" w:ascii="宋体" w:hAnsi="宋体" w:cs="宋体"/>
          <w:szCs w:val="21"/>
        </w:rPr>
      </w:pPr>
      <w:r>
        <w:rPr>
          <w:b/>
        </w:rPr>
        <w:t>410、</w:t>
      </w:r>
      <w:r>
        <w:t>3月12日是孙中山先生逝世99周年纪念日，以下关于孙中山先生的相关表述错误的是____。</w:t>
      </w:r>
    </w:p>
    <w:p w14:paraId="1415C247">
      <w:r>
        <w:t>A. 护法运动是指由孙中山领导，反对北洋政府，在广州另立中华民国军政府的行动。在中国国民党历史中，亦称为</w:t>
      </w:r>
      <w:r>
        <w:rPr>
          <w:rFonts w:hint="eastAsia"/>
        </w:rPr>
        <w:t>“三次革命”</w:t>
      </w:r>
      <w:r>
        <w:t>。</w:t>
      </w:r>
    </w:p>
    <w:p w14:paraId="73F16D83">
      <w:r>
        <w:t xml:space="preserve">B. </w:t>
      </w:r>
      <w:r>
        <w:rPr>
          <w:rFonts w:hint="eastAsia"/>
        </w:rPr>
        <w:t>“振兴中华”</w:t>
      </w:r>
      <w:r>
        <w:t>是孙中山在建立兴中会时提出的挽救国家危亡的口号</w:t>
      </w:r>
    </w:p>
    <w:p w14:paraId="36795D9A">
      <w:r>
        <w:t xml:space="preserve">C. </w:t>
      </w:r>
      <w:r>
        <w:rPr>
          <w:rFonts w:hint="eastAsia"/>
        </w:rPr>
        <w:t>“三民主义”</w:t>
      </w:r>
      <w:r>
        <w:t>是孙中山所倡导的民主革命纲领</w:t>
      </w:r>
    </w:p>
    <w:p w14:paraId="302597AD">
      <w:r>
        <w:t>D. 孙中山是中华民国第一任大总统，被尊称为</w:t>
      </w:r>
      <w:r>
        <w:rPr>
          <w:rFonts w:hint="eastAsia"/>
        </w:rPr>
        <w:t>“中华民国国父”</w:t>
      </w:r>
    </w:p>
    <w:p w14:paraId="66527275">
      <w:r>
        <w:t>【答案】：D</w:t>
      </w:r>
    </w:p>
    <w:p w14:paraId="546B2E3B">
      <w:pPr>
        <w:rPr>
          <w:rFonts w:hint="eastAsia" w:ascii="宋体" w:hAnsi="宋体" w:cs="宋体"/>
          <w:szCs w:val="21"/>
        </w:rPr>
      </w:pPr>
      <w:r>
        <w:rPr>
          <w:b/>
        </w:rPr>
        <w:t>411、</w:t>
      </w:r>
      <w:r>
        <w:t>新中国成立之初，中华人民共和国中央人民政府副主席中属于民主党派的是____。</w:t>
      </w:r>
    </w:p>
    <w:p w14:paraId="2883083A">
      <w:r>
        <w:t>A. 李济深、宋庆龄</w:t>
      </w:r>
    </w:p>
    <w:p w14:paraId="7FC045D9">
      <w:r>
        <w:t>B. 张澜、李济深</w:t>
      </w:r>
    </w:p>
    <w:p w14:paraId="0193A6D3">
      <w:r>
        <w:t>C. 宋庆龄、高岗</w:t>
      </w:r>
    </w:p>
    <w:p w14:paraId="090C8722">
      <w:r>
        <w:t>D. 张澜、高岗</w:t>
      </w:r>
    </w:p>
    <w:p w14:paraId="55D2B7A4">
      <w:r>
        <w:t>【答案】：B</w:t>
      </w:r>
    </w:p>
    <w:p w14:paraId="5097B69D">
      <w:pPr>
        <w:rPr>
          <w:rFonts w:hint="eastAsia" w:ascii="宋体" w:hAnsi="宋体" w:cs="宋体"/>
          <w:szCs w:val="21"/>
        </w:rPr>
      </w:pPr>
      <w:r>
        <w:rPr>
          <w:b/>
        </w:rPr>
        <w:t>412、</w:t>
      </w:r>
      <w:r>
        <w:t>根据党的七届二中全会的决议，党在城市工作中必须坚持全心全意依靠工人阶级的方针，并把____放在第一位。</w:t>
      </w:r>
    </w:p>
    <w:p w14:paraId="6A9238D6">
      <w:r>
        <w:t>A. 恢复和发展国营工业的生产</w:t>
      </w:r>
    </w:p>
    <w:p w14:paraId="0D940780">
      <w:r>
        <w:t>B. 建立工农联盟政权</w:t>
      </w:r>
    </w:p>
    <w:p w14:paraId="787AD39B">
      <w:r>
        <w:t>C. 遏制急剧通货膨胀</w:t>
      </w:r>
    </w:p>
    <w:p w14:paraId="405F8442">
      <w:r>
        <w:t>D. 改善工人物质文化生活</w:t>
      </w:r>
    </w:p>
    <w:p w14:paraId="08D52F88">
      <w:r>
        <w:t>【答案】：A</w:t>
      </w:r>
    </w:p>
    <w:p w14:paraId="21DA1CB6">
      <w:r>
        <w:rPr>
          <w:b/>
        </w:rPr>
        <w:t>413、</w:t>
      </w:r>
      <w:r>
        <w:t>关于新中国的对外关系，毛泽东在1949年的上半年先后提出了三条基本原则，并形象地概括为:</w:t>
      </w:r>
      <w:r>
        <w:rPr>
          <w:rFonts w:hint="eastAsia"/>
        </w:rPr>
        <w:t>“</w:t>
      </w:r>
      <w:r>
        <w:t>另起炉灶</w:t>
      </w:r>
      <w:r>
        <w:rPr>
          <w:rFonts w:hint="eastAsia"/>
        </w:rPr>
        <w:t>”“</w:t>
      </w:r>
      <w:r>
        <w:t>打扫干净屋子再请客</w:t>
      </w:r>
      <w:r>
        <w:rPr>
          <w:rFonts w:hint="eastAsia"/>
        </w:rPr>
        <w:t>”和____。</w:t>
      </w:r>
    </w:p>
    <w:p w14:paraId="74AA282E">
      <w:r>
        <w:rPr>
          <w:rFonts w:hint="eastAsia"/>
        </w:rPr>
        <w:t>A. “</w:t>
      </w:r>
      <w:r>
        <w:t>独辟蹊径</w:t>
      </w:r>
      <w:r>
        <w:rPr>
          <w:rFonts w:hint="eastAsia"/>
        </w:rPr>
        <w:t>”</w:t>
      </w:r>
    </w:p>
    <w:p w14:paraId="0C48645E">
      <w:r>
        <w:rPr>
          <w:rFonts w:hint="eastAsia"/>
        </w:rPr>
        <w:t>B. “</w:t>
      </w:r>
      <w:r>
        <w:t>一边倒</w:t>
      </w:r>
      <w:r>
        <w:rPr>
          <w:rFonts w:hint="eastAsia"/>
        </w:rPr>
        <w:t>”</w:t>
      </w:r>
    </w:p>
    <w:p w14:paraId="2F5B2E58">
      <w:r>
        <w:rPr>
          <w:rFonts w:hint="eastAsia"/>
        </w:rPr>
        <w:t>C. “</w:t>
      </w:r>
      <w:r>
        <w:t>礼尚往来</w:t>
      </w:r>
      <w:r>
        <w:rPr>
          <w:rFonts w:hint="eastAsia"/>
        </w:rPr>
        <w:t>”</w:t>
      </w:r>
    </w:p>
    <w:p w14:paraId="62E4CCF2">
      <w:r>
        <w:rPr>
          <w:rFonts w:hint="eastAsia"/>
        </w:rPr>
        <w:t>D. “</w:t>
      </w:r>
      <w:r>
        <w:t>赶鸭子上架</w:t>
      </w:r>
      <w:r>
        <w:rPr>
          <w:rFonts w:hint="eastAsia"/>
        </w:rPr>
        <w:t>”</w:t>
      </w:r>
    </w:p>
    <w:p w14:paraId="6078D9B6">
      <w:r>
        <w:rPr>
          <w:rFonts w:hint="eastAsia"/>
        </w:rPr>
        <w:t>【答案】：B</w:t>
      </w:r>
    </w:p>
    <w:p w14:paraId="711387F5">
      <w:r>
        <w:rPr>
          <w:rFonts w:hint="eastAsia"/>
          <w:b/>
          <w:bCs/>
        </w:rPr>
        <w:t>414、</w:t>
      </w:r>
      <w:r>
        <w:rPr>
          <w:rFonts w:hint="eastAsia"/>
        </w:rPr>
        <w:t>中国人民政治协商会议第一届全体会议的决议不包括____。</w:t>
      </w:r>
    </w:p>
    <w:p w14:paraId="4D25B6BD">
      <w:r>
        <w:rPr>
          <w:rFonts w:hint="eastAsia"/>
        </w:rPr>
        <w:t>A. 建立人民英雄纪念碑</w:t>
      </w:r>
    </w:p>
    <w:p w14:paraId="0B8E28BA">
      <w:r>
        <w:rPr>
          <w:rFonts w:hint="eastAsia"/>
        </w:rPr>
        <w:t>B. 通过《政治协商会议共同纲领》</w:t>
      </w:r>
    </w:p>
    <w:p w14:paraId="1F0D3B60">
      <w:r>
        <w:rPr>
          <w:rFonts w:hint="eastAsia"/>
        </w:rPr>
        <w:t>C. 选举毛泽东为中央人民政府主席</w:t>
      </w:r>
    </w:p>
    <w:p w14:paraId="6ECEAC57">
      <w:r>
        <w:rPr>
          <w:rFonts w:hint="eastAsia"/>
        </w:rPr>
        <w:t>D. 决定接受《共同纲领》为政府施政方针</w:t>
      </w:r>
    </w:p>
    <w:p w14:paraId="2F3C8700">
      <w:r>
        <w:rPr>
          <w:rFonts w:hint="eastAsia"/>
        </w:rPr>
        <w:t>【答案】：D</w:t>
      </w:r>
    </w:p>
    <w:p w14:paraId="166ECDE5">
      <w:r>
        <w:rPr>
          <w:rFonts w:hint="eastAsia"/>
          <w:b/>
          <w:bCs/>
        </w:rPr>
        <w:t>415、</w:t>
      </w:r>
      <w:r>
        <w:rPr>
          <w:rFonts w:hint="eastAsia"/>
        </w:rPr>
        <w:t>新民主主义革命胜利的根本原因是____。</w:t>
      </w:r>
    </w:p>
    <w:p w14:paraId="635DCF4E">
      <w:r>
        <w:rPr>
          <w:rFonts w:hint="eastAsia"/>
        </w:rPr>
        <w:t>A. 中国共产党的正确领导</w:t>
      </w:r>
    </w:p>
    <w:p w14:paraId="39256841">
      <w:r>
        <w:rPr>
          <w:rFonts w:hint="eastAsia"/>
        </w:rPr>
        <w:t>B. 国民政府反动统治的腐朽</w:t>
      </w:r>
    </w:p>
    <w:p w14:paraId="12E24FA0">
      <w:r>
        <w:rPr>
          <w:rFonts w:hint="eastAsia"/>
        </w:rPr>
        <w:t>C. 战略战术正确</w:t>
      </w:r>
    </w:p>
    <w:p w14:paraId="1888D4A5">
      <w:r>
        <w:rPr>
          <w:rFonts w:hint="eastAsia"/>
        </w:rPr>
        <w:t>D. 拥有一支人民军队并开展武装斗争</w:t>
      </w:r>
    </w:p>
    <w:p w14:paraId="7DB9DDCF">
      <w:r>
        <w:rPr>
          <w:rFonts w:hint="eastAsia"/>
        </w:rPr>
        <w:t>【答案】：A</w:t>
      </w:r>
    </w:p>
    <w:p w14:paraId="08C0D621">
      <w:r>
        <w:rPr>
          <w:rFonts w:hint="eastAsia"/>
          <w:b/>
          <w:bCs/>
        </w:rPr>
        <w:t>416、</w:t>
      </w:r>
      <w:r>
        <w:rPr>
          <w:rFonts w:hint="eastAsia"/>
        </w:rPr>
        <w:t>中国民族资产阶级在民主革命中具有两面性，其表现为____。</w:t>
      </w:r>
    </w:p>
    <w:p w14:paraId="00119BE9">
      <w:r>
        <w:rPr>
          <w:rFonts w:hint="eastAsia"/>
        </w:rPr>
        <w:t>A. 革命性和妥协性</w:t>
      </w:r>
    </w:p>
    <w:p w14:paraId="7AF1F5DF">
      <w:r>
        <w:rPr>
          <w:rFonts w:hint="eastAsia"/>
        </w:rPr>
        <w:t>B. 主动性和被动性</w:t>
      </w:r>
    </w:p>
    <w:p w14:paraId="233EAC65">
      <w:r>
        <w:rPr>
          <w:rFonts w:hint="eastAsia"/>
        </w:rPr>
        <w:t>C. 剥削的一面和接受改造的一面</w:t>
      </w:r>
    </w:p>
    <w:p w14:paraId="3E128879">
      <w:r>
        <w:rPr>
          <w:rFonts w:hint="eastAsia"/>
        </w:rPr>
        <w:t>D. 进步性和顽固性</w:t>
      </w:r>
    </w:p>
    <w:p w14:paraId="5A0232B1">
      <w:r>
        <w:rPr>
          <w:rFonts w:hint="eastAsia"/>
        </w:rPr>
        <w:t>【答案】：A</w:t>
      </w:r>
    </w:p>
    <w:p w14:paraId="3C52A3F6">
      <w:r>
        <w:rPr>
          <w:rFonts w:hint="eastAsia"/>
          <w:b/>
          <w:bCs/>
        </w:rPr>
        <w:t>417、</w:t>
      </w:r>
      <w:r>
        <w:rPr>
          <w:rFonts w:hint="eastAsia"/>
        </w:rPr>
        <w:t>下列会议旨在纠正“”</w:t>
      </w:r>
      <w:r>
        <w:t>左</w:t>
      </w:r>
      <w:r>
        <w:rPr>
          <w:rFonts w:hint="eastAsia"/>
        </w:rPr>
        <w:t>“”倾错误的是____。</w:t>
      </w:r>
    </w:p>
    <w:p w14:paraId="553332FC">
      <w:r>
        <w:rPr>
          <w:rFonts w:hint="eastAsia"/>
        </w:rPr>
        <w:t>A. 八七会议、遵义会议、中共七大</w:t>
      </w:r>
    </w:p>
    <w:p w14:paraId="710F2CDB">
      <w:r>
        <w:rPr>
          <w:rFonts w:hint="eastAsia"/>
        </w:rPr>
        <w:t>B. 遵义会议、中共七大、中共十一届三中全会</w:t>
      </w:r>
    </w:p>
    <w:p w14:paraId="1C97C76C">
      <w:r>
        <w:rPr>
          <w:rFonts w:hint="eastAsia"/>
        </w:rPr>
        <w:t>C. 遵义会议、七千人大会、中共十一届三中全会</w:t>
      </w:r>
    </w:p>
    <w:p w14:paraId="569CEAEB">
      <w:r>
        <w:rPr>
          <w:rFonts w:hint="eastAsia"/>
        </w:rPr>
        <w:t>D. 八七会议、洛川会议、中共七大</w:t>
      </w:r>
    </w:p>
    <w:p w14:paraId="13BFDA32">
      <w:r>
        <w:rPr>
          <w:rFonts w:hint="eastAsia"/>
        </w:rPr>
        <w:t>【答案】：C</w:t>
      </w:r>
    </w:p>
    <w:p w14:paraId="103147C8">
      <w:r>
        <w:rPr>
          <w:rFonts w:hint="eastAsia"/>
          <w:b/>
          <w:bCs/>
        </w:rPr>
        <w:t>418、</w:t>
      </w:r>
      <w:r>
        <w:rPr>
          <w:rFonts w:hint="eastAsia"/>
        </w:rPr>
        <w:t>新中国成立后，我们党在土地改革中对富农的政策是____。</w:t>
      </w:r>
    </w:p>
    <w:p w14:paraId="17364F37">
      <w:r>
        <w:rPr>
          <w:rFonts w:hint="eastAsia"/>
        </w:rPr>
        <w:t>A. 彻底消灭富农</w:t>
      </w:r>
    </w:p>
    <w:p w14:paraId="1DE8DC9B">
      <w:r>
        <w:rPr>
          <w:rFonts w:hint="eastAsia"/>
        </w:rPr>
        <w:t>B. 征收富农的土地财产归集体所有</w:t>
      </w:r>
    </w:p>
    <w:p w14:paraId="770B844E">
      <w:r>
        <w:rPr>
          <w:rFonts w:hint="eastAsia"/>
        </w:rPr>
        <w:t>C. 保存富农经济</w:t>
      </w:r>
    </w:p>
    <w:p w14:paraId="19B1D650">
      <w:r>
        <w:rPr>
          <w:rFonts w:hint="eastAsia"/>
        </w:rPr>
        <w:t>D. 对富农进行社会主义改造</w:t>
      </w:r>
    </w:p>
    <w:p w14:paraId="274176AB">
      <w:r>
        <w:rPr>
          <w:rFonts w:hint="eastAsia"/>
        </w:rPr>
        <w:t>【答案】：C</w:t>
      </w:r>
    </w:p>
    <w:p w14:paraId="1585938F">
      <w:r>
        <w:rPr>
          <w:rFonts w:hint="eastAsia"/>
          <w:b/>
          <w:bCs/>
        </w:rPr>
        <w:t>419、</w:t>
      </w:r>
      <w:r>
        <w:rPr>
          <w:rFonts w:hint="eastAsia"/>
        </w:rPr>
        <w:t>第一个和新中国正式建立外交关系的西方国家是____。</w:t>
      </w:r>
    </w:p>
    <w:p w14:paraId="15F63845">
      <w:r>
        <w:rPr>
          <w:rFonts w:hint="eastAsia"/>
        </w:rPr>
        <w:t>A. 法国</w:t>
      </w:r>
    </w:p>
    <w:p w14:paraId="1540842E">
      <w:r>
        <w:rPr>
          <w:rFonts w:hint="eastAsia"/>
        </w:rPr>
        <w:t>B. 瑞典</w:t>
      </w:r>
    </w:p>
    <w:p w14:paraId="2FB1CEAC">
      <w:r>
        <w:rPr>
          <w:rFonts w:hint="eastAsia"/>
        </w:rPr>
        <w:t>C. 丹麦</w:t>
      </w:r>
    </w:p>
    <w:p w14:paraId="73486389">
      <w:r>
        <w:rPr>
          <w:rFonts w:hint="eastAsia"/>
        </w:rPr>
        <w:t>D. 英国</w:t>
      </w:r>
    </w:p>
    <w:p w14:paraId="48EB4FC1">
      <w:r>
        <w:rPr>
          <w:rFonts w:hint="eastAsia"/>
        </w:rPr>
        <w:t>【答案】：B</w:t>
      </w:r>
    </w:p>
    <w:p w14:paraId="07A3BBEA">
      <w:r>
        <w:rPr>
          <w:rFonts w:hint="eastAsia"/>
          <w:b/>
          <w:bCs/>
        </w:rPr>
        <w:t>420、</w:t>
      </w:r>
      <w:r>
        <w:rPr>
          <w:rFonts w:hint="eastAsia"/>
        </w:rPr>
        <w:t>当选为全国政协第一届全国委员会主席的是____。</w:t>
      </w:r>
    </w:p>
    <w:p w14:paraId="22D9CF6A">
      <w:r>
        <w:rPr>
          <w:rFonts w:hint="eastAsia"/>
        </w:rPr>
        <w:t>A. 宋庆龄</w:t>
      </w:r>
    </w:p>
    <w:p w14:paraId="61C6A711">
      <w:r>
        <w:rPr>
          <w:rFonts w:hint="eastAsia"/>
        </w:rPr>
        <w:t>B. 周恩来</w:t>
      </w:r>
    </w:p>
    <w:p w14:paraId="5B8665C4">
      <w:r>
        <w:rPr>
          <w:rFonts w:hint="eastAsia"/>
        </w:rPr>
        <w:t>C. 毛泽东</w:t>
      </w:r>
    </w:p>
    <w:p w14:paraId="74AD4EF5">
      <w:r>
        <w:rPr>
          <w:rFonts w:hint="eastAsia"/>
        </w:rPr>
        <w:t>D. 李济深</w:t>
      </w:r>
    </w:p>
    <w:p w14:paraId="7632B9D0">
      <w:r>
        <w:rPr>
          <w:rFonts w:hint="eastAsia"/>
        </w:rPr>
        <w:t>【答案】：C</w:t>
      </w:r>
    </w:p>
    <w:p w14:paraId="05488B87">
      <w:r>
        <w:rPr>
          <w:rFonts w:hint="eastAsia"/>
          <w:b/>
          <w:bCs/>
        </w:rPr>
        <w:t>421、</w:t>
      </w:r>
      <w:r>
        <w:rPr>
          <w:rFonts w:hint="eastAsia"/>
        </w:rPr>
        <w:t>1950年6月，中央人民政府颁布《中华人民共和国土地改革法》，该法规定对富农的政策是____。</w:t>
      </w:r>
    </w:p>
    <w:p w14:paraId="3472C2E2">
      <w:r>
        <w:rPr>
          <w:rFonts w:hint="eastAsia"/>
        </w:rPr>
        <w:t>A. 消灭富农</w:t>
      </w:r>
    </w:p>
    <w:p w14:paraId="2895CC83">
      <w:r>
        <w:rPr>
          <w:rFonts w:hint="eastAsia"/>
        </w:rPr>
        <w:t>B. 利用富农经济</w:t>
      </w:r>
    </w:p>
    <w:p w14:paraId="146821D2">
      <w:r>
        <w:rPr>
          <w:rFonts w:hint="eastAsia"/>
        </w:rPr>
        <w:t>C. 发展富农经济</w:t>
      </w:r>
    </w:p>
    <w:p w14:paraId="26453C5A">
      <w:r>
        <w:rPr>
          <w:rFonts w:hint="eastAsia"/>
        </w:rPr>
        <w:t>D. 中立富农</w:t>
      </w:r>
    </w:p>
    <w:p w14:paraId="01BAD367">
      <w:r>
        <w:rPr>
          <w:rFonts w:hint="eastAsia"/>
        </w:rPr>
        <w:t>【答案】：D</w:t>
      </w:r>
    </w:p>
    <w:p w14:paraId="2DBFC501">
      <w:r>
        <w:rPr>
          <w:rFonts w:hint="eastAsia"/>
          <w:b/>
          <w:bCs/>
        </w:rPr>
        <w:t>422、</w:t>
      </w:r>
      <w:r>
        <w:rPr>
          <w:rFonts w:hint="eastAsia"/>
        </w:rPr>
        <w:t>毛泽东在中共七届三中全会上所作报告的题目是____。</w:t>
      </w:r>
    </w:p>
    <w:p w14:paraId="5F50935F">
      <w:r>
        <w:rPr>
          <w:rFonts w:hint="eastAsia"/>
        </w:rPr>
        <w:t>A. 《不要四面出击》</w:t>
      </w:r>
    </w:p>
    <w:p w14:paraId="65037C29">
      <w:r>
        <w:rPr>
          <w:rFonts w:hint="eastAsia"/>
        </w:rPr>
        <w:t>B. 《论十大关系》</w:t>
      </w:r>
    </w:p>
    <w:p w14:paraId="151D0C09">
      <w:r>
        <w:rPr>
          <w:rFonts w:hint="eastAsia"/>
        </w:rPr>
        <w:t>C. 《为争取国家财政经济状况的基本好转而斗争》</w:t>
      </w:r>
    </w:p>
    <w:p w14:paraId="2F7DE511">
      <w:r>
        <w:rPr>
          <w:rFonts w:hint="eastAsia"/>
        </w:rPr>
        <w:t>D. 《关于正确处理人民内部矛盾的问题》</w:t>
      </w:r>
    </w:p>
    <w:p w14:paraId="536C849B">
      <w:r>
        <w:rPr>
          <w:rFonts w:hint="eastAsia"/>
        </w:rPr>
        <w:t>【答案】：C</w:t>
      </w:r>
    </w:p>
    <w:p w14:paraId="4A8306CB">
      <w:r>
        <w:rPr>
          <w:rFonts w:hint="eastAsia"/>
          <w:b/>
          <w:bCs/>
        </w:rPr>
        <w:t>423、</w:t>
      </w:r>
      <w:r>
        <w:rPr>
          <w:rFonts w:hint="eastAsia"/>
        </w:rPr>
        <w:t>1950年5月1日颁行的____，是新中国制定的第一部法律。</w:t>
      </w:r>
    </w:p>
    <w:p w14:paraId="4A71BA32">
      <w:r>
        <w:rPr>
          <w:rFonts w:hint="eastAsia"/>
        </w:rPr>
        <w:t>A. 《中华人民共和国工会法》</w:t>
      </w:r>
    </w:p>
    <w:p w14:paraId="2046C5C6">
      <w:r>
        <w:rPr>
          <w:rFonts w:hint="eastAsia"/>
        </w:rPr>
        <w:t>B. 《中华人民共和国婚姻法》</w:t>
      </w:r>
    </w:p>
    <w:p w14:paraId="5C88EBFA">
      <w:r>
        <w:rPr>
          <w:rFonts w:hint="eastAsia"/>
        </w:rPr>
        <w:t>C. 《中华人民共和国土地改革法》</w:t>
      </w:r>
    </w:p>
    <w:p w14:paraId="5323EEBD">
      <w:r>
        <w:rPr>
          <w:rFonts w:hint="eastAsia"/>
        </w:rPr>
        <w:t>D. 《中华人民共和国暂行海关法》</w:t>
      </w:r>
    </w:p>
    <w:p w14:paraId="2AA7DAF3">
      <w:r>
        <w:rPr>
          <w:rFonts w:hint="eastAsia"/>
        </w:rPr>
        <w:t>【答案】：B</w:t>
      </w:r>
    </w:p>
    <w:p w14:paraId="5D5B90B4">
      <w:r>
        <w:rPr>
          <w:rFonts w:hint="eastAsia"/>
          <w:b/>
          <w:bCs/>
        </w:rPr>
        <w:t>424、</w:t>
      </w:r>
      <w:r>
        <w:rPr>
          <w:rFonts w:hint="eastAsia"/>
        </w:rPr>
        <w:t>1950年，我国开展的三大运动不包括____。</w:t>
      </w:r>
    </w:p>
    <w:p w14:paraId="6A673BE2">
      <w:r>
        <w:rPr>
          <w:rFonts w:hint="eastAsia"/>
        </w:rPr>
        <w:t>A. 抗美援朝运动</w:t>
      </w:r>
    </w:p>
    <w:p w14:paraId="3AF26CD1">
      <w:r>
        <w:rPr>
          <w:rFonts w:hint="eastAsia"/>
        </w:rPr>
        <w:t>B. 整风运动</w:t>
      </w:r>
    </w:p>
    <w:p w14:paraId="2E3EC20E">
      <w:r>
        <w:rPr>
          <w:rFonts w:hint="eastAsia"/>
        </w:rPr>
        <w:t>C. 镇压反革命运动</w:t>
      </w:r>
    </w:p>
    <w:p w14:paraId="3218E1F2">
      <w:r>
        <w:rPr>
          <w:rFonts w:hint="eastAsia"/>
        </w:rPr>
        <w:t>D. 土地改革运动</w:t>
      </w:r>
    </w:p>
    <w:p w14:paraId="3F1F1866">
      <w:r>
        <w:rPr>
          <w:rFonts w:hint="eastAsia"/>
        </w:rPr>
        <w:t>【答案】：B</w:t>
      </w:r>
    </w:p>
    <w:p w14:paraId="15D49010">
      <w:r>
        <w:rPr>
          <w:rFonts w:hint="eastAsia"/>
          <w:b/>
          <w:bCs/>
        </w:rPr>
        <w:t>425、</w:t>
      </w:r>
      <w:r>
        <w:rPr>
          <w:rFonts w:hint="eastAsia"/>
        </w:rPr>
        <w:t>人民解放军解放全国的时间是____。</w:t>
      </w:r>
    </w:p>
    <w:p w14:paraId="753FDA0B">
      <w:r>
        <w:rPr>
          <w:rFonts w:hint="eastAsia"/>
        </w:rPr>
        <w:t>A. 1949年10月</w:t>
      </w:r>
    </w:p>
    <w:p w14:paraId="44B8F3AE">
      <w:r>
        <w:rPr>
          <w:rFonts w:hint="eastAsia"/>
        </w:rPr>
        <w:t>B. 1951年10月</w:t>
      </w:r>
    </w:p>
    <w:p w14:paraId="55B8FE78">
      <w:r>
        <w:rPr>
          <w:rFonts w:hint="eastAsia"/>
        </w:rPr>
        <w:t>C. 1951年11月</w:t>
      </w:r>
    </w:p>
    <w:p w14:paraId="6F425E60">
      <w:r>
        <w:rPr>
          <w:rFonts w:hint="eastAsia"/>
        </w:rPr>
        <w:t>D. 1953年1月</w:t>
      </w:r>
    </w:p>
    <w:p w14:paraId="1C8875CE">
      <w:r>
        <w:rPr>
          <w:rFonts w:hint="eastAsia"/>
        </w:rPr>
        <w:t>【答案】：B</w:t>
      </w:r>
    </w:p>
    <w:p w14:paraId="622EEA7A">
      <w:r>
        <w:rPr>
          <w:rFonts w:hint="eastAsia"/>
          <w:b/>
          <w:bCs/>
        </w:rPr>
        <w:t>426、</w:t>
      </w:r>
      <w:r>
        <w:rPr>
          <w:rFonts w:hint="eastAsia"/>
        </w:rPr>
        <w:t>全方位夯实粮食安全根基，牢牢守住____亩耕地红线。</w:t>
      </w:r>
    </w:p>
    <w:p w14:paraId="44689CE2">
      <w:r>
        <w:rPr>
          <w:rFonts w:hint="eastAsia"/>
        </w:rPr>
        <w:t>A. 十五亿</w:t>
      </w:r>
    </w:p>
    <w:p w14:paraId="3F03ACC0">
      <w:r>
        <w:rPr>
          <w:rFonts w:hint="eastAsia"/>
        </w:rPr>
        <w:t>B. 十六亿</w:t>
      </w:r>
    </w:p>
    <w:p w14:paraId="07C4CB61">
      <w:r>
        <w:rPr>
          <w:rFonts w:hint="eastAsia"/>
        </w:rPr>
        <w:t>C. 十八亿</w:t>
      </w:r>
    </w:p>
    <w:p w14:paraId="45937EF1">
      <w:r>
        <w:rPr>
          <w:rFonts w:hint="eastAsia"/>
        </w:rPr>
        <w:t>D. 二十亿</w:t>
      </w:r>
    </w:p>
    <w:p w14:paraId="6727B0AB">
      <w:r>
        <w:rPr>
          <w:rFonts w:hint="eastAsia"/>
        </w:rPr>
        <w:t>【答案】：C</w:t>
      </w:r>
    </w:p>
    <w:p w14:paraId="6B1870CA">
      <w:r>
        <w:rPr>
          <w:rFonts w:hint="eastAsia"/>
          <w:b/>
          <w:bCs/>
        </w:rPr>
        <w:t>427、</w:t>
      </w:r>
      <w:r>
        <w:rPr>
          <w:rFonts w:hint="eastAsia"/>
        </w:rPr>
        <w:t>西藏和平解放是在____年。</w:t>
      </w:r>
    </w:p>
    <w:p w14:paraId="5B992A49">
      <w:r>
        <w:rPr>
          <w:rFonts w:hint="eastAsia"/>
        </w:rPr>
        <w:t>A. 1949</w:t>
      </w:r>
    </w:p>
    <w:p w14:paraId="0035146F">
      <w:r>
        <w:rPr>
          <w:rFonts w:hint="eastAsia"/>
        </w:rPr>
        <w:t>B. 1950</w:t>
      </w:r>
    </w:p>
    <w:p w14:paraId="7E5C2C8E">
      <w:r>
        <w:rPr>
          <w:rFonts w:hint="eastAsia"/>
        </w:rPr>
        <w:t>C. 1951</w:t>
      </w:r>
    </w:p>
    <w:p w14:paraId="30543445">
      <w:r>
        <w:rPr>
          <w:rFonts w:hint="eastAsia"/>
        </w:rPr>
        <w:t>D. 1952</w:t>
      </w:r>
    </w:p>
    <w:p w14:paraId="17390BDE">
      <w:r>
        <w:rPr>
          <w:rFonts w:hint="eastAsia"/>
        </w:rPr>
        <w:t>【答案】：C</w:t>
      </w:r>
    </w:p>
    <w:p w14:paraId="179D4E9D">
      <w:r>
        <w:rPr>
          <w:rFonts w:hint="eastAsia"/>
          <w:b/>
          <w:bCs/>
        </w:rPr>
        <w:t>428、</w:t>
      </w:r>
      <w:r>
        <w:rPr>
          <w:rFonts w:hint="eastAsia"/>
        </w:rPr>
        <w:t>第一个同新中国正式建立外交关系的国家是____。</w:t>
      </w:r>
    </w:p>
    <w:p w14:paraId="676D9A0B">
      <w:r>
        <w:rPr>
          <w:rFonts w:hint="eastAsia"/>
        </w:rPr>
        <w:t>A. 朝鲜民主主义人民共和国</w:t>
      </w:r>
    </w:p>
    <w:p w14:paraId="0669D526">
      <w:r>
        <w:rPr>
          <w:rFonts w:hint="eastAsia"/>
        </w:rPr>
        <w:t>B. 苏联</w:t>
      </w:r>
    </w:p>
    <w:p w14:paraId="09F230C7">
      <w:r>
        <w:rPr>
          <w:rFonts w:hint="eastAsia"/>
        </w:rPr>
        <w:t>C. 印度</w:t>
      </w:r>
    </w:p>
    <w:p w14:paraId="3F173EF8">
      <w:r>
        <w:rPr>
          <w:rFonts w:hint="eastAsia"/>
        </w:rPr>
        <w:t>D. 罗马尼亚</w:t>
      </w:r>
    </w:p>
    <w:p w14:paraId="21C298F6">
      <w:r>
        <w:rPr>
          <w:rFonts w:hint="eastAsia"/>
        </w:rPr>
        <w:t>【答案】：B</w:t>
      </w:r>
    </w:p>
    <w:p w14:paraId="7C06D485">
      <w:r>
        <w:rPr>
          <w:rFonts w:hint="eastAsia"/>
          <w:b/>
          <w:bCs/>
        </w:rPr>
        <w:t>429、</w:t>
      </w:r>
      <w:r>
        <w:rPr>
          <w:rFonts w:hint="eastAsia"/>
        </w:rPr>
        <w:t>中国新民主主义革命胜利的三大法宝是____、武装斗争、党的建设。</w:t>
      </w:r>
    </w:p>
    <w:p w14:paraId="77258041">
      <w:r>
        <w:rPr>
          <w:rFonts w:hint="eastAsia"/>
        </w:rPr>
        <w:t>A. 土地革命</w:t>
      </w:r>
    </w:p>
    <w:p w14:paraId="57712D7E">
      <w:r>
        <w:rPr>
          <w:rFonts w:hint="eastAsia"/>
        </w:rPr>
        <w:t>B. 党的领导</w:t>
      </w:r>
    </w:p>
    <w:p w14:paraId="4804C368">
      <w:r>
        <w:rPr>
          <w:rFonts w:hint="eastAsia"/>
        </w:rPr>
        <w:t>C. 群众路线</w:t>
      </w:r>
    </w:p>
    <w:p w14:paraId="08AC8384">
      <w:r>
        <w:rPr>
          <w:rFonts w:hint="eastAsia"/>
        </w:rPr>
        <w:t>D. 统一战线</w:t>
      </w:r>
    </w:p>
    <w:p w14:paraId="59FDB47D">
      <w:r>
        <w:rPr>
          <w:rFonts w:hint="eastAsia"/>
        </w:rPr>
        <w:t>【答案】：D</w:t>
      </w:r>
    </w:p>
    <w:p w14:paraId="56BF8AE6">
      <w:r>
        <w:rPr>
          <w:rFonts w:hint="eastAsia"/>
          <w:b/>
          <w:bCs/>
        </w:rPr>
        <w:t>430、</w:t>
      </w:r>
      <w:r>
        <w:rPr>
          <w:rFonts w:hint="eastAsia"/>
        </w:rPr>
        <w:t>国家财政经济取得了根本好转是在____年。</w:t>
      </w:r>
    </w:p>
    <w:p w14:paraId="05BA4CED">
      <w:r>
        <w:rPr>
          <w:rFonts w:hint="eastAsia"/>
        </w:rPr>
        <w:t>A. 1951</w:t>
      </w:r>
    </w:p>
    <w:p w14:paraId="730094AC">
      <w:r>
        <w:rPr>
          <w:rFonts w:hint="eastAsia"/>
        </w:rPr>
        <w:t>B. 1953</w:t>
      </w:r>
    </w:p>
    <w:p w14:paraId="75DBA063">
      <w:r>
        <w:rPr>
          <w:rFonts w:hint="eastAsia"/>
        </w:rPr>
        <w:t>C. 1954</w:t>
      </w:r>
    </w:p>
    <w:p w14:paraId="38ECBC0D">
      <w:r>
        <w:rPr>
          <w:rFonts w:hint="eastAsia"/>
        </w:rPr>
        <w:t>D. 1952</w:t>
      </w:r>
    </w:p>
    <w:p w14:paraId="1EDE6A3F">
      <w:r>
        <w:rPr>
          <w:rFonts w:hint="eastAsia"/>
        </w:rPr>
        <w:t>【答案】：D</w:t>
      </w:r>
    </w:p>
    <w:p w14:paraId="738E4658">
      <w:r>
        <w:rPr>
          <w:rFonts w:hint="eastAsia"/>
          <w:b/>
          <w:bCs/>
        </w:rPr>
        <w:t>431、</w:t>
      </w:r>
      <w:r>
        <w:rPr>
          <w:rFonts w:hint="eastAsia"/>
        </w:rPr>
        <w:t>党提出了过渡时期总路线是在____年。</w:t>
      </w:r>
    </w:p>
    <w:p w14:paraId="50C9F64E">
      <w:r>
        <w:rPr>
          <w:rFonts w:hint="eastAsia"/>
        </w:rPr>
        <w:t>A. 1956</w:t>
      </w:r>
    </w:p>
    <w:p w14:paraId="46CCF369">
      <w:r>
        <w:rPr>
          <w:rFonts w:hint="eastAsia"/>
        </w:rPr>
        <w:t>B. 1952</w:t>
      </w:r>
    </w:p>
    <w:p w14:paraId="29ED5D22">
      <w:r>
        <w:rPr>
          <w:rFonts w:hint="eastAsia"/>
        </w:rPr>
        <w:t>C. 1953</w:t>
      </w:r>
    </w:p>
    <w:p w14:paraId="38AD08B4">
      <w:r>
        <w:rPr>
          <w:rFonts w:hint="eastAsia"/>
        </w:rPr>
        <w:t>D. 1955</w:t>
      </w:r>
    </w:p>
    <w:p w14:paraId="2FD17F0A">
      <w:r>
        <w:rPr>
          <w:rFonts w:hint="eastAsia"/>
        </w:rPr>
        <w:t>【答案】：C</w:t>
      </w:r>
    </w:p>
    <w:p w14:paraId="5785824C">
      <w:r>
        <w:rPr>
          <w:rFonts w:hint="eastAsia"/>
          <w:b/>
          <w:bCs/>
        </w:rPr>
        <w:t>432、</w:t>
      </w:r>
      <w:r>
        <w:rPr>
          <w:rFonts w:hint="eastAsia"/>
        </w:rPr>
        <w:t>在第一个五年计划实施中，成就最突出的行业是____。</w:t>
      </w:r>
    </w:p>
    <w:p w14:paraId="27C3DE69">
      <w:r>
        <w:rPr>
          <w:rFonts w:hint="eastAsia"/>
        </w:rPr>
        <w:t>A. 交通运输业</w:t>
      </w:r>
    </w:p>
    <w:p w14:paraId="56974EA3">
      <w:r>
        <w:rPr>
          <w:rFonts w:hint="eastAsia"/>
        </w:rPr>
        <w:t>B. 商业</w:t>
      </w:r>
    </w:p>
    <w:p w14:paraId="5AC3F4B0">
      <w:r>
        <w:rPr>
          <w:rFonts w:hint="eastAsia"/>
        </w:rPr>
        <w:t>C. 农业</w:t>
      </w:r>
    </w:p>
    <w:p w14:paraId="3E70E323">
      <w:r>
        <w:rPr>
          <w:rFonts w:hint="eastAsia"/>
        </w:rPr>
        <w:t>D. 工矿业</w:t>
      </w:r>
    </w:p>
    <w:p w14:paraId="2B2FB852">
      <w:r>
        <w:rPr>
          <w:rFonts w:hint="eastAsia"/>
        </w:rPr>
        <w:t>【答案】：D</w:t>
      </w:r>
    </w:p>
    <w:p w14:paraId="60236C45">
      <w:r>
        <w:rPr>
          <w:rFonts w:hint="eastAsia"/>
          <w:b/>
          <w:bCs/>
        </w:rPr>
        <w:t>433、</w:t>
      </w:r>
      <w:r>
        <w:rPr>
          <w:rFonts w:hint="eastAsia"/>
        </w:rPr>
        <w:t>我国对农业进行社会主义改造的道路是____。</w:t>
      </w:r>
    </w:p>
    <w:p w14:paraId="466BB9BD">
      <w:r>
        <w:rPr>
          <w:rFonts w:hint="eastAsia"/>
        </w:rPr>
        <w:t>A. 土地国有</w:t>
      </w:r>
    </w:p>
    <w:p w14:paraId="1FB80EBB">
      <w:r>
        <w:rPr>
          <w:rFonts w:hint="eastAsia"/>
        </w:rPr>
        <w:t>B. 集体农庄</w:t>
      </w:r>
    </w:p>
    <w:p w14:paraId="04496EFB">
      <w:r>
        <w:rPr>
          <w:rFonts w:hint="eastAsia"/>
        </w:rPr>
        <w:t>C. 农业合作化</w:t>
      </w:r>
    </w:p>
    <w:p w14:paraId="236586D6">
      <w:r>
        <w:rPr>
          <w:rFonts w:hint="eastAsia"/>
        </w:rPr>
        <w:t>D. 农工商联合体</w:t>
      </w:r>
    </w:p>
    <w:p w14:paraId="30C8F0A3">
      <w:r>
        <w:rPr>
          <w:rFonts w:hint="eastAsia"/>
        </w:rPr>
        <w:t>【答案】：C</w:t>
      </w:r>
    </w:p>
    <w:p w14:paraId="17603C42">
      <w:r>
        <w:rPr>
          <w:rFonts w:hint="eastAsia"/>
          <w:b/>
          <w:bCs/>
        </w:rPr>
        <w:t>434、</w:t>
      </w:r>
      <w:r>
        <w:rPr>
          <w:rFonts w:hint="eastAsia"/>
        </w:rPr>
        <w:t>1953年6月30日新中国首次全国人口普查登记，全国人口总数为____亿人。</w:t>
      </w:r>
    </w:p>
    <w:p w14:paraId="520B63D7">
      <w:r>
        <w:rPr>
          <w:rFonts w:hint="eastAsia"/>
        </w:rPr>
        <w:t>A. 4.5</w:t>
      </w:r>
    </w:p>
    <w:p w14:paraId="5AB1D19D">
      <w:r>
        <w:rPr>
          <w:rFonts w:hint="eastAsia"/>
        </w:rPr>
        <w:t>B. 5.0</w:t>
      </w:r>
    </w:p>
    <w:p w14:paraId="68D0A50D">
      <w:r>
        <w:rPr>
          <w:rFonts w:hint="eastAsia"/>
        </w:rPr>
        <w:t>C. 6.0</w:t>
      </w:r>
    </w:p>
    <w:p w14:paraId="5772CC80">
      <w:r>
        <w:rPr>
          <w:rFonts w:hint="eastAsia"/>
        </w:rPr>
        <w:t>D. 6.5</w:t>
      </w:r>
    </w:p>
    <w:p w14:paraId="01DC13F3">
      <w:r>
        <w:rPr>
          <w:rFonts w:hint="eastAsia"/>
        </w:rPr>
        <w:t>【答案】：C</w:t>
      </w:r>
    </w:p>
    <w:p w14:paraId="0EAE0248">
      <w:r>
        <w:rPr>
          <w:rFonts w:hint="eastAsia"/>
          <w:b/>
          <w:bCs/>
        </w:rPr>
        <w:t>435、</w:t>
      </w:r>
      <w:r>
        <w:rPr>
          <w:rFonts w:hint="eastAsia"/>
        </w:rPr>
        <w:t>过渡时期总路线的主体是____。</w:t>
      </w:r>
    </w:p>
    <w:p w14:paraId="564372F1">
      <w:r>
        <w:rPr>
          <w:rFonts w:hint="eastAsia"/>
        </w:rPr>
        <w:t>A. 对资本主义工商业的社会主义改造</w:t>
      </w:r>
    </w:p>
    <w:p w14:paraId="7C2CA722">
      <w:r>
        <w:rPr>
          <w:rFonts w:hint="eastAsia"/>
        </w:rPr>
        <w:t>B. 对农业的社会主义改造</w:t>
      </w:r>
    </w:p>
    <w:p w14:paraId="61F93A4D">
      <w:r>
        <w:rPr>
          <w:rFonts w:hint="eastAsia"/>
        </w:rPr>
        <w:t>C. 对手工业的社会主义改造</w:t>
      </w:r>
    </w:p>
    <w:p w14:paraId="640E6076">
      <w:r>
        <w:rPr>
          <w:rFonts w:hint="eastAsia"/>
        </w:rPr>
        <w:t>D. 实现国家的社会主义工业化</w:t>
      </w:r>
    </w:p>
    <w:p w14:paraId="43F94D76">
      <w:r>
        <w:rPr>
          <w:rFonts w:hint="eastAsia"/>
        </w:rPr>
        <w:t>【答案】：D</w:t>
      </w:r>
    </w:p>
    <w:p w14:paraId="4AF685F0">
      <w:r>
        <w:rPr>
          <w:rFonts w:hint="eastAsia"/>
          <w:b/>
          <w:bCs/>
        </w:rPr>
        <w:t>436、</w:t>
      </w:r>
      <w:r>
        <w:rPr>
          <w:rFonts w:hint="eastAsia"/>
        </w:rPr>
        <w:t>至1953年止，我国除消灭地主阶级外，还消灭了____（或阶层）。</w:t>
      </w:r>
    </w:p>
    <w:p w14:paraId="42529E36">
      <w:r>
        <w:rPr>
          <w:rFonts w:hint="eastAsia"/>
        </w:rPr>
        <w:t>A. 小资产阶级</w:t>
      </w:r>
    </w:p>
    <w:p w14:paraId="0BFD2261">
      <w:r>
        <w:rPr>
          <w:rFonts w:hint="eastAsia"/>
        </w:rPr>
        <w:t>B. 官僚资产阶级</w:t>
      </w:r>
    </w:p>
    <w:p w14:paraId="110528A6">
      <w:r>
        <w:rPr>
          <w:rFonts w:hint="eastAsia"/>
        </w:rPr>
        <w:t>C. 民族资产阶级</w:t>
      </w:r>
    </w:p>
    <w:p w14:paraId="74339DAA">
      <w:r>
        <w:rPr>
          <w:rFonts w:hint="eastAsia"/>
        </w:rPr>
        <w:t>D. 中农</w:t>
      </w:r>
    </w:p>
    <w:p w14:paraId="7E288902">
      <w:r>
        <w:rPr>
          <w:rFonts w:hint="eastAsia"/>
        </w:rPr>
        <w:t>【答案】：B</w:t>
      </w:r>
    </w:p>
    <w:p w14:paraId="31E5EE19">
      <w:r>
        <w:rPr>
          <w:rFonts w:hint="eastAsia"/>
          <w:b/>
          <w:bCs/>
        </w:rPr>
        <w:t>437、</w:t>
      </w:r>
      <w:r>
        <w:rPr>
          <w:rFonts w:hint="eastAsia"/>
        </w:rPr>
        <w:t>我国第一部社会主义类型的宪法通过并颁布实施是在____年。</w:t>
      </w:r>
    </w:p>
    <w:p w14:paraId="15567BE5">
      <w:r>
        <w:rPr>
          <w:rFonts w:hint="eastAsia"/>
        </w:rPr>
        <w:t>A. 1949</w:t>
      </w:r>
    </w:p>
    <w:p w14:paraId="0818E2D6">
      <w:r>
        <w:rPr>
          <w:rFonts w:hint="eastAsia"/>
        </w:rPr>
        <w:t>B. 1952</w:t>
      </w:r>
    </w:p>
    <w:p w14:paraId="028B58C4">
      <w:r>
        <w:rPr>
          <w:rFonts w:hint="eastAsia"/>
        </w:rPr>
        <w:t>C. 1954</w:t>
      </w:r>
    </w:p>
    <w:p w14:paraId="3D870F8C">
      <w:r>
        <w:rPr>
          <w:rFonts w:hint="eastAsia"/>
        </w:rPr>
        <w:t>D. 1982</w:t>
      </w:r>
    </w:p>
    <w:p w14:paraId="5F67BBAC">
      <w:r>
        <w:rPr>
          <w:rFonts w:hint="eastAsia"/>
        </w:rPr>
        <w:t>【答案】：C</w:t>
      </w:r>
    </w:p>
    <w:p w14:paraId="15919E13">
      <w:r>
        <w:rPr>
          <w:rFonts w:hint="eastAsia"/>
          <w:b/>
          <w:bCs/>
        </w:rPr>
        <w:t>438、</w:t>
      </w:r>
      <w:r>
        <w:rPr>
          <w:rFonts w:hint="eastAsia"/>
        </w:rPr>
        <w:t>1954年的《中华人民共和国宪法》与1949年的《共同纲领》相比，内容上的根本区别在于____。</w:t>
      </w:r>
    </w:p>
    <w:p w14:paraId="3E358DEB">
      <w:r>
        <w:rPr>
          <w:rFonts w:hint="eastAsia"/>
        </w:rPr>
        <w:t>A. 规定的国家政体不同</w:t>
      </w:r>
    </w:p>
    <w:p w14:paraId="4E6E8477">
      <w:r>
        <w:rPr>
          <w:rFonts w:hint="eastAsia"/>
        </w:rPr>
        <w:t>B. 《中华人民共和国宪法》规定了人民的基本权利和义务</w:t>
      </w:r>
    </w:p>
    <w:p w14:paraId="5A6FE20D">
      <w:r>
        <w:rPr>
          <w:rFonts w:hint="eastAsia"/>
        </w:rPr>
        <w:t>C. 规定的社会形态和体现出的原则不同</w:t>
      </w:r>
    </w:p>
    <w:p w14:paraId="38EE2B6A">
      <w:r>
        <w:rPr>
          <w:rFonts w:hint="eastAsia"/>
        </w:rPr>
        <w:t>D. 二者具有不同的阶级属性</w:t>
      </w:r>
    </w:p>
    <w:p w14:paraId="7CF31C24">
      <w:r>
        <w:rPr>
          <w:rFonts w:hint="eastAsia"/>
        </w:rPr>
        <w:t>【答案】：C</w:t>
      </w:r>
    </w:p>
    <w:p w14:paraId="5B6D8378">
      <w:r>
        <w:rPr>
          <w:rFonts w:hint="eastAsia"/>
          <w:b/>
          <w:bCs/>
        </w:rPr>
        <w:t>439、</w:t>
      </w:r>
      <w:r>
        <w:rPr>
          <w:rFonts w:hint="eastAsia"/>
        </w:rPr>
        <w:t>1955年9月，中华人民共和国主席授予中国人民解放军军官以中华人民共和国元帅军衔及授予有功人员勋章典礼在北京隆重举行，朱德等10人被授予元帅军衔。十大元帅不包括____。</w:t>
      </w:r>
    </w:p>
    <w:p w14:paraId="50664E08">
      <w:r>
        <w:rPr>
          <w:rFonts w:hint="eastAsia"/>
        </w:rPr>
        <w:t>A. 林彪</w:t>
      </w:r>
    </w:p>
    <w:p w14:paraId="141D5D87">
      <w:r>
        <w:rPr>
          <w:rFonts w:hint="eastAsia"/>
        </w:rPr>
        <w:t>B. 罗荣桓</w:t>
      </w:r>
    </w:p>
    <w:p w14:paraId="40F4629C">
      <w:r>
        <w:rPr>
          <w:rFonts w:hint="eastAsia"/>
        </w:rPr>
        <w:t>C. 叶剑英</w:t>
      </w:r>
    </w:p>
    <w:p w14:paraId="0BB3DC54">
      <w:r>
        <w:rPr>
          <w:rFonts w:hint="eastAsia"/>
        </w:rPr>
        <w:t>D. 粟裕</w:t>
      </w:r>
    </w:p>
    <w:p w14:paraId="5C784DAA">
      <w:r>
        <w:rPr>
          <w:rFonts w:hint="eastAsia"/>
        </w:rPr>
        <w:t>【答案】：D</w:t>
      </w:r>
    </w:p>
    <w:p w14:paraId="6CDACB81">
      <w:pPr>
        <w:numPr>
          <w:ilvl w:val="0"/>
          <w:numId w:val="21"/>
        </w:numPr>
      </w:pPr>
      <w:r>
        <w:rPr>
          <w:rFonts w:hint="eastAsia"/>
        </w:rPr>
        <w:t>下列事件发生的先后顺序是____。</w:t>
      </w:r>
    </w:p>
    <w:p w14:paraId="1F209002">
      <w:r>
        <w:rPr>
          <w:rFonts w:hint="eastAsia"/>
        </w:rPr>
        <w:t>①《关于正确处理人民内部矛盾的问题》的发表。</w:t>
      </w:r>
    </w:p>
    <w:p w14:paraId="0E577DB4">
      <w:r>
        <w:rPr>
          <w:rFonts w:hint="eastAsia"/>
        </w:rPr>
        <w:t>②既反保守又反冒进的经济建设方针的提出。</w:t>
      </w:r>
    </w:p>
    <w:p w14:paraId="13179437">
      <w:r>
        <w:rPr>
          <w:rFonts w:hint="eastAsia"/>
        </w:rPr>
        <w:t>③“</w:t>
      </w:r>
      <w:r>
        <w:t>鼓足干劲、力争上游、多快好省地建设社会主义</w:t>
      </w:r>
      <w:r>
        <w:rPr>
          <w:rFonts w:hint="eastAsia"/>
        </w:rPr>
        <w:t>”总路线的提出。</w:t>
      </w:r>
    </w:p>
    <w:p w14:paraId="1F389554">
      <w:r>
        <w:rPr>
          <w:rFonts w:hint="eastAsia"/>
        </w:rPr>
        <w:t>④“制定、</w:t>
      </w:r>
      <w:r>
        <w:t>调整、巩固、充实、提高</w:t>
      </w:r>
      <w:r>
        <w:rPr>
          <w:rFonts w:hint="eastAsia"/>
        </w:rPr>
        <w:t>”的经济建设方针。</w:t>
      </w:r>
    </w:p>
    <w:p w14:paraId="5E7442E1">
      <w:r>
        <w:rPr>
          <w:rFonts w:hint="eastAsia"/>
        </w:rPr>
        <w:t>A. ①②③④</w:t>
      </w:r>
    </w:p>
    <w:p w14:paraId="71A28B28">
      <w:r>
        <w:rPr>
          <w:rFonts w:hint="eastAsia"/>
        </w:rPr>
        <w:t>B. ②①④③</w:t>
      </w:r>
    </w:p>
    <w:p w14:paraId="5D5CBA7B">
      <w:r>
        <w:rPr>
          <w:rFonts w:hint="eastAsia"/>
        </w:rPr>
        <w:t>C. ②③①④</w:t>
      </w:r>
    </w:p>
    <w:p w14:paraId="5098ECFB">
      <w:r>
        <w:rPr>
          <w:rFonts w:hint="eastAsia"/>
        </w:rPr>
        <w:t>D. ②①③④</w:t>
      </w:r>
    </w:p>
    <w:p w14:paraId="7D8B717C">
      <w:r>
        <w:rPr>
          <w:rFonts w:hint="eastAsia"/>
        </w:rPr>
        <w:t>【答案】：D</w:t>
      </w:r>
    </w:p>
    <w:p w14:paraId="46C102CB">
      <w:r>
        <w:rPr>
          <w:rFonts w:hint="eastAsia"/>
          <w:b/>
          <w:bCs/>
        </w:rPr>
        <w:t>441、</w:t>
      </w:r>
      <w:r>
        <w:rPr>
          <w:rFonts w:hint="eastAsia"/>
        </w:rPr>
        <w:t>1955年率团出席亚非会议（万隆会议）的是____。</w:t>
      </w:r>
    </w:p>
    <w:p w14:paraId="3F136687">
      <w:r>
        <w:rPr>
          <w:rFonts w:hint="eastAsia"/>
        </w:rPr>
        <w:t>A. 刘少奇</w:t>
      </w:r>
    </w:p>
    <w:p w14:paraId="2C830C0F">
      <w:r>
        <w:rPr>
          <w:rFonts w:hint="eastAsia"/>
        </w:rPr>
        <w:t>B. 周恩来</w:t>
      </w:r>
    </w:p>
    <w:p w14:paraId="448DC8BB">
      <w:r>
        <w:rPr>
          <w:rFonts w:hint="eastAsia"/>
        </w:rPr>
        <w:t>C. 陈毅</w:t>
      </w:r>
    </w:p>
    <w:p w14:paraId="509E8D73">
      <w:r>
        <w:rPr>
          <w:rFonts w:hint="eastAsia"/>
        </w:rPr>
        <w:t>D. 宋庆龄</w:t>
      </w:r>
    </w:p>
    <w:p w14:paraId="173FC92B">
      <w:r>
        <w:rPr>
          <w:rFonts w:hint="eastAsia"/>
        </w:rPr>
        <w:t>【答案】：B</w:t>
      </w:r>
    </w:p>
    <w:p w14:paraId="72811C48">
      <w:r>
        <w:rPr>
          <w:rFonts w:hint="eastAsia"/>
          <w:b/>
          <w:bCs/>
        </w:rPr>
        <w:t>442、</w:t>
      </w:r>
      <w:r>
        <w:rPr>
          <w:rFonts w:hint="eastAsia"/>
        </w:rPr>
        <w:t>新中国对外政策的根本原则是____。</w:t>
      </w:r>
    </w:p>
    <w:p w14:paraId="65F0EF6B">
      <w:r>
        <w:rPr>
          <w:rFonts w:hint="eastAsia"/>
        </w:rPr>
        <w:t>A. 维护世界和平，促进全球发展</w:t>
      </w:r>
    </w:p>
    <w:p w14:paraId="771A7040">
      <w:r>
        <w:rPr>
          <w:rFonts w:hint="eastAsia"/>
        </w:rPr>
        <w:t>B. 独立自主</w:t>
      </w:r>
    </w:p>
    <w:p w14:paraId="2371719C">
      <w:r>
        <w:rPr>
          <w:rFonts w:hint="eastAsia"/>
        </w:rPr>
        <w:t>C. 和平共处五项原则</w:t>
      </w:r>
    </w:p>
    <w:p w14:paraId="4C507FCA">
      <w:r>
        <w:rPr>
          <w:rFonts w:hint="eastAsia"/>
        </w:rPr>
        <w:t>D. 不称霸</w:t>
      </w:r>
    </w:p>
    <w:p w14:paraId="59E3D78E">
      <w:r>
        <w:rPr>
          <w:rFonts w:hint="eastAsia"/>
        </w:rPr>
        <w:t>【答案】：B</w:t>
      </w:r>
    </w:p>
    <w:p w14:paraId="7D64F1CA">
      <w:r>
        <w:rPr>
          <w:rFonts w:hint="eastAsia"/>
          <w:b/>
          <w:bCs/>
        </w:rPr>
        <w:t>443、</w:t>
      </w:r>
      <w:r>
        <w:rPr>
          <w:rFonts w:hint="eastAsia"/>
        </w:rPr>
        <w:t>中共八大提出的今后我国经济建设的指导方针是____。</w:t>
      </w:r>
    </w:p>
    <w:p w14:paraId="665EE904">
      <w:r>
        <w:rPr>
          <w:rFonts w:hint="eastAsia"/>
        </w:rPr>
        <w:t>A. 既反保守，又反冒进，坚持在综合平衡中稳步前进</w:t>
      </w:r>
    </w:p>
    <w:p w14:paraId="2EBF31F5">
      <w:r>
        <w:rPr>
          <w:rFonts w:hint="eastAsia"/>
        </w:rPr>
        <w:t>B. 大干快上，超英赶美</w:t>
      </w:r>
    </w:p>
    <w:p w14:paraId="344FADA1">
      <w:r>
        <w:rPr>
          <w:rFonts w:hint="eastAsia"/>
        </w:rPr>
        <w:t>C. 鼓足干劲，力争上游，多快好省地建设社会主义</w:t>
      </w:r>
    </w:p>
    <w:p w14:paraId="0A8D0EC7">
      <w:r>
        <w:rPr>
          <w:rFonts w:hint="eastAsia"/>
        </w:rPr>
        <w:t>D. “</w:t>
      </w:r>
      <w:r>
        <w:t>调整、巩固、充实、提高</w:t>
      </w:r>
      <w:r>
        <w:rPr>
          <w:rFonts w:hint="eastAsia"/>
        </w:rPr>
        <w:t>”</w:t>
      </w:r>
    </w:p>
    <w:p w14:paraId="017CCE01">
      <w:r>
        <w:rPr>
          <w:rFonts w:hint="eastAsia"/>
        </w:rPr>
        <w:t>【答案】：A</w:t>
      </w:r>
    </w:p>
    <w:p w14:paraId="05EE273D">
      <w:r>
        <w:rPr>
          <w:rFonts w:hint="eastAsia"/>
          <w:b/>
          <w:bCs/>
        </w:rPr>
        <w:t>444、</w:t>
      </w:r>
      <w:r>
        <w:rPr>
          <w:rFonts w:hint="eastAsia"/>
        </w:rPr>
        <w:t>在中共八大上提出我国社会主义经济制度实行“</w:t>
      </w:r>
      <w:r>
        <w:t>三个主体，三个补充</w:t>
      </w:r>
      <w:r>
        <w:rPr>
          <w:rFonts w:hint="eastAsia"/>
        </w:rPr>
        <w:t>”设想的是____。</w:t>
      </w:r>
    </w:p>
    <w:p w14:paraId="44C1D1EA">
      <w:r>
        <w:rPr>
          <w:rFonts w:hint="eastAsia"/>
        </w:rPr>
        <w:t>A. 刘少奇</w:t>
      </w:r>
    </w:p>
    <w:p w14:paraId="2F5C0E36">
      <w:r>
        <w:rPr>
          <w:rFonts w:hint="eastAsia"/>
        </w:rPr>
        <w:t>B. 邓小平</w:t>
      </w:r>
    </w:p>
    <w:p w14:paraId="11111A3A">
      <w:r>
        <w:rPr>
          <w:rFonts w:hint="eastAsia"/>
        </w:rPr>
        <w:t>C. 陈云</w:t>
      </w:r>
    </w:p>
    <w:p w14:paraId="4F456BC8">
      <w:r>
        <w:rPr>
          <w:rFonts w:hint="eastAsia"/>
        </w:rPr>
        <w:t>D. 周恩来</w:t>
      </w:r>
    </w:p>
    <w:p w14:paraId="758E63CF">
      <w:r>
        <w:rPr>
          <w:rFonts w:hint="eastAsia"/>
        </w:rPr>
        <w:t>【答案】：C</w:t>
      </w:r>
    </w:p>
    <w:p w14:paraId="0A71C521">
      <w:r>
        <w:rPr>
          <w:rFonts w:hint="eastAsia"/>
          <w:b/>
          <w:bCs/>
        </w:rPr>
        <w:t>445、</w:t>
      </w:r>
      <w:r>
        <w:rPr>
          <w:rFonts w:hint="eastAsia"/>
        </w:rPr>
        <w:t>总路线的主要错误在于____。</w:t>
      </w:r>
    </w:p>
    <w:p w14:paraId="44CD1ABC">
      <w:r>
        <w:rPr>
          <w:rFonts w:hint="eastAsia"/>
        </w:rPr>
        <w:t>A. 忽视了客观规律</w:t>
      </w:r>
    </w:p>
    <w:p w14:paraId="1E16329E">
      <w:r>
        <w:rPr>
          <w:rFonts w:hint="eastAsia"/>
        </w:rPr>
        <w:t>B. 提法不全面</w:t>
      </w:r>
    </w:p>
    <w:p w14:paraId="2264199D">
      <w:r>
        <w:rPr>
          <w:rFonts w:hint="eastAsia"/>
        </w:rPr>
        <w:t>C. 突出了阶级斗争</w:t>
      </w:r>
    </w:p>
    <w:p w14:paraId="29A788CA">
      <w:r>
        <w:rPr>
          <w:rFonts w:hint="eastAsia"/>
        </w:rPr>
        <w:t>D. “</w:t>
      </w:r>
      <w:r>
        <w:t>好</w:t>
      </w:r>
      <w:r>
        <w:rPr>
          <w:rFonts w:hint="eastAsia"/>
        </w:rPr>
        <w:t>”和“</w:t>
      </w:r>
      <w:r>
        <w:t>省</w:t>
      </w:r>
      <w:r>
        <w:rPr>
          <w:rFonts w:hint="eastAsia"/>
        </w:rPr>
        <w:t>”没有具体标准</w:t>
      </w:r>
    </w:p>
    <w:p w14:paraId="23482AF7">
      <w:r>
        <w:rPr>
          <w:rFonts w:hint="eastAsia"/>
        </w:rPr>
        <w:t>【答案】：A</w:t>
      </w:r>
    </w:p>
    <w:p w14:paraId="7C2CA4F4">
      <w:r>
        <w:rPr>
          <w:rFonts w:hint="eastAsia"/>
          <w:b/>
          <w:bCs/>
        </w:rPr>
        <w:t>446、</w:t>
      </w:r>
      <w:r>
        <w:rPr>
          <w:rFonts w:hint="eastAsia"/>
        </w:rPr>
        <w:t>20世纪50年代提出的两条总路线最大的区别是____。</w:t>
      </w:r>
    </w:p>
    <w:p w14:paraId="26AB2781">
      <w:r>
        <w:rPr>
          <w:rFonts w:hint="eastAsia"/>
        </w:rPr>
        <w:t>A. 对人民群众的态度</w:t>
      </w:r>
    </w:p>
    <w:p w14:paraId="656CADCA">
      <w:r>
        <w:rPr>
          <w:rFonts w:hint="eastAsia"/>
        </w:rPr>
        <w:t>B. 对客观规律的态度</w:t>
      </w:r>
    </w:p>
    <w:p w14:paraId="45919253">
      <w:r>
        <w:rPr>
          <w:rFonts w:hint="eastAsia"/>
        </w:rPr>
        <w:t>C. 对无产阶级专政的态度</w:t>
      </w:r>
    </w:p>
    <w:p w14:paraId="1B31027A">
      <w:r>
        <w:rPr>
          <w:rFonts w:hint="eastAsia"/>
        </w:rPr>
        <w:t>D. 对社会主义道路的态度</w:t>
      </w:r>
    </w:p>
    <w:p w14:paraId="44355358">
      <w:r>
        <w:rPr>
          <w:rFonts w:hint="eastAsia"/>
        </w:rPr>
        <w:t>【答案】：B</w:t>
      </w:r>
    </w:p>
    <w:p w14:paraId="0D0C5774">
      <w:r>
        <w:rPr>
          <w:rFonts w:hint="eastAsia"/>
          <w:b/>
          <w:bCs/>
        </w:rPr>
        <w:t>447、</w:t>
      </w:r>
      <w:r>
        <w:rPr>
          <w:rFonts w:hint="eastAsia"/>
        </w:rPr>
        <w:t>关于社会主义改造，下列选项表述不妥的一项是____。</w:t>
      </w:r>
    </w:p>
    <w:p w14:paraId="713C0AEC">
      <w:r>
        <w:rPr>
          <w:rFonts w:hint="eastAsia"/>
        </w:rPr>
        <w:t>A. 社会主义改造是符合历史发展趋势和加快建设工业化的客观需要的</w:t>
      </w:r>
    </w:p>
    <w:p w14:paraId="790B97D3">
      <w:r>
        <w:rPr>
          <w:rFonts w:hint="eastAsia"/>
        </w:rPr>
        <w:t>B. 社会主义改造基本上得到了人民群众的拥护</w:t>
      </w:r>
    </w:p>
    <w:p w14:paraId="5178A3B7">
      <w:r>
        <w:rPr>
          <w:rFonts w:hint="eastAsia"/>
        </w:rPr>
        <w:t>C. 生产关系的急剧变革总的说对生产力造成了破坏</w:t>
      </w:r>
    </w:p>
    <w:p w14:paraId="145D745B">
      <w:r>
        <w:rPr>
          <w:rFonts w:hint="eastAsia"/>
        </w:rPr>
        <w:t>D. 历史证明，党提出的社会主义总路线是完全正确的</w:t>
      </w:r>
    </w:p>
    <w:p w14:paraId="66FAFB64">
      <w:r>
        <w:rPr>
          <w:rFonts w:hint="eastAsia"/>
        </w:rPr>
        <w:t>【答案】：C</w:t>
      </w:r>
    </w:p>
    <w:p w14:paraId="2BF7ABD7">
      <w:r>
        <w:rPr>
          <w:rFonts w:hint="eastAsia"/>
          <w:b/>
          <w:bCs/>
        </w:rPr>
        <w:t>448、</w:t>
      </w:r>
      <w:r>
        <w:rPr>
          <w:rFonts w:hint="eastAsia"/>
        </w:rPr>
        <w:t>中国共产党开始在实践中探索本国建设社会主义道路的标志是____。</w:t>
      </w:r>
    </w:p>
    <w:p w14:paraId="01830B25">
      <w:r>
        <w:rPr>
          <w:rFonts w:hint="eastAsia"/>
        </w:rPr>
        <w:t>A. 第一个五年计划的制定</w:t>
      </w:r>
    </w:p>
    <w:p w14:paraId="23D300FB">
      <w:r>
        <w:rPr>
          <w:rFonts w:hint="eastAsia"/>
        </w:rPr>
        <w:t>B. 中共八大的召开</w:t>
      </w:r>
    </w:p>
    <w:p w14:paraId="4DE12BF1">
      <w:r>
        <w:rPr>
          <w:rFonts w:hint="eastAsia"/>
        </w:rPr>
        <w:t>C. 过渡时期总路线和总任务的公布</w:t>
      </w:r>
    </w:p>
    <w:p w14:paraId="6EEF779F">
      <w:r>
        <w:rPr>
          <w:rFonts w:hint="eastAsia"/>
        </w:rPr>
        <w:t>D. 《论十大关系》的报告</w:t>
      </w:r>
    </w:p>
    <w:p w14:paraId="695F866F">
      <w:r>
        <w:rPr>
          <w:rFonts w:hint="eastAsia"/>
        </w:rPr>
        <w:t>【答案】：D</w:t>
      </w:r>
    </w:p>
    <w:p w14:paraId="17E6E997">
      <w:r>
        <w:rPr>
          <w:rFonts w:hint="eastAsia"/>
          <w:b/>
          <w:bCs/>
        </w:rPr>
        <w:t>449、</w:t>
      </w:r>
      <w:r>
        <w:rPr>
          <w:rFonts w:hint="eastAsia"/>
        </w:rPr>
        <w:t>毛泽东在《论十大关系》中指出，在党与非党关系上，要实行____。</w:t>
      </w:r>
    </w:p>
    <w:p w14:paraId="5A77A400">
      <w:r>
        <w:rPr>
          <w:rFonts w:hint="eastAsia"/>
        </w:rPr>
        <w:t>A. 亲密合作，友好共事</w:t>
      </w:r>
    </w:p>
    <w:p w14:paraId="4A011C32">
      <w:r>
        <w:rPr>
          <w:rFonts w:hint="eastAsia"/>
        </w:rPr>
        <w:t>B. 长期共存，互相监督</w:t>
      </w:r>
    </w:p>
    <w:p w14:paraId="782C5DD6">
      <w:r>
        <w:rPr>
          <w:rFonts w:hint="eastAsia"/>
        </w:rPr>
        <w:t>C. 肝胆相照，荣辱与共</w:t>
      </w:r>
    </w:p>
    <w:p w14:paraId="3467B9F4">
      <w:r>
        <w:rPr>
          <w:rFonts w:hint="eastAsia"/>
        </w:rPr>
        <w:t>D. 团结奋斗，共谋大业</w:t>
      </w:r>
    </w:p>
    <w:p w14:paraId="1BE249F2">
      <w:r>
        <w:rPr>
          <w:rFonts w:hint="eastAsia"/>
        </w:rPr>
        <w:t>【答案】：B</w:t>
      </w:r>
    </w:p>
    <w:p w14:paraId="48CFDC68">
      <w:r>
        <w:rPr>
          <w:rFonts w:hint="eastAsia"/>
          <w:b/>
          <w:bCs/>
        </w:rPr>
        <w:t>450、</w:t>
      </w:r>
      <w:r>
        <w:rPr>
          <w:rFonts w:hint="eastAsia"/>
        </w:rPr>
        <w:t>关于“</w:t>
      </w:r>
      <w:r>
        <w:t>一五</w:t>
      </w:r>
      <w:r>
        <w:rPr>
          <w:rFonts w:hint="eastAsia"/>
        </w:rPr>
        <w:t>”计划，下列表述不正确的一项是____。</w:t>
      </w:r>
    </w:p>
    <w:p w14:paraId="1466AA57">
      <w:r>
        <w:rPr>
          <w:rFonts w:hint="eastAsia"/>
        </w:rPr>
        <w:t>A. 以苏联援建的156项工程为中心</w:t>
      </w:r>
    </w:p>
    <w:p w14:paraId="1F5BED17">
      <w:r>
        <w:rPr>
          <w:rFonts w:hint="eastAsia"/>
        </w:rPr>
        <w:t>B. 完全改变了我国工农业总产值中以农业为主的局面</w:t>
      </w:r>
    </w:p>
    <w:p w14:paraId="46A391E9">
      <w:r>
        <w:rPr>
          <w:rFonts w:hint="eastAsia"/>
        </w:rPr>
        <w:t>C. 我国工业总产值增长速度达到了18.0%</w:t>
      </w:r>
    </w:p>
    <w:p w14:paraId="647718DC">
      <w:r>
        <w:rPr>
          <w:rFonts w:hint="eastAsia"/>
        </w:rPr>
        <w:t>D. 第一个五年计划是我国大规模现代经济建设的开端</w:t>
      </w:r>
    </w:p>
    <w:p w14:paraId="39AD46B0">
      <w:r>
        <w:rPr>
          <w:rFonts w:hint="eastAsia"/>
        </w:rPr>
        <w:t>【答案】：B</w:t>
      </w:r>
    </w:p>
    <w:p w14:paraId="52746B53">
      <w:r>
        <w:rPr>
          <w:rFonts w:hint="eastAsia"/>
          <w:b/>
          <w:bCs/>
        </w:rPr>
        <w:t>451、</w:t>
      </w:r>
      <w:r>
        <w:rPr>
          <w:rFonts w:hint="eastAsia"/>
        </w:rPr>
        <w:t>1957年4月27日中共中央正式发出《关于整风运动的指示》，其主题是____。</w:t>
      </w:r>
    </w:p>
    <w:p w14:paraId="09A565E2">
      <w:r>
        <w:rPr>
          <w:rFonts w:hint="eastAsia"/>
        </w:rPr>
        <w:t>A. 正确处理人民内部矛盾</w:t>
      </w:r>
    </w:p>
    <w:p w14:paraId="72D4BBCE">
      <w:r>
        <w:rPr>
          <w:rFonts w:hint="eastAsia"/>
        </w:rPr>
        <w:t>B. 整顿党的官僚主义和形式主义</w:t>
      </w:r>
    </w:p>
    <w:p w14:paraId="045E2E66">
      <w:r>
        <w:rPr>
          <w:rFonts w:hint="eastAsia"/>
        </w:rPr>
        <w:t>C. 继承发扬党的优良传统作风</w:t>
      </w:r>
    </w:p>
    <w:p w14:paraId="790EDCC3">
      <w:r>
        <w:rPr>
          <w:rFonts w:hint="eastAsia"/>
        </w:rPr>
        <w:t>D. 反对官僚主义和主观主义</w:t>
      </w:r>
    </w:p>
    <w:p w14:paraId="51F5A50E">
      <w:r>
        <w:rPr>
          <w:rFonts w:hint="eastAsia"/>
        </w:rPr>
        <w:t>【答案】：A</w:t>
      </w:r>
    </w:p>
    <w:p w14:paraId="43D740B0">
      <w:r>
        <w:rPr>
          <w:rFonts w:hint="eastAsia"/>
          <w:b/>
          <w:bCs/>
        </w:rPr>
        <w:t>452、</w:t>
      </w:r>
      <w:r>
        <w:rPr>
          <w:rFonts w:hint="eastAsia"/>
        </w:rPr>
        <w:t>“</w:t>
      </w:r>
      <w:r>
        <w:t>反右派</w:t>
      </w:r>
      <w:r>
        <w:rPr>
          <w:rFonts w:hint="eastAsia"/>
        </w:rPr>
        <w:t>”斗争严重扩大化的一个重要影响，就是改变了中共八大一次会议关于____。</w:t>
      </w:r>
    </w:p>
    <w:p w14:paraId="27754A3F">
      <w:r>
        <w:rPr>
          <w:rFonts w:hint="eastAsia"/>
        </w:rPr>
        <w:t>A. 我国社会主要矛盾的判断</w:t>
      </w:r>
    </w:p>
    <w:p w14:paraId="5AE4873C">
      <w:r>
        <w:rPr>
          <w:rFonts w:hint="eastAsia"/>
        </w:rPr>
        <w:t>B. 既反保守又反冒进，即在综合平衡中稳步前进的经济建设方针</w:t>
      </w:r>
    </w:p>
    <w:p w14:paraId="1DF0A5E7">
      <w:r>
        <w:rPr>
          <w:rFonts w:hint="eastAsia"/>
        </w:rPr>
        <w:t>C. 反对把个人突出和对个人歌功颂德的方针</w:t>
      </w:r>
    </w:p>
    <w:p w14:paraId="5D70FC37">
      <w:r>
        <w:rPr>
          <w:rFonts w:hint="eastAsia"/>
        </w:rPr>
        <w:t>D. 以团结稳定为大局，集中力量搞建设的方针</w:t>
      </w:r>
    </w:p>
    <w:p w14:paraId="76846692">
      <w:r>
        <w:rPr>
          <w:rFonts w:hint="eastAsia"/>
        </w:rPr>
        <w:t>【答案】：A</w:t>
      </w:r>
    </w:p>
    <w:p w14:paraId="2007035E">
      <w:r>
        <w:rPr>
          <w:rFonts w:hint="eastAsia"/>
          <w:b/>
          <w:bCs/>
        </w:rPr>
        <w:t>453、</w:t>
      </w:r>
      <w:r>
        <w:rPr>
          <w:rFonts w:hint="eastAsia"/>
        </w:rPr>
        <w:t>下列选型不属于1958年称为“</w:t>
      </w:r>
      <w:r>
        <w:t>三面红旗</w:t>
      </w:r>
      <w:r>
        <w:rPr>
          <w:rFonts w:hint="eastAsia"/>
        </w:rPr>
        <w:t>”的是____。</w:t>
      </w:r>
    </w:p>
    <w:p w14:paraId="0BB4A2C5">
      <w:r>
        <w:rPr>
          <w:rFonts w:hint="eastAsia"/>
        </w:rPr>
        <w:t>A. “</w:t>
      </w:r>
      <w:r>
        <w:t>大跃进</w:t>
      </w:r>
      <w:r>
        <w:rPr>
          <w:rFonts w:hint="eastAsia"/>
        </w:rPr>
        <w:t>”</w:t>
      </w:r>
    </w:p>
    <w:p w14:paraId="11EC5993">
      <w:r>
        <w:rPr>
          <w:rFonts w:hint="eastAsia"/>
        </w:rPr>
        <w:t>B. 人民公社化运动</w:t>
      </w:r>
    </w:p>
    <w:p w14:paraId="6DBBADE7">
      <w:r>
        <w:rPr>
          <w:rFonts w:hint="eastAsia"/>
        </w:rPr>
        <w:t>C. 社会主义建设总路线</w:t>
      </w:r>
    </w:p>
    <w:p w14:paraId="523A002A">
      <w:r>
        <w:rPr>
          <w:rFonts w:hint="eastAsia"/>
        </w:rPr>
        <w:t>D. 反右派斗争</w:t>
      </w:r>
    </w:p>
    <w:p w14:paraId="0054B79F">
      <w:r>
        <w:rPr>
          <w:rFonts w:hint="eastAsia"/>
        </w:rPr>
        <w:t>【答案】：D</w:t>
      </w:r>
    </w:p>
    <w:p w14:paraId="3954DC99">
      <w:r>
        <w:rPr>
          <w:rFonts w:hint="eastAsia"/>
          <w:b/>
          <w:bCs/>
        </w:rPr>
        <w:t>454、</w:t>
      </w:r>
      <w:r>
        <w:rPr>
          <w:rFonts w:hint="eastAsia"/>
        </w:rPr>
        <w:t>2025-2026年，我国以体育为媒开展外交、深化国际人文交流的举措包括____。</w:t>
      </w:r>
    </w:p>
    <w:p w14:paraId="649676B4">
      <w:r>
        <w:rPr>
          <w:rFonts w:hint="eastAsia"/>
        </w:rPr>
        <w:t>①举办2026年中国—上海合作组织冰雪体育示范区国际友好城市羽毛球邀请赛。</w:t>
      </w:r>
    </w:p>
    <w:p w14:paraId="58262885">
      <w:r>
        <w:rPr>
          <w:rFonts w:hint="eastAsia"/>
        </w:rPr>
        <w:t>②贵州“</w:t>
      </w:r>
      <w:r>
        <w:t>村超</w:t>
      </w:r>
      <w:r>
        <w:rPr>
          <w:rFonts w:hint="eastAsia"/>
        </w:rPr>
        <w:t>”举办第三届“</w:t>
      </w:r>
      <w:r>
        <w:t>一带一路</w:t>
      </w:r>
      <w:r>
        <w:rPr>
          <w:rFonts w:hint="eastAsia"/>
        </w:rPr>
        <w:t>”国际足球赛。</w:t>
      </w:r>
    </w:p>
    <w:p w14:paraId="6D39D78E">
      <w:r>
        <w:rPr>
          <w:rFonts w:hint="eastAsia"/>
        </w:rPr>
        <w:t>③举办WTT重庆冠军赛，以国球为媒深化国际体育交流。</w:t>
      </w:r>
    </w:p>
    <w:p w14:paraId="37D78066">
      <w:r>
        <w:rPr>
          <w:rFonts w:hint="eastAsia"/>
        </w:rPr>
        <w:t>④开展中美大学生匹克球交流活动，推动中美民间青少年交流。</w:t>
      </w:r>
    </w:p>
    <w:p w14:paraId="2AAEB510">
      <w:r>
        <w:rPr>
          <w:rFonts w:hint="eastAsia"/>
        </w:rPr>
        <w:t>A. ①②③</w:t>
      </w:r>
    </w:p>
    <w:p w14:paraId="1296EE08">
      <w:r>
        <w:rPr>
          <w:rFonts w:hint="eastAsia"/>
        </w:rPr>
        <w:t xml:space="preserve">B. ①②④ </w:t>
      </w:r>
    </w:p>
    <w:p w14:paraId="51EE4B80">
      <w:r>
        <w:rPr>
          <w:rFonts w:hint="eastAsia"/>
        </w:rPr>
        <w:t>C. ②③④</w:t>
      </w:r>
    </w:p>
    <w:p w14:paraId="0A5148FA">
      <w:r>
        <w:rPr>
          <w:rFonts w:hint="eastAsia"/>
        </w:rPr>
        <w:t>D. ①②③④</w:t>
      </w:r>
    </w:p>
    <w:p w14:paraId="7E38B19B">
      <w:r>
        <w:rPr>
          <w:rFonts w:hint="eastAsia"/>
        </w:rPr>
        <w:t>【答案】：D</w:t>
      </w:r>
    </w:p>
    <w:p w14:paraId="40CB0E07">
      <w:r>
        <w:rPr>
          <w:rFonts w:hint="eastAsia"/>
          <w:b/>
          <w:bCs/>
        </w:rPr>
        <w:t>455、</w:t>
      </w:r>
      <w:r>
        <w:rPr>
          <w:rFonts w:hint="eastAsia"/>
        </w:rPr>
        <w:t>住建部消息，目前____地级及以上城市已经全部启动今年的城市体检工作。</w:t>
      </w:r>
    </w:p>
    <w:p w14:paraId="7D6DB66A">
      <w:r>
        <w:rPr>
          <w:rFonts w:hint="eastAsia"/>
        </w:rPr>
        <w:t>A. 207个</w:t>
      </w:r>
    </w:p>
    <w:p w14:paraId="3C64C205">
      <w:r>
        <w:rPr>
          <w:rFonts w:hint="eastAsia"/>
        </w:rPr>
        <w:t>B. 297个</w:t>
      </w:r>
    </w:p>
    <w:p w14:paraId="4F0F4DE2">
      <w:r>
        <w:rPr>
          <w:rFonts w:hint="eastAsia"/>
        </w:rPr>
        <w:t>C. 265个</w:t>
      </w:r>
    </w:p>
    <w:p w14:paraId="2DAAA6A4">
      <w:r>
        <w:rPr>
          <w:rFonts w:hint="eastAsia"/>
        </w:rPr>
        <w:t>D. 258个</w:t>
      </w:r>
    </w:p>
    <w:p w14:paraId="4CB4317B">
      <w:r>
        <w:rPr>
          <w:rFonts w:hint="eastAsia"/>
        </w:rPr>
        <w:t>【答案】：B</w:t>
      </w:r>
    </w:p>
    <w:p w14:paraId="0CBDF9B4">
      <w:r>
        <w:rPr>
          <w:rFonts w:hint="eastAsia"/>
          <w:b/>
          <w:bCs/>
        </w:rPr>
        <w:t>456、</w:t>
      </w:r>
      <w:r>
        <w:rPr>
          <w:rFonts w:hint="eastAsia"/>
        </w:rPr>
        <w:t>2026年中国对跨境电商的税收优惠政策将主要针对哪些商品？____</w:t>
      </w:r>
    </w:p>
    <w:p w14:paraId="48A0A09B">
      <w:r>
        <w:rPr>
          <w:rFonts w:hint="eastAsia"/>
        </w:rPr>
        <w:t>A. 电子产品</w:t>
      </w:r>
      <w:r>
        <w:rPr>
          <w:rFonts w:hint="eastAsia"/>
        </w:rPr>
        <w:br w:type="textWrapping"/>
      </w:r>
      <w:r>
        <w:rPr>
          <w:rFonts w:hint="eastAsia"/>
        </w:rPr>
        <w:t>B. 文化产品</w:t>
      </w:r>
      <w:r>
        <w:rPr>
          <w:rFonts w:hint="eastAsia"/>
        </w:rPr>
        <w:br w:type="textWrapping"/>
      </w:r>
      <w:r>
        <w:rPr>
          <w:rFonts w:hint="eastAsia"/>
        </w:rPr>
        <w:t>C. 农产品</w:t>
      </w:r>
      <w:r>
        <w:rPr>
          <w:rFonts w:hint="eastAsia"/>
        </w:rPr>
        <w:br w:type="textWrapping"/>
      </w:r>
      <w:r>
        <w:rPr>
          <w:rFonts w:hint="eastAsia"/>
        </w:rPr>
        <w:t>D. 医疗器械</w:t>
      </w:r>
    </w:p>
    <w:p w14:paraId="64060E22">
      <w:r>
        <w:rPr>
          <w:rFonts w:hint="eastAsia"/>
        </w:rPr>
        <w:t>【答案】：B</w:t>
      </w:r>
    </w:p>
    <w:p w14:paraId="09CC25A3">
      <w:r>
        <w:rPr>
          <w:rFonts w:hint="eastAsia"/>
          <w:b/>
          <w:bCs/>
        </w:rPr>
        <w:t>457、</w:t>
      </w:r>
      <w:r>
        <w:rPr>
          <w:rFonts w:hint="eastAsia"/>
        </w:rPr>
        <w:t>中国2026年计划在哪个省份建设国家级数字贸易试验区？____</w:t>
      </w:r>
    </w:p>
    <w:p w14:paraId="3BF9F928">
      <w:r>
        <w:rPr>
          <w:rFonts w:hint="eastAsia"/>
        </w:rPr>
        <w:t>A. 广东</w:t>
      </w:r>
      <w:r>
        <w:rPr>
          <w:rFonts w:hint="eastAsia"/>
        </w:rPr>
        <w:br w:type="textWrapping"/>
      </w:r>
      <w:r>
        <w:rPr>
          <w:rFonts w:hint="eastAsia"/>
        </w:rPr>
        <w:t>B. 浙江</w:t>
      </w:r>
      <w:r>
        <w:rPr>
          <w:rFonts w:hint="eastAsia"/>
        </w:rPr>
        <w:br w:type="textWrapping"/>
      </w:r>
      <w:r>
        <w:rPr>
          <w:rFonts w:hint="eastAsia"/>
        </w:rPr>
        <w:t>C. 江苏</w:t>
      </w:r>
      <w:r>
        <w:rPr>
          <w:rFonts w:hint="eastAsia"/>
        </w:rPr>
        <w:br w:type="textWrapping"/>
      </w:r>
      <w:r>
        <w:rPr>
          <w:rFonts w:hint="eastAsia"/>
        </w:rPr>
        <w:t>D. 上海</w:t>
      </w:r>
    </w:p>
    <w:p w14:paraId="0682D199">
      <w:r>
        <w:rPr>
          <w:rFonts w:hint="eastAsia"/>
        </w:rPr>
        <w:t>【答案】：B</w:t>
      </w:r>
    </w:p>
    <w:p w14:paraId="05DD9E50">
      <w:r>
        <w:rPr>
          <w:rFonts w:hint="eastAsia"/>
          <w:b/>
          <w:bCs/>
        </w:rPr>
        <w:t>458、</w:t>
      </w:r>
      <w:r>
        <w:rPr>
          <w:rFonts w:hint="eastAsia"/>
        </w:rPr>
        <w:t>水利部黄河水利委员会发布，黄河已累计开河418.9千米，预计____左右将全线开河。</w:t>
      </w:r>
    </w:p>
    <w:p w14:paraId="143C9712">
      <w:r>
        <w:rPr>
          <w:rFonts w:hint="eastAsia"/>
        </w:rPr>
        <w:t>A. 3月20日</w:t>
      </w:r>
    </w:p>
    <w:p w14:paraId="5C143CDF">
      <w:r>
        <w:rPr>
          <w:rFonts w:hint="eastAsia"/>
        </w:rPr>
        <w:t>B. 3月22日</w:t>
      </w:r>
    </w:p>
    <w:p w14:paraId="200D6509">
      <w:r>
        <w:rPr>
          <w:rFonts w:hint="eastAsia"/>
        </w:rPr>
        <w:t>C. 3月25日</w:t>
      </w:r>
    </w:p>
    <w:p w14:paraId="5F9B6101">
      <w:r>
        <w:rPr>
          <w:rFonts w:hint="eastAsia"/>
        </w:rPr>
        <w:t>D. 3月28日</w:t>
      </w:r>
    </w:p>
    <w:p w14:paraId="6C1062C6">
      <w:r>
        <w:rPr>
          <w:rFonts w:hint="eastAsia"/>
        </w:rPr>
        <w:t>【答案】：B</w:t>
      </w:r>
    </w:p>
    <w:p w14:paraId="41293138">
      <w:r>
        <w:rPr>
          <w:rFonts w:hint="eastAsia"/>
          <w:b/>
          <w:bCs/>
        </w:rPr>
        <w:t>459、</w:t>
      </w:r>
      <w:r>
        <w:rPr>
          <w:rFonts w:hint="eastAsia"/>
        </w:rPr>
        <w:t>人民公社化运动最大的失误是____。</w:t>
      </w:r>
    </w:p>
    <w:p w14:paraId="41944EB6">
      <w:r>
        <w:rPr>
          <w:rFonts w:hint="eastAsia"/>
        </w:rPr>
        <w:t>A. 违背了社会主义的基本原则</w:t>
      </w:r>
    </w:p>
    <w:p w14:paraId="685E9EA9">
      <w:r>
        <w:rPr>
          <w:rFonts w:hint="eastAsia"/>
        </w:rPr>
        <w:t>B. 片面追求提高公有化程度</w:t>
      </w:r>
    </w:p>
    <w:p w14:paraId="497B11C9">
      <w:r>
        <w:rPr>
          <w:rFonts w:hint="eastAsia"/>
        </w:rPr>
        <w:t>C. 违背了所有农民的意愿</w:t>
      </w:r>
    </w:p>
    <w:p w14:paraId="6F2AC8FD">
      <w:r>
        <w:rPr>
          <w:rFonts w:hint="eastAsia"/>
        </w:rPr>
        <w:t>D. 严重破坏了农业生产力</w:t>
      </w:r>
    </w:p>
    <w:p w14:paraId="4F8A0107">
      <w:r>
        <w:rPr>
          <w:rFonts w:hint="eastAsia"/>
        </w:rPr>
        <w:t>【答案】：B</w:t>
      </w:r>
    </w:p>
    <w:p w14:paraId="38851D91">
      <w:r>
        <w:rPr>
          <w:rFonts w:hint="eastAsia"/>
          <w:b/>
          <w:bCs/>
        </w:rPr>
        <w:t>460、</w:t>
      </w:r>
      <w:r>
        <w:rPr>
          <w:rFonts w:hint="eastAsia"/>
        </w:rPr>
        <w:t>1957年中共中央发出《关于整风运动》的指示中，主要反对的是____。</w:t>
      </w:r>
    </w:p>
    <w:p w14:paraId="2DDF2466">
      <w:r>
        <w:rPr>
          <w:rFonts w:hint="eastAsia"/>
        </w:rPr>
        <w:t>①主观主义</w:t>
      </w:r>
    </w:p>
    <w:p w14:paraId="6FFF0BB9">
      <w:r>
        <w:rPr>
          <w:rFonts w:hint="eastAsia"/>
        </w:rPr>
        <w:t>②宗派主义</w:t>
      </w:r>
    </w:p>
    <w:p w14:paraId="58A8ACA0">
      <w:r>
        <w:rPr>
          <w:rFonts w:hint="eastAsia"/>
        </w:rPr>
        <w:t>③官僚主义</w:t>
      </w:r>
    </w:p>
    <w:p w14:paraId="693747B2">
      <w:r>
        <w:rPr>
          <w:rFonts w:hint="eastAsia"/>
        </w:rPr>
        <w:t>④教条主义</w:t>
      </w:r>
    </w:p>
    <w:p w14:paraId="4482AAC8">
      <w:r>
        <w:rPr>
          <w:rFonts w:hint="eastAsia"/>
        </w:rPr>
        <w:t>A. ①②④</w:t>
      </w:r>
    </w:p>
    <w:p w14:paraId="7BD2E732">
      <w:r>
        <w:rPr>
          <w:rFonts w:hint="eastAsia"/>
        </w:rPr>
        <w:t>B. ①②③</w:t>
      </w:r>
    </w:p>
    <w:p w14:paraId="46F2B61F">
      <w:r>
        <w:rPr>
          <w:rFonts w:hint="eastAsia"/>
        </w:rPr>
        <w:t>C. ②③④</w:t>
      </w:r>
    </w:p>
    <w:p w14:paraId="641D69CC">
      <w:r>
        <w:rPr>
          <w:rFonts w:hint="eastAsia"/>
        </w:rPr>
        <w:t>D. ①③④</w:t>
      </w:r>
    </w:p>
    <w:p w14:paraId="42EE4467">
      <w:r>
        <w:rPr>
          <w:rFonts w:hint="eastAsia"/>
        </w:rPr>
        <w:t>【答案】：B</w:t>
      </w:r>
    </w:p>
    <w:p w14:paraId="7409359A">
      <w:pPr>
        <w:numPr>
          <w:ilvl w:val="0"/>
          <w:numId w:val="22"/>
        </w:numPr>
      </w:pPr>
      <w:r>
        <w:rPr>
          <w:rFonts w:hint="eastAsia"/>
        </w:rPr>
        <w:t>违背中共八大精神的有____。</w:t>
      </w:r>
    </w:p>
    <w:p w14:paraId="4FD30438">
      <w:r>
        <w:rPr>
          <w:rFonts w:hint="eastAsia"/>
        </w:rPr>
        <w:t>①“</w:t>
      </w:r>
      <w:r>
        <w:t>反右派</w:t>
      </w:r>
      <w:r>
        <w:rPr>
          <w:rFonts w:hint="eastAsia"/>
        </w:rPr>
        <w:t>”斗争扩大化。</w:t>
      </w:r>
    </w:p>
    <w:p w14:paraId="2532062D">
      <w:r>
        <w:rPr>
          <w:rFonts w:hint="eastAsia"/>
        </w:rPr>
        <w:t>②“</w:t>
      </w:r>
      <w:r>
        <w:t>大跃进</w:t>
      </w:r>
      <w:r>
        <w:rPr>
          <w:rFonts w:hint="eastAsia"/>
        </w:rPr>
        <w:t>”和人民公社化。</w:t>
      </w:r>
    </w:p>
    <w:p w14:paraId="4F266D12">
      <w:r>
        <w:rPr>
          <w:rFonts w:hint="eastAsia"/>
        </w:rPr>
        <w:t>③进行“</w:t>
      </w:r>
      <w:r>
        <w:t>反右倾</w:t>
      </w:r>
      <w:r>
        <w:rPr>
          <w:rFonts w:hint="eastAsia"/>
        </w:rPr>
        <w:t>”斗争。</w:t>
      </w:r>
    </w:p>
    <w:p w14:paraId="2A63C9AA">
      <w:r>
        <w:rPr>
          <w:rFonts w:hint="eastAsia"/>
        </w:rPr>
        <w:t>④召开七千人大会。</w:t>
      </w:r>
    </w:p>
    <w:p w14:paraId="0EE8754D">
      <w:r>
        <w:rPr>
          <w:rFonts w:hint="eastAsia"/>
        </w:rPr>
        <w:t>A. ①②③</w:t>
      </w:r>
    </w:p>
    <w:p w14:paraId="75C82F16">
      <w:r>
        <w:rPr>
          <w:rFonts w:hint="eastAsia"/>
        </w:rPr>
        <w:t>B. ②③④</w:t>
      </w:r>
    </w:p>
    <w:p w14:paraId="2CE8A28C">
      <w:r>
        <w:rPr>
          <w:rFonts w:hint="eastAsia"/>
        </w:rPr>
        <w:t>C. ②③</w:t>
      </w:r>
    </w:p>
    <w:p w14:paraId="471939EA">
      <w:r>
        <w:rPr>
          <w:rFonts w:hint="eastAsia"/>
        </w:rPr>
        <w:t>D. ①④</w:t>
      </w:r>
    </w:p>
    <w:p w14:paraId="673BD774">
      <w:r>
        <w:rPr>
          <w:rFonts w:hint="eastAsia"/>
        </w:rPr>
        <w:t>【答案】：A</w:t>
      </w:r>
    </w:p>
    <w:p w14:paraId="1ACB0F4E">
      <w:r>
        <w:rPr>
          <w:rFonts w:hint="eastAsia"/>
          <w:b/>
          <w:bCs/>
        </w:rPr>
        <w:t>462、</w:t>
      </w:r>
      <w:r>
        <w:rPr>
          <w:rFonts w:hint="eastAsia"/>
        </w:rPr>
        <w:t>我国少数民族先后进入社会主义是在____。</w:t>
      </w:r>
    </w:p>
    <w:p w14:paraId="2081730D">
      <w:r>
        <w:rPr>
          <w:rFonts w:hint="eastAsia"/>
        </w:rPr>
        <w:t>A. 新中国成立以后</w:t>
      </w:r>
    </w:p>
    <w:p w14:paraId="6B177861">
      <w:r>
        <w:rPr>
          <w:rFonts w:hint="eastAsia"/>
        </w:rPr>
        <w:t>B. 社会主义改造基本完成以后</w:t>
      </w:r>
    </w:p>
    <w:p w14:paraId="3332D7B9">
      <w:r>
        <w:rPr>
          <w:rFonts w:hint="eastAsia"/>
        </w:rPr>
        <w:t>C. 1958年以后</w:t>
      </w:r>
    </w:p>
    <w:p w14:paraId="44FE2C0C">
      <w:r>
        <w:rPr>
          <w:rFonts w:hint="eastAsia"/>
        </w:rPr>
        <w:t>D. 实行改革开放政策以后</w:t>
      </w:r>
    </w:p>
    <w:p w14:paraId="1D844E11">
      <w:r>
        <w:rPr>
          <w:rFonts w:hint="eastAsia"/>
        </w:rPr>
        <w:t>【答案】：C</w:t>
      </w:r>
    </w:p>
    <w:p w14:paraId="18A88F93">
      <w:r>
        <w:rPr>
          <w:rFonts w:hint="eastAsia"/>
          <w:b/>
          <w:bCs/>
        </w:rPr>
        <w:t>463、</w:t>
      </w:r>
      <w:r>
        <w:rPr>
          <w:rFonts w:hint="eastAsia"/>
        </w:rPr>
        <w:t>下列事件，不是发生在第一个五年计划期间的是____。</w:t>
      </w:r>
    </w:p>
    <w:p w14:paraId="6D3CDFEF">
      <w:r>
        <w:rPr>
          <w:rFonts w:hint="eastAsia"/>
        </w:rPr>
        <w:t>A. 制定了第一部社会主义类型的宪法</w:t>
      </w:r>
    </w:p>
    <w:p w14:paraId="292842C7">
      <w:r>
        <w:rPr>
          <w:rFonts w:hint="eastAsia"/>
        </w:rPr>
        <w:t>B. 进行了三大改造</w:t>
      </w:r>
    </w:p>
    <w:p w14:paraId="6A6EE811">
      <w:r>
        <w:rPr>
          <w:rFonts w:hint="eastAsia"/>
        </w:rPr>
        <w:t>C. 掀起了“</w:t>
      </w:r>
      <w:r>
        <w:t>大跃进</w:t>
      </w:r>
      <w:r>
        <w:rPr>
          <w:rFonts w:hint="eastAsia"/>
        </w:rPr>
        <w:t>”运动</w:t>
      </w:r>
    </w:p>
    <w:p w14:paraId="4817E9BE">
      <w:r>
        <w:rPr>
          <w:rFonts w:hint="eastAsia"/>
        </w:rPr>
        <w:t>D. 召开了中共八大</w:t>
      </w:r>
    </w:p>
    <w:p w14:paraId="75941F82">
      <w:r>
        <w:rPr>
          <w:rFonts w:hint="eastAsia"/>
        </w:rPr>
        <w:t>【答案】：C</w:t>
      </w:r>
    </w:p>
    <w:p w14:paraId="1930A631">
      <w:r>
        <w:rPr>
          <w:rFonts w:hint="eastAsia"/>
          <w:b/>
          <w:bCs/>
        </w:rPr>
        <w:t>464、</w:t>
      </w:r>
      <w:r>
        <w:rPr>
          <w:rFonts w:hint="eastAsia"/>
        </w:rPr>
        <w:t>1961年1月27日，中共中央发布了《党政干部三大纪律八项注意（第二次修订草案）》，下列选项不属于“</w:t>
      </w:r>
      <w:r>
        <w:t>三大纪律</w:t>
      </w:r>
      <w:r>
        <w:rPr>
          <w:rFonts w:hint="eastAsia"/>
        </w:rPr>
        <w:t>”内容的一项是____。</w:t>
      </w:r>
    </w:p>
    <w:p w14:paraId="3AED6481">
      <w:r>
        <w:rPr>
          <w:rFonts w:hint="eastAsia"/>
        </w:rPr>
        <w:t>A. 一切从实际出发</w:t>
      </w:r>
    </w:p>
    <w:p w14:paraId="3EB40D60">
      <w:r>
        <w:rPr>
          <w:rFonts w:hint="eastAsia"/>
        </w:rPr>
        <w:t>B. 正确执行党的政策</w:t>
      </w:r>
    </w:p>
    <w:p w14:paraId="739B9899">
      <w:r>
        <w:rPr>
          <w:rFonts w:hint="eastAsia"/>
        </w:rPr>
        <w:t>C. 实行民主集中制</w:t>
      </w:r>
    </w:p>
    <w:p w14:paraId="508A50B5">
      <w:r>
        <w:rPr>
          <w:rFonts w:hint="eastAsia"/>
        </w:rPr>
        <w:t>D. 一切行动听指挥</w:t>
      </w:r>
    </w:p>
    <w:p w14:paraId="7FBC3FEB">
      <w:r>
        <w:rPr>
          <w:rFonts w:hint="eastAsia"/>
        </w:rPr>
        <w:t>【答案】：D</w:t>
      </w:r>
    </w:p>
    <w:p w14:paraId="31B7594B">
      <w:r>
        <w:rPr>
          <w:rFonts w:hint="eastAsia"/>
          <w:b/>
          <w:bCs/>
        </w:rPr>
        <w:t>465、</w:t>
      </w:r>
      <w:r>
        <w:rPr>
          <w:rFonts w:hint="eastAsia"/>
        </w:rPr>
        <w:t>1956年到1966年，我国国民经济建设过程中，呈现的趋势是____。</w:t>
      </w:r>
    </w:p>
    <w:p w14:paraId="44A22C93">
      <w:r>
        <w:rPr>
          <w:rFonts w:hint="eastAsia"/>
        </w:rPr>
        <w:t>A. 初期问题严重，后期逐渐纠正</w:t>
      </w:r>
    </w:p>
    <w:p w14:paraId="000BEA59">
      <w:r>
        <w:rPr>
          <w:rFonts w:hint="eastAsia"/>
        </w:rPr>
        <w:t>B. 初期后期较好，中期问题严重</w:t>
      </w:r>
    </w:p>
    <w:p w14:paraId="628662FC">
      <w:r>
        <w:rPr>
          <w:rFonts w:hint="eastAsia"/>
        </w:rPr>
        <w:t>C. 初期中期较好，后期问题严重</w:t>
      </w:r>
    </w:p>
    <w:p w14:paraId="43A6E65A">
      <w:r>
        <w:rPr>
          <w:rFonts w:hint="eastAsia"/>
        </w:rPr>
        <w:t>D. 整个十年，经济处于停滞状态</w:t>
      </w:r>
    </w:p>
    <w:p w14:paraId="4234D108">
      <w:r>
        <w:rPr>
          <w:rFonts w:hint="eastAsia"/>
        </w:rPr>
        <w:t>【答案】：B</w:t>
      </w:r>
    </w:p>
    <w:p w14:paraId="1483402E">
      <w:r>
        <w:rPr>
          <w:rFonts w:hint="eastAsia"/>
          <w:b/>
          <w:bCs/>
        </w:rPr>
        <w:t>466、</w:t>
      </w:r>
      <w:r>
        <w:rPr>
          <w:rFonts w:hint="eastAsia"/>
        </w:rPr>
        <w:t>1962年，中共中央《关于改变农村人民公社基本核算单位问题的指示》决定，公社基本核算单位是____。</w:t>
      </w:r>
    </w:p>
    <w:p w14:paraId="4CBCF5B0">
      <w:r>
        <w:rPr>
          <w:rFonts w:hint="eastAsia"/>
        </w:rPr>
        <w:t>A. 生产队</w:t>
      </w:r>
    </w:p>
    <w:p w14:paraId="5BBAED6F">
      <w:r>
        <w:rPr>
          <w:rFonts w:hint="eastAsia"/>
        </w:rPr>
        <w:t>B. 人民公社</w:t>
      </w:r>
    </w:p>
    <w:p w14:paraId="3C9E8A9E">
      <w:r>
        <w:rPr>
          <w:rFonts w:hint="eastAsia"/>
        </w:rPr>
        <w:t>C. 管理区</w:t>
      </w:r>
    </w:p>
    <w:p w14:paraId="091FC92C">
      <w:r>
        <w:rPr>
          <w:rFonts w:hint="eastAsia"/>
        </w:rPr>
        <w:t>D. 生产大队</w:t>
      </w:r>
    </w:p>
    <w:p w14:paraId="3CA2D679">
      <w:r>
        <w:rPr>
          <w:rFonts w:hint="eastAsia"/>
        </w:rPr>
        <w:t>【答案】：A</w:t>
      </w:r>
    </w:p>
    <w:p w14:paraId="2042EED4">
      <w:r>
        <w:rPr>
          <w:rFonts w:hint="eastAsia"/>
          <w:b/>
          <w:bCs/>
        </w:rPr>
        <w:t>467、</w:t>
      </w:r>
      <w:r>
        <w:rPr>
          <w:rFonts w:hint="eastAsia"/>
        </w:rPr>
        <w:t>1963年1月，周恩来将毛泽东关于解决台湾问题的指示和原则概括为“</w:t>
      </w:r>
      <w:r>
        <w:t>－纲四目</w:t>
      </w:r>
      <w:r>
        <w:rPr>
          <w:rFonts w:hint="eastAsia"/>
        </w:rPr>
        <w:t>”，转达给台湾当局。其中“</w:t>
      </w:r>
      <w:r>
        <w:t>一纲</w:t>
      </w:r>
      <w:r>
        <w:rPr>
          <w:rFonts w:hint="eastAsia"/>
        </w:rPr>
        <w:t>”指的是____。</w:t>
      </w:r>
    </w:p>
    <w:p w14:paraId="4918BFAE">
      <w:r>
        <w:rPr>
          <w:rFonts w:hint="eastAsia"/>
        </w:rPr>
        <w:t>A. 台湾必须统一于中国</w:t>
      </w:r>
    </w:p>
    <w:p w14:paraId="16C7EF99">
      <w:r>
        <w:rPr>
          <w:rFonts w:hint="eastAsia"/>
        </w:rPr>
        <w:t>B. 台湾回归后可以实行“</w:t>
      </w:r>
      <w:r>
        <w:t>一国两制</w:t>
      </w:r>
      <w:r>
        <w:rPr>
          <w:rFonts w:hint="eastAsia"/>
        </w:rPr>
        <w:t>”，继续实行资本主义制度</w:t>
      </w:r>
    </w:p>
    <w:p w14:paraId="19BEE719">
      <w:r>
        <w:rPr>
          <w:rFonts w:hint="eastAsia"/>
        </w:rPr>
        <w:t>C. 世界上只有一个中国而不是两个中国</w:t>
      </w:r>
    </w:p>
    <w:p w14:paraId="6349F4A7">
      <w:r>
        <w:rPr>
          <w:rFonts w:hint="eastAsia"/>
        </w:rPr>
        <w:t>D. 台湾海峡的斗争从以军事形式为主转向以政治和外交形式为主</w:t>
      </w:r>
    </w:p>
    <w:p w14:paraId="562C9142">
      <w:r>
        <w:rPr>
          <w:rFonts w:hint="eastAsia"/>
        </w:rPr>
        <w:t>【答案】：A</w:t>
      </w:r>
    </w:p>
    <w:p w14:paraId="06D5A64D">
      <w:r>
        <w:rPr>
          <w:rFonts w:hint="eastAsia"/>
          <w:b/>
          <w:bCs/>
        </w:rPr>
        <w:t>468、</w:t>
      </w:r>
      <w:r>
        <w:rPr>
          <w:rFonts w:hint="eastAsia"/>
        </w:rPr>
        <w:t>在1964年底到1965年初召开的第三届全国人民代表大会第一次会议上，周恩来在政府工作报告中第一次郑重地向全国人民提出实现____。</w:t>
      </w:r>
    </w:p>
    <w:p w14:paraId="182D7308">
      <w:r>
        <w:rPr>
          <w:rFonts w:hint="eastAsia"/>
        </w:rPr>
        <w:t>A. 1966年将开始执行的第三个五年计划</w:t>
      </w:r>
    </w:p>
    <w:p w14:paraId="3DBDD55B">
      <w:r>
        <w:rPr>
          <w:rFonts w:hint="eastAsia"/>
        </w:rPr>
        <w:t>B. 四个现代化的任务</w:t>
      </w:r>
    </w:p>
    <w:p w14:paraId="6589F123">
      <w:r>
        <w:rPr>
          <w:rFonts w:hint="eastAsia"/>
        </w:rPr>
        <w:t>C. 三线建设的计划</w:t>
      </w:r>
    </w:p>
    <w:p w14:paraId="7C3BE33C">
      <w:r>
        <w:rPr>
          <w:rFonts w:hint="eastAsia"/>
        </w:rPr>
        <w:t>D. 工业化</w:t>
      </w:r>
    </w:p>
    <w:p w14:paraId="0B7CD023">
      <w:r>
        <w:rPr>
          <w:rFonts w:hint="eastAsia"/>
        </w:rPr>
        <w:t>【答案】：B</w:t>
      </w:r>
    </w:p>
    <w:p w14:paraId="38B50158">
      <w:r>
        <w:rPr>
          <w:rFonts w:hint="eastAsia"/>
          <w:b/>
          <w:bCs/>
        </w:rPr>
        <w:t>469、</w:t>
      </w:r>
      <w:r>
        <w:rPr>
          <w:rFonts w:hint="eastAsia"/>
        </w:rPr>
        <w:t>我国第一颗原子弹爆炸成功是在哪一年?____</w:t>
      </w:r>
    </w:p>
    <w:p w14:paraId="23E344F8">
      <w:r>
        <w:rPr>
          <w:rFonts w:hint="eastAsia"/>
        </w:rPr>
        <w:t>A. 1956年</w:t>
      </w:r>
    </w:p>
    <w:p w14:paraId="26A8210E">
      <w:r>
        <w:rPr>
          <w:rFonts w:hint="eastAsia"/>
        </w:rPr>
        <w:t>B. 1962年</w:t>
      </w:r>
    </w:p>
    <w:p w14:paraId="3957B8F9">
      <w:r>
        <w:rPr>
          <w:rFonts w:hint="eastAsia"/>
        </w:rPr>
        <w:t>C. 1966年</w:t>
      </w:r>
    </w:p>
    <w:p w14:paraId="17CE06BD">
      <w:r>
        <w:rPr>
          <w:rFonts w:hint="eastAsia"/>
        </w:rPr>
        <w:t>D. 1964年</w:t>
      </w:r>
    </w:p>
    <w:p w14:paraId="385800F2">
      <w:r>
        <w:rPr>
          <w:rFonts w:hint="eastAsia"/>
        </w:rPr>
        <w:t>【答案】：D</w:t>
      </w:r>
    </w:p>
    <w:p w14:paraId="02A8E263">
      <w:pPr>
        <w:numPr>
          <w:ilvl w:val="0"/>
          <w:numId w:val="23"/>
        </w:numPr>
      </w:pPr>
      <w:r>
        <w:rPr>
          <w:rFonts w:hint="eastAsia"/>
        </w:rPr>
        <w:t>新中国成立以来，我国农村生产关系变革、调整的步骤依次为____。</w:t>
      </w:r>
    </w:p>
    <w:p w14:paraId="2EB6A163">
      <w:r>
        <w:rPr>
          <w:rFonts w:hint="eastAsia"/>
        </w:rPr>
        <w:t>①土地改革</w:t>
      </w:r>
    </w:p>
    <w:p w14:paraId="2971FD89">
      <w:r>
        <w:rPr>
          <w:rFonts w:hint="eastAsia"/>
        </w:rPr>
        <w:t>②人民公社化</w:t>
      </w:r>
    </w:p>
    <w:p w14:paraId="020C42DF">
      <w:r>
        <w:rPr>
          <w:rFonts w:hint="eastAsia"/>
        </w:rPr>
        <w:t>③农业合作化</w:t>
      </w:r>
    </w:p>
    <w:p w14:paraId="70C023F3">
      <w:r>
        <w:rPr>
          <w:rFonts w:hint="eastAsia"/>
        </w:rPr>
        <w:t>④家庭联产承包责任制</w:t>
      </w:r>
    </w:p>
    <w:p w14:paraId="645E7FEE">
      <w:r>
        <w:rPr>
          <w:rFonts w:hint="eastAsia"/>
        </w:rPr>
        <w:t>A. ②④③①</w:t>
      </w:r>
    </w:p>
    <w:p w14:paraId="36B31186">
      <w:r>
        <w:rPr>
          <w:rFonts w:hint="eastAsia"/>
        </w:rPr>
        <w:t>B. ①③②④</w:t>
      </w:r>
    </w:p>
    <w:p w14:paraId="500B2548">
      <w:r>
        <w:rPr>
          <w:rFonts w:hint="eastAsia"/>
        </w:rPr>
        <w:t>C. ③②④①</w:t>
      </w:r>
    </w:p>
    <w:p w14:paraId="716AA4DE">
      <w:r>
        <w:rPr>
          <w:rFonts w:hint="eastAsia"/>
        </w:rPr>
        <w:t>D. ④①③②</w:t>
      </w:r>
    </w:p>
    <w:p w14:paraId="7AD19AFB">
      <w:r>
        <w:rPr>
          <w:rFonts w:hint="eastAsia"/>
        </w:rPr>
        <w:t>【答案】：B</w:t>
      </w:r>
    </w:p>
    <w:p w14:paraId="05263ADB">
      <w:r>
        <w:rPr>
          <w:rFonts w:hint="eastAsia"/>
          <w:b/>
          <w:bCs/>
        </w:rPr>
        <w:t>471、</w:t>
      </w:r>
      <w:r>
        <w:rPr>
          <w:rFonts w:hint="eastAsia"/>
        </w:rPr>
        <w:t>____文章的发表以及随之而来的群众性批判运动，成为“</w:t>
      </w:r>
      <w:r>
        <w:t>文化大革命</w:t>
      </w:r>
      <w:r>
        <w:rPr>
          <w:rFonts w:hint="eastAsia"/>
        </w:rPr>
        <w:t>”的导火线。</w:t>
      </w:r>
    </w:p>
    <w:p w14:paraId="4FC5DE3F">
      <w:r>
        <w:rPr>
          <w:rFonts w:hint="eastAsia"/>
        </w:rPr>
        <w:t>A. 《海瑞罢官》</w:t>
      </w:r>
    </w:p>
    <w:p w14:paraId="2B32BB8C">
      <w:r>
        <w:rPr>
          <w:rFonts w:hint="eastAsia"/>
        </w:rPr>
        <w:t>B. 《评新编历史剧&lt;海瑞罢官&gt;》</w:t>
      </w:r>
    </w:p>
    <w:p w14:paraId="57880A2A">
      <w:r>
        <w:rPr>
          <w:rFonts w:hint="eastAsia"/>
        </w:rPr>
        <w:t>C. 《二月提纲》</w:t>
      </w:r>
    </w:p>
    <w:p w14:paraId="64BF090F">
      <w:r>
        <w:rPr>
          <w:rFonts w:hint="eastAsia"/>
        </w:rPr>
        <w:t>D. 《五一六通知》</w:t>
      </w:r>
    </w:p>
    <w:p w14:paraId="465CF3EA">
      <w:r>
        <w:rPr>
          <w:rFonts w:hint="eastAsia"/>
        </w:rPr>
        <w:t>【答案】：B</w:t>
      </w:r>
    </w:p>
    <w:p w14:paraId="6E47105A">
      <w:r>
        <w:rPr>
          <w:rFonts w:hint="eastAsia"/>
          <w:b/>
          <w:bCs/>
        </w:rPr>
        <w:t>472、</w:t>
      </w:r>
      <w:r>
        <w:rPr>
          <w:rFonts w:hint="eastAsia"/>
        </w:rPr>
        <w:t>标志着“</w:t>
      </w:r>
      <w:r>
        <w:t>文化大革命</w:t>
      </w:r>
      <w:r>
        <w:rPr>
          <w:rFonts w:hint="eastAsia"/>
        </w:rPr>
        <w:t>”全面发动的是____。</w:t>
      </w:r>
    </w:p>
    <w:p w14:paraId="53CCE1F9">
      <w:r>
        <w:rPr>
          <w:rFonts w:hint="eastAsia"/>
        </w:rPr>
        <w:t>A. 毛泽东的《我的一张大字报》</w:t>
      </w:r>
    </w:p>
    <w:p w14:paraId="12C0FB8C">
      <w:r>
        <w:rPr>
          <w:rFonts w:hint="eastAsia"/>
        </w:rPr>
        <w:t>B. 八届十一中全会召开</w:t>
      </w:r>
    </w:p>
    <w:p w14:paraId="7905C81B">
      <w:r>
        <w:rPr>
          <w:rFonts w:hint="eastAsia"/>
        </w:rPr>
        <w:t>C. “</w:t>
      </w:r>
      <w:r>
        <w:t>二月逆流</w:t>
      </w:r>
      <w:r>
        <w:rPr>
          <w:rFonts w:hint="eastAsia"/>
        </w:rPr>
        <w:t>”</w:t>
      </w:r>
    </w:p>
    <w:p w14:paraId="79F4C376">
      <w:r>
        <w:rPr>
          <w:rFonts w:hint="eastAsia"/>
        </w:rPr>
        <w:t>D. 上海《文汇报》上发表《评新编历史剧&lt;海瑞罢官&gt;》</w:t>
      </w:r>
    </w:p>
    <w:p w14:paraId="4F8BCBB3">
      <w:r>
        <w:rPr>
          <w:rFonts w:hint="eastAsia"/>
        </w:rPr>
        <w:t>【答案】：B</w:t>
      </w:r>
    </w:p>
    <w:p w14:paraId="35FEF887">
      <w:r>
        <w:rPr>
          <w:rFonts w:hint="eastAsia"/>
          <w:b/>
          <w:bCs/>
        </w:rPr>
        <w:t>473、</w:t>
      </w:r>
      <w:r>
        <w:rPr>
          <w:rFonts w:hint="eastAsia"/>
        </w:rPr>
        <w:t>1967年2月批评“</w:t>
      </w:r>
      <w:r>
        <w:t>文化大革命</w:t>
      </w:r>
      <w:r>
        <w:rPr>
          <w:rFonts w:hint="eastAsia"/>
        </w:rPr>
        <w:t>”倒行逆施，1976年又领导粉碎“</w:t>
      </w:r>
      <w:r>
        <w:t>四人帮</w:t>
      </w:r>
      <w:r>
        <w:rPr>
          <w:rFonts w:hint="eastAsia"/>
        </w:rPr>
        <w:t>”的是____。</w:t>
      </w:r>
    </w:p>
    <w:p w14:paraId="3AE8D4F5">
      <w:r>
        <w:rPr>
          <w:rFonts w:hint="eastAsia"/>
        </w:rPr>
        <w:t>A. 陈毅</w:t>
      </w:r>
    </w:p>
    <w:p w14:paraId="1BB3169B">
      <w:r>
        <w:rPr>
          <w:rFonts w:hint="eastAsia"/>
        </w:rPr>
        <w:t>B. 贺龙</w:t>
      </w:r>
    </w:p>
    <w:p w14:paraId="331DC7EB">
      <w:r>
        <w:rPr>
          <w:rFonts w:hint="eastAsia"/>
        </w:rPr>
        <w:t>C. 邓小平</w:t>
      </w:r>
    </w:p>
    <w:p w14:paraId="2E52DBB1">
      <w:r>
        <w:rPr>
          <w:rFonts w:hint="eastAsia"/>
        </w:rPr>
        <w:t>D. 叶剑英</w:t>
      </w:r>
    </w:p>
    <w:p w14:paraId="747B2378">
      <w:r>
        <w:rPr>
          <w:rFonts w:hint="eastAsia"/>
        </w:rPr>
        <w:t>【答案】：D</w:t>
      </w:r>
    </w:p>
    <w:p w14:paraId="24243561">
      <w:r>
        <w:rPr>
          <w:rFonts w:hint="eastAsia"/>
          <w:b/>
          <w:bCs/>
        </w:rPr>
        <w:t>474、</w:t>
      </w:r>
      <w:r>
        <w:rPr>
          <w:rFonts w:hint="eastAsia"/>
        </w:rPr>
        <w:t>国际旧秩序的本质是____。</w:t>
      </w:r>
    </w:p>
    <w:p w14:paraId="178CF2AF">
      <w:r>
        <w:rPr>
          <w:rFonts w:hint="eastAsia"/>
        </w:rPr>
        <w:t>A. 霸权主义和强权政治</w:t>
      </w:r>
    </w:p>
    <w:p w14:paraId="554755C1">
      <w:r>
        <w:rPr>
          <w:rFonts w:hint="eastAsia"/>
        </w:rPr>
        <w:t>B. 军备竞赛</w:t>
      </w:r>
    </w:p>
    <w:p w14:paraId="54F78824">
      <w:r>
        <w:rPr>
          <w:rFonts w:hint="eastAsia"/>
        </w:rPr>
        <w:t>C. 用武力或武力威胁于涉别国内政</w:t>
      </w:r>
    </w:p>
    <w:p w14:paraId="2170EB64">
      <w:r>
        <w:rPr>
          <w:rFonts w:hint="eastAsia"/>
        </w:rPr>
        <w:t>D. 少数几个大国主宰国际事务</w:t>
      </w:r>
    </w:p>
    <w:p w14:paraId="6ECE4580">
      <w:r>
        <w:rPr>
          <w:rFonts w:hint="eastAsia"/>
        </w:rPr>
        <w:t>【答案】：A</w:t>
      </w:r>
    </w:p>
    <w:p w14:paraId="66FF34E8">
      <w:r>
        <w:rPr>
          <w:rFonts w:hint="eastAsia"/>
          <w:b/>
          <w:bCs/>
        </w:rPr>
        <w:t>475、</w:t>
      </w:r>
      <w:r>
        <w:rPr>
          <w:rFonts w:hint="eastAsia"/>
        </w:rPr>
        <w:t>1968年毛泽东派“</w:t>
      </w:r>
      <w:r>
        <w:t>首都工人毛泽东思想宣传队</w:t>
      </w:r>
      <w:r>
        <w:rPr>
          <w:rFonts w:hint="eastAsia"/>
        </w:rPr>
        <w:t>”最先进驻的学校是____。</w:t>
      </w:r>
    </w:p>
    <w:p w14:paraId="7D08323E">
      <w:r>
        <w:rPr>
          <w:rFonts w:hint="eastAsia"/>
        </w:rPr>
        <w:t>A. 北京大学</w:t>
      </w:r>
    </w:p>
    <w:p w14:paraId="4D0627CC">
      <w:r>
        <w:rPr>
          <w:rFonts w:hint="eastAsia"/>
        </w:rPr>
        <w:t>B. 清华大学</w:t>
      </w:r>
    </w:p>
    <w:p w14:paraId="504FC825">
      <w:r>
        <w:rPr>
          <w:rFonts w:hint="eastAsia"/>
        </w:rPr>
        <w:t>C. 北京航空学院</w:t>
      </w:r>
    </w:p>
    <w:p w14:paraId="62B243E3">
      <w:r>
        <w:rPr>
          <w:rFonts w:hint="eastAsia"/>
        </w:rPr>
        <w:t>D. 中国人民大学</w:t>
      </w:r>
    </w:p>
    <w:p w14:paraId="0A0A5D60">
      <w:r>
        <w:rPr>
          <w:rFonts w:hint="eastAsia"/>
        </w:rPr>
        <w:t>【答案】：B</w:t>
      </w:r>
    </w:p>
    <w:p w14:paraId="2ECEE72C">
      <w:r>
        <w:rPr>
          <w:rFonts w:hint="eastAsia"/>
          <w:b/>
          <w:bCs/>
        </w:rPr>
        <w:t>476、</w:t>
      </w:r>
      <w:r>
        <w:rPr>
          <w:rFonts w:hint="eastAsia"/>
        </w:rPr>
        <w:t>下列各项关于中共九大的评价正确的是____。</w:t>
      </w:r>
    </w:p>
    <w:p w14:paraId="35C004B1">
      <w:r>
        <w:rPr>
          <w:rFonts w:hint="eastAsia"/>
        </w:rPr>
        <w:t>A. 在思想上基本是错误的</w:t>
      </w:r>
    </w:p>
    <w:p w14:paraId="4FABF936">
      <w:r>
        <w:rPr>
          <w:rFonts w:hint="eastAsia"/>
        </w:rPr>
        <w:t>B. 不能说完全是错误的</w:t>
      </w:r>
    </w:p>
    <w:p w14:paraId="7B53A125">
      <w:r>
        <w:rPr>
          <w:rFonts w:hint="eastAsia"/>
        </w:rPr>
        <w:t>C. 在思想上和组织上有非常大的错误</w:t>
      </w:r>
    </w:p>
    <w:p w14:paraId="445C7FAF">
      <w:r>
        <w:rPr>
          <w:rFonts w:hint="eastAsia"/>
        </w:rPr>
        <w:t>D. 在思想上、政治上、组织上的指导方针都是错误的</w:t>
      </w:r>
    </w:p>
    <w:p w14:paraId="3D3E84A8">
      <w:r>
        <w:rPr>
          <w:rFonts w:hint="eastAsia"/>
        </w:rPr>
        <w:t>【答案】：D</w:t>
      </w:r>
    </w:p>
    <w:p w14:paraId="71A1CCEF">
      <w:r>
        <w:rPr>
          <w:rFonts w:hint="eastAsia"/>
          <w:b/>
          <w:bCs/>
        </w:rPr>
        <w:t>477、</w:t>
      </w:r>
      <w:r>
        <w:rPr>
          <w:rFonts w:hint="eastAsia"/>
        </w:rPr>
        <w:t>20世纪70年代，美苏两个超级大国争霸世界的基本态势是____。</w:t>
      </w:r>
    </w:p>
    <w:p w14:paraId="25F95244">
      <w:r>
        <w:rPr>
          <w:rFonts w:hint="eastAsia"/>
        </w:rPr>
        <w:t>A. 美攻苏守</w:t>
      </w:r>
    </w:p>
    <w:p w14:paraId="335EAE5B">
      <w:r>
        <w:rPr>
          <w:rFonts w:hint="eastAsia"/>
        </w:rPr>
        <w:t>B. 苏攻美守</w:t>
      </w:r>
    </w:p>
    <w:p w14:paraId="49933919">
      <w:r>
        <w:rPr>
          <w:rFonts w:hint="eastAsia"/>
        </w:rPr>
        <w:t>C. 美苏互有攻守</w:t>
      </w:r>
    </w:p>
    <w:p w14:paraId="7FB7E819">
      <w:r>
        <w:rPr>
          <w:rFonts w:hint="eastAsia"/>
        </w:rPr>
        <w:t>D. 美苏互不干涉</w:t>
      </w:r>
    </w:p>
    <w:p w14:paraId="390BCCF8">
      <w:r>
        <w:rPr>
          <w:rFonts w:hint="eastAsia"/>
        </w:rPr>
        <w:t>【答案】：B</w:t>
      </w:r>
    </w:p>
    <w:p w14:paraId="4FB8A52B">
      <w:r>
        <w:rPr>
          <w:rFonts w:hint="eastAsia"/>
          <w:b/>
          <w:bCs/>
        </w:rPr>
        <w:t>478、</w:t>
      </w:r>
      <w:r>
        <w:rPr>
          <w:rFonts w:hint="eastAsia"/>
        </w:rPr>
        <w:t>中华人民共和国恢复在联合国的合法席位是在____年。</w:t>
      </w:r>
    </w:p>
    <w:p w14:paraId="1C64ADDB">
      <w:r>
        <w:rPr>
          <w:rFonts w:hint="eastAsia"/>
        </w:rPr>
        <w:t>A. 1971</w:t>
      </w:r>
    </w:p>
    <w:p w14:paraId="3B10F814">
      <w:r>
        <w:rPr>
          <w:rFonts w:hint="eastAsia"/>
        </w:rPr>
        <w:t>B. 1972</w:t>
      </w:r>
    </w:p>
    <w:p w14:paraId="783E9064">
      <w:r>
        <w:rPr>
          <w:rFonts w:hint="eastAsia"/>
        </w:rPr>
        <w:t>C. 1975</w:t>
      </w:r>
    </w:p>
    <w:p w14:paraId="6C8D37A3">
      <w:r>
        <w:rPr>
          <w:rFonts w:hint="eastAsia"/>
        </w:rPr>
        <w:t>D. 1970</w:t>
      </w:r>
    </w:p>
    <w:p w14:paraId="296F86F2">
      <w:r>
        <w:rPr>
          <w:rFonts w:hint="eastAsia"/>
        </w:rPr>
        <w:t>【答案】：A</w:t>
      </w:r>
    </w:p>
    <w:p w14:paraId="35681EAA">
      <w:r>
        <w:rPr>
          <w:rFonts w:hint="eastAsia"/>
          <w:b/>
          <w:bCs/>
        </w:rPr>
        <w:t>479、</w:t>
      </w:r>
      <w:r>
        <w:rPr>
          <w:rFonts w:hint="eastAsia"/>
        </w:rPr>
        <w:t>2026 年中央一号文件指出，要实施____专项计划，充实乡村医疗卫生人才队伍</w:t>
      </w:r>
    </w:p>
    <w:p w14:paraId="4BF5CBF9">
      <w:r>
        <w:rPr>
          <w:rFonts w:hint="eastAsia"/>
        </w:rPr>
        <w:t>A.乡村医生定向培养</w:t>
      </w:r>
    </w:p>
    <w:p w14:paraId="0868F37A">
      <w:r>
        <w:rPr>
          <w:rFonts w:hint="eastAsia"/>
        </w:rPr>
        <w:t xml:space="preserve">B.大学生乡村医生 </w:t>
      </w:r>
    </w:p>
    <w:p w14:paraId="7E56A83D">
      <w:r>
        <w:rPr>
          <w:rFonts w:hint="eastAsia"/>
        </w:rPr>
        <w:t xml:space="preserve">C.全科医生下乡 </w:t>
      </w:r>
    </w:p>
    <w:p w14:paraId="5B246ACB">
      <w:r>
        <w:rPr>
          <w:rFonts w:hint="eastAsia"/>
        </w:rPr>
        <w:t>D. 医疗人才组团式帮扶</w:t>
      </w:r>
    </w:p>
    <w:p w14:paraId="43B3FABA">
      <w:r>
        <w:rPr>
          <w:rFonts w:hint="eastAsia"/>
        </w:rPr>
        <w:t>【答案】：B</w:t>
      </w:r>
    </w:p>
    <w:p w14:paraId="0564DA49">
      <w:r>
        <w:rPr>
          <w:rFonts w:hint="eastAsia"/>
          <w:b/>
          <w:bCs/>
        </w:rPr>
        <w:t>480、</w:t>
      </w:r>
      <w:r>
        <w:rPr>
          <w:rFonts w:hint="eastAsia"/>
        </w:rPr>
        <w:t>世界政治格局多极化趋势始于20世纪____。</w:t>
      </w:r>
    </w:p>
    <w:p w14:paraId="22EDD168">
      <w:r>
        <w:rPr>
          <w:rFonts w:hint="eastAsia"/>
        </w:rPr>
        <w:t>A. 60年代末</w:t>
      </w:r>
    </w:p>
    <w:p w14:paraId="34B03297">
      <w:r>
        <w:rPr>
          <w:rFonts w:hint="eastAsia"/>
        </w:rPr>
        <w:t>B. 70年代初</w:t>
      </w:r>
    </w:p>
    <w:p w14:paraId="06A02C2D">
      <w:r>
        <w:rPr>
          <w:rFonts w:hint="eastAsia"/>
        </w:rPr>
        <w:t>C. 80年代初</w:t>
      </w:r>
    </w:p>
    <w:p w14:paraId="62F0B647">
      <w:r>
        <w:rPr>
          <w:rFonts w:hint="eastAsia"/>
        </w:rPr>
        <w:t>D. 80年代末</w:t>
      </w:r>
    </w:p>
    <w:p w14:paraId="64C4CECA">
      <w:r>
        <w:rPr>
          <w:rFonts w:hint="eastAsia"/>
        </w:rPr>
        <w:t>【答案】：B</w:t>
      </w:r>
    </w:p>
    <w:p w14:paraId="695B59E5">
      <w:r>
        <w:rPr>
          <w:rFonts w:hint="eastAsia"/>
          <w:b/>
          <w:bCs/>
        </w:rPr>
        <w:t>481、</w:t>
      </w:r>
      <w:r>
        <w:rPr>
          <w:rFonts w:hint="eastAsia"/>
        </w:rPr>
        <w:t>中国共产党的历史上反复出现的右倾和“</w:t>
      </w:r>
      <w:r>
        <w:t>左</w:t>
      </w:r>
      <w:r>
        <w:rPr>
          <w:rFonts w:hint="eastAsia"/>
        </w:rPr>
        <w:t>”倾机会主义错误，从思想根源来说都是____。</w:t>
      </w:r>
    </w:p>
    <w:p w14:paraId="0AC13E6C">
      <w:r>
        <w:rPr>
          <w:rFonts w:hint="eastAsia"/>
        </w:rPr>
        <w:t>A. 本本主义</w:t>
      </w:r>
    </w:p>
    <w:p w14:paraId="3AA04488">
      <w:r>
        <w:rPr>
          <w:rFonts w:hint="eastAsia"/>
        </w:rPr>
        <w:t>B. 主观主义</w:t>
      </w:r>
    </w:p>
    <w:p w14:paraId="4716A9D7">
      <w:r>
        <w:rPr>
          <w:rFonts w:hint="eastAsia"/>
        </w:rPr>
        <w:t>C. 唯心主义</w:t>
      </w:r>
    </w:p>
    <w:p w14:paraId="4EBE7507">
      <w:r>
        <w:rPr>
          <w:rFonts w:hint="eastAsia"/>
        </w:rPr>
        <w:t>D. 冒险主义</w:t>
      </w:r>
    </w:p>
    <w:p w14:paraId="61B97FA8">
      <w:r>
        <w:rPr>
          <w:rFonts w:hint="eastAsia"/>
        </w:rPr>
        <w:t>【答案】：B</w:t>
      </w:r>
    </w:p>
    <w:p w14:paraId="0F35C06B">
      <w:r>
        <w:rPr>
          <w:rFonts w:hint="eastAsia"/>
          <w:b/>
          <w:bCs/>
        </w:rPr>
        <w:t>482、</w:t>
      </w:r>
      <w:r>
        <w:rPr>
          <w:rFonts w:hint="eastAsia"/>
        </w:rPr>
        <w:t>以下关于新时代我国生态文明建设成果的表述，正确的有____。</w:t>
      </w:r>
    </w:p>
    <w:p w14:paraId="1C00EA7E">
      <w:r>
        <w:rPr>
          <w:rFonts w:hint="eastAsia"/>
        </w:rPr>
        <w:t xml:space="preserve">①森林覆盖率超过25%，贡献了全球新增绿色面积的四分之一 </w:t>
      </w:r>
    </w:p>
    <w:p w14:paraId="680FC26D">
      <w:r>
        <w:rPr>
          <w:rFonts w:hint="eastAsia"/>
        </w:rPr>
        <w:t xml:space="preserve">②建成全球规模第二大的清洁电力供应体系 </w:t>
      </w:r>
    </w:p>
    <w:p w14:paraId="5F3F545D">
      <w:r>
        <w:rPr>
          <w:rFonts w:hint="eastAsia"/>
        </w:rPr>
        <w:t xml:space="preserve">③建成全球覆盖温室气体排放规模最大的碳排放权交易市场并稳定运行 </w:t>
      </w:r>
    </w:p>
    <w:p w14:paraId="52F849A7">
      <w:r>
        <w:rPr>
          <w:rFonts w:hint="eastAsia"/>
        </w:rPr>
        <w:t>④我国建成全球最大、最完整的新能源产业链</w:t>
      </w:r>
    </w:p>
    <w:p w14:paraId="58F0D125">
      <w:r>
        <w:rPr>
          <w:rFonts w:hint="eastAsia"/>
        </w:rPr>
        <w:t>A. ①②③④</w:t>
      </w:r>
    </w:p>
    <w:p w14:paraId="77E65B25">
      <w:r>
        <w:rPr>
          <w:rFonts w:hint="eastAsia"/>
        </w:rPr>
        <w:t>B. ①②③</w:t>
      </w:r>
    </w:p>
    <w:p w14:paraId="5DCC7B29">
      <w:r>
        <w:rPr>
          <w:rFonts w:hint="eastAsia"/>
        </w:rPr>
        <w:t>C. ①③④</w:t>
      </w:r>
    </w:p>
    <w:p w14:paraId="0B013DB6">
      <w:r>
        <w:rPr>
          <w:rFonts w:hint="eastAsia"/>
        </w:rPr>
        <w:t>D. ②③④</w:t>
      </w:r>
    </w:p>
    <w:p w14:paraId="07FA4B9D">
      <w:r>
        <w:rPr>
          <w:rFonts w:hint="eastAsia"/>
        </w:rPr>
        <w:t>【答案】：C</w:t>
      </w:r>
    </w:p>
    <w:p w14:paraId="55EF6303">
      <w:r>
        <w:rPr>
          <w:rFonts w:hint="eastAsia"/>
          <w:b/>
          <w:bCs/>
        </w:rPr>
        <w:t>483、</w:t>
      </w:r>
      <w:r>
        <w:rPr>
          <w:rFonts w:hint="eastAsia"/>
        </w:rPr>
        <w:t>2025年11月5日，我国第一艘电磁弹射型航空母舰福建舰入列授旗仪式在海南三亚某军港举行。福建舰是我国第一艘电磁弹射型航空母舰，也是我国第____艘航空母舰，舷号为“____”，2022年6月下水命名。</w:t>
      </w:r>
    </w:p>
    <w:p w14:paraId="631639B8">
      <w:r>
        <w:rPr>
          <w:rFonts w:hint="eastAsia"/>
        </w:rPr>
        <w:t>A. 二  20</w:t>
      </w:r>
    </w:p>
    <w:p w14:paraId="0CC632AB">
      <w:r>
        <w:rPr>
          <w:rFonts w:hint="eastAsia"/>
        </w:rPr>
        <w:t>B. 三  18</w:t>
      </w:r>
    </w:p>
    <w:p w14:paraId="5419CA29">
      <w:r>
        <w:rPr>
          <w:rFonts w:hint="eastAsia"/>
        </w:rPr>
        <w:t>C. 三  20</w:t>
      </w:r>
    </w:p>
    <w:p w14:paraId="607A68D3">
      <w:r>
        <w:rPr>
          <w:rFonts w:hint="eastAsia"/>
        </w:rPr>
        <w:t>D. 二  18</w:t>
      </w:r>
    </w:p>
    <w:p w14:paraId="4229CF46">
      <w:r>
        <w:rPr>
          <w:rFonts w:hint="eastAsia"/>
        </w:rPr>
        <w:t>【答案】：B</w:t>
      </w:r>
    </w:p>
    <w:p w14:paraId="7A165468">
      <w:r>
        <w:rPr>
          <w:rFonts w:hint="eastAsia"/>
          <w:b/>
          <w:bCs/>
        </w:rPr>
        <w:t>484、</w:t>
      </w:r>
      <w:r>
        <w:rPr>
          <w:rFonts w:hint="eastAsia"/>
        </w:rPr>
        <w:t>2025年11月22日，《联合国气候变化框架公约》第三十次缔约方大会（COP30）在巴西贝伦闭幕。以下关于此次大会的表述，正确的有几项？</w:t>
      </w:r>
    </w:p>
    <w:p w14:paraId="6B5CF626">
      <w:r>
        <w:rPr>
          <w:rFonts w:hint="eastAsia"/>
        </w:rPr>
        <w:t>①这是联合国气候变化大会首次在美国联邦政府缺席的情况下召开</w:t>
      </w:r>
    </w:p>
    <w:p w14:paraId="33CEE66F">
      <w:r>
        <w:rPr>
          <w:rFonts w:hint="eastAsia"/>
        </w:rPr>
        <w:t>②大会达成名为《全球动员团结协作应对气候变化挑战》的政治文件</w:t>
      </w:r>
    </w:p>
    <w:p w14:paraId="5A80754D">
      <w:r>
        <w:rPr>
          <w:rFonts w:hint="eastAsia"/>
        </w:rPr>
        <w:t>③会议达成的文件涵盖减缓、适应、资金、国际合作等方面内容，将推动《巴黎协定》的继续实施</w:t>
      </w:r>
    </w:p>
    <w:p w14:paraId="0DAB2ABD">
      <w:r>
        <w:rPr>
          <w:rFonts w:hint="eastAsia"/>
        </w:rPr>
        <w:t>④会议达成的文件宣告，全球向低排放和气候韧性社会的转型不可逆转，是未来大势所趋。</w:t>
      </w:r>
    </w:p>
    <w:p w14:paraId="2222BB69">
      <w:r>
        <w:rPr>
          <w:rFonts w:hint="eastAsia"/>
        </w:rPr>
        <w:t>A. 1项</w:t>
      </w:r>
    </w:p>
    <w:p w14:paraId="1A5AAD21">
      <w:r>
        <w:rPr>
          <w:rFonts w:hint="eastAsia"/>
        </w:rPr>
        <w:t>B. 2项</w:t>
      </w:r>
    </w:p>
    <w:p w14:paraId="45CECA42">
      <w:r>
        <w:rPr>
          <w:rFonts w:hint="eastAsia"/>
        </w:rPr>
        <w:t>C. 3项</w:t>
      </w:r>
    </w:p>
    <w:p w14:paraId="5D91B2A9">
      <w:r>
        <w:rPr>
          <w:rFonts w:hint="eastAsia"/>
        </w:rPr>
        <w:t>D. 4项</w:t>
      </w:r>
    </w:p>
    <w:p w14:paraId="7BB1CD46">
      <w:r>
        <w:rPr>
          <w:rFonts w:hint="eastAsia"/>
        </w:rPr>
        <w:t>【答案】：D</w:t>
      </w:r>
    </w:p>
    <w:p w14:paraId="7B3318B4">
      <w:r>
        <w:rPr>
          <w:rFonts w:hint="eastAsia"/>
          <w:b/>
          <w:bCs/>
        </w:rPr>
        <w:t>485、</w:t>
      </w:r>
      <w:r>
        <w:rPr>
          <w:rFonts w:hint="eastAsia"/>
        </w:rPr>
        <w:t>2025年11月24日，中国科学院“燃烧等离子体”国际科学计划正式启动并面向国际聚变界首次发布BEST研究计划。该研究计划目标涵盖以下哪些方面？</w:t>
      </w:r>
    </w:p>
    <w:p w14:paraId="71CA5F20">
      <w:r>
        <w:rPr>
          <w:rFonts w:hint="eastAsia"/>
        </w:rPr>
        <w:t xml:space="preserve">①开展燃烧等离子体物理研究 </w:t>
      </w:r>
    </w:p>
    <w:p w14:paraId="35992F17">
      <w:r>
        <w:rPr>
          <w:rFonts w:hint="eastAsia"/>
        </w:rPr>
        <w:t xml:space="preserve">②力求聚变功率达到20兆瓦至200兆瓦 </w:t>
      </w:r>
    </w:p>
    <w:p w14:paraId="19DC0BDB">
      <w:r>
        <w:rPr>
          <w:rFonts w:hint="eastAsia"/>
        </w:rPr>
        <w:t xml:space="preserve">③实现产出能量大于消耗能量 </w:t>
      </w:r>
    </w:p>
    <w:p w14:paraId="2D02A7EC">
      <w:r>
        <w:rPr>
          <w:rFonts w:hint="eastAsia"/>
        </w:rPr>
        <w:t>④演示聚变能发电。</w:t>
      </w:r>
    </w:p>
    <w:p w14:paraId="7BF427E1">
      <w:r>
        <w:rPr>
          <w:rFonts w:hint="eastAsia"/>
        </w:rPr>
        <w:t>A. ①②③</w:t>
      </w:r>
    </w:p>
    <w:p w14:paraId="34748567">
      <w:r>
        <w:rPr>
          <w:rFonts w:hint="eastAsia"/>
        </w:rPr>
        <w:t>B. ②③④</w:t>
      </w:r>
    </w:p>
    <w:p w14:paraId="3209AE62">
      <w:r>
        <w:rPr>
          <w:rFonts w:hint="eastAsia"/>
        </w:rPr>
        <w:t>C. ①③④</w:t>
      </w:r>
    </w:p>
    <w:p w14:paraId="7A7696F8">
      <w:r>
        <w:rPr>
          <w:rFonts w:hint="eastAsia"/>
        </w:rPr>
        <w:t>D. ①②③④</w:t>
      </w:r>
    </w:p>
    <w:p w14:paraId="1DC9E263">
      <w:r>
        <w:rPr>
          <w:rFonts w:hint="eastAsia"/>
        </w:rPr>
        <w:t>【答案】：D</w:t>
      </w:r>
    </w:p>
    <w:p w14:paraId="207AAEE6">
      <w:r>
        <w:rPr>
          <w:rFonts w:hint="eastAsia"/>
          <w:b/>
          <w:bCs/>
        </w:rPr>
        <w:t>486、</w:t>
      </w:r>
      <w:r>
        <w:rPr>
          <w:rFonts w:hint="eastAsia"/>
        </w:rPr>
        <w:t>导致发生“</w:t>
      </w:r>
      <w:r>
        <w:t>文化大革命</w:t>
      </w:r>
      <w:r>
        <w:rPr>
          <w:rFonts w:hint="eastAsia"/>
        </w:rPr>
        <w:t>”这样的历史悲剧和犯其他各种重大错误的根本性原因是____。</w:t>
      </w:r>
    </w:p>
    <w:p w14:paraId="4635BC4D">
      <w:r>
        <w:rPr>
          <w:rFonts w:hint="eastAsia"/>
        </w:rPr>
        <w:t>A. 政治体制问题</w:t>
      </w:r>
    </w:p>
    <w:p w14:paraId="5E0842FE">
      <w:r>
        <w:rPr>
          <w:rFonts w:hint="eastAsia"/>
        </w:rPr>
        <w:t>B. 领导人问题</w:t>
      </w:r>
    </w:p>
    <w:p w14:paraId="35CD7813">
      <w:r>
        <w:rPr>
          <w:rFonts w:hint="eastAsia"/>
        </w:rPr>
        <w:t>C. 政治制度问题</w:t>
      </w:r>
    </w:p>
    <w:p w14:paraId="5B8CCECE">
      <w:r>
        <w:rPr>
          <w:rFonts w:hint="eastAsia"/>
        </w:rPr>
        <w:t>D. 封建主义问题</w:t>
      </w:r>
    </w:p>
    <w:p w14:paraId="68606765">
      <w:r>
        <w:rPr>
          <w:rFonts w:hint="eastAsia"/>
        </w:rPr>
        <w:t>【答案】：A</w:t>
      </w:r>
    </w:p>
    <w:p w14:paraId="0A999BD4">
      <w:r>
        <w:rPr>
          <w:rFonts w:hint="eastAsia"/>
          <w:b/>
          <w:bCs/>
        </w:rPr>
        <w:t>487、</w:t>
      </w:r>
      <w:r>
        <w:rPr>
          <w:rFonts w:hint="eastAsia"/>
        </w:rPr>
        <w:t>恢复邓小平在1976年被错误撤销的党内外的全部领导职务的会议是1977年7月召开的____。</w:t>
      </w:r>
    </w:p>
    <w:p w14:paraId="1477B9C1">
      <w:r>
        <w:rPr>
          <w:rFonts w:hint="eastAsia"/>
        </w:rPr>
        <w:t>A. 中共十届三中全会</w:t>
      </w:r>
    </w:p>
    <w:p w14:paraId="178A1160">
      <w:r>
        <w:rPr>
          <w:rFonts w:hint="eastAsia"/>
        </w:rPr>
        <w:t>B. 中共十届五中全会</w:t>
      </w:r>
    </w:p>
    <w:p w14:paraId="0CC9145A">
      <w:r>
        <w:rPr>
          <w:rFonts w:hint="eastAsia"/>
        </w:rPr>
        <w:t>C. 中共十一大</w:t>
      </w:r>
    </w:p>
    <w:p w14:paraId="03DB397E">
      <w:r>
        <w:rPr>
          <w:rFonts w:hint="eastAsia"/>
        </w:rPr>
        <w:t>D. 中共十一届三中全会</w:t>
      </w:r>
    </w:p>
    <w:p w14:paraId="0FFE1E6D">
      <w:r>
        <w:rPr>
          <w:rFonts w:hint="eastAsia"/>
        </w:rPr>
        <w:t>【答案】：A</w:t>
      </w:r>
    </w:p>
    <w:p w14:paraId="5C97B508">
      <w:r>
        <w:rPr>
          <w:rFonts w:hint="eastAsia"/>
          <w:b/>
          <w:bCs/>
        </w:rPr>
        <w:t>488、</w:t>
      </w:r>
      <w:r>
        <w:rPr>
          <w:rFonts w:hint="eastAsia"/>
        </w:rPr>
        <w:t>邓小平在____闭幕会上作题为《解放思想，实事求是，团结一致向前看》的讲话。</w:t>
      </w:r>
    </w:p>
    <w:p w14:paraId="16AFAC90">
      <w:r>
        <w:rPr>
          <w:rFonts w:hint="eastAsia"/>
        </w:rPr>
        <w:t>A. 党的十一大</w:t>
      </w:r>
    </w:p>
    <w:p w14:paraId="6D5285CC">
      <w:r>
        <w:rPr>
          <w:rFonts w:hint="eastAsia"/>
        </w:rPr>
        <w:t>B. 1978年12月的中央工作会议</w:t>
      </w:r>
    </w:p>
    <w:p w14:paraId="22DB7749">
      <w:r>
        <w:rPr>
          <w:rFonts w:hint="eastAsia"/>
        </w:rPr>
        <w:t>C. 十一届三中全会</w:t>
      </w:r>
    </w:p>
    <w:p w14:paraId="1483478B">
      <w:r>
        <w:rPr>
          <w:rFonts w:hint="eastAsia"/>
        </w:rPr>
        <w:t>D. 党的十二大</w:t>
      </w:r>
    </w:p>
    <w:p w14:paraId="09C94C9D">
      <w:r>
        <w:rPr>
          <w:rFonts w:hint="eastAsia"/>
        </w:rPr>
        <w:t>【答案】：B</w:t>
      </w:r>
    </w:p>
    <w:p w14:paraId="2D6078DC">
      <w:r>
        <w:rPr>
          <w:rFonts w:hint="eastAsia"/>
          <w:b/>
          <w:bCs/>
        </w:rPr>
        <w:t>489、</w:t>
      </w:r>
      <w:r>
        <w:rPr>
          <w:rFonts w:hint="eastAsia"/>
        </w:rPr>
        <w:t>1978年12月，中共中央召开了党的十一届三中全会，全会的中心议题是讨论____。</w:t>
      </w:r>
    </w:p>
    <w:p w14:paraId="699F2219">
      <w:r>
        <w:rPr>
          <w:rFonts w:hint="eastAsia"/>
        </w:rPr>
        <w:t>A. 全党工作的重点转移到社会主义现代化建设上来</w:t>
      </w:r>
    </w:p>
    <w:p w14:paraId="217E5C68">
      <w:r>
        <w:rPr>
          <w:rFonts w:hint="eastAsia"/>
        </w:rPr>
        <w:t>B. 通过建立社会主义市场经济体制纲领</w:t>
      </w:r>
    </w:p>
    <w:p w14:paraId="3F23822C">
      <w:r>
        <w:rPr>
          <w:rFonts w:hint="eastAsia"/>
        </w:rPr>
        <w:t>C. 拨乱反正</w:t>
      </w:r>
    </w:p>
    <w:p w14:paraId="0F8BF8D9">
      <w:r>
        <w:rPr>
          <w:rFonts w:hint="eastAsia"/>
        </w:rPr>
        <w:t>D. 确立解放思想、实事求是的思想路线</w:t>
      </w:r>
    </w:p>
    <w:p w14:paraId="6B510BCE">
      <w:r>
        <w:rPr>
          <w:rFonts w:hint="eastAsia"/>
        </w:rPr>
        <w:t>【答案】：A</w:t>
      </w:r>
    </w:p>
    <w:p w14:paraId="758DBE72">
      <w:r>
        <w:rPr>
          <w:rFonts w:hint="eastAsia"/>
          <w:b/>
          <w:bCs/>
        </w:rPr>
        <w:t>490、</w:t>
      </w:r>
      <w:r>
        <w:rPr>
          <w:rFonts w:hint="eastAsia"/>
        </w:rPr>
        <w:t>果断地停止使用“</w:t>
      </w:r>
      <w:r>
        <w:t>以阶级斗争为纲</w:t>
      </w:r>
      <w:r>
        <w:rPr>
          <w:rFonts w:hint="eastAsia"/>
        </w:rPr>
        <w:t>”这个不适用于社会主义的口号是在中共____上。</w:t>
      </w:r>
    </w:p>
    <w:p w14:paraId="50BF2612">
      <w:r>
        <w:rPr>
          <w:rFonts w:hint="eastAsia"/>
        </w:rPr>
        <w:t>A. 十一届三中全会</w:t>
      </w:r>
    </w:p>
    <w:p w14:paraId="75240C13">
      <w:r>
        <w:rPr>
          <w:rFonts w:hint="eastAsia"/>
        </w:rPr>
        <w:t>B. 十二大</w:t>
      </w:r>
    </w:p>
    <w:p w14:paraId="5410E356">
      <w:r>
        <w:rPr>
          <w:rFonts w:hint="eastAsia"/>
        </w:rPr>
        <w:t>C. 十二届二中全会</w:t>
      </w:r>
    </w:p>
    <w:p w14:paraId="498B0F6C">
      <w:r>
        <w:rPr>
          <w:rFonts w:hint="eastAsia"/>
        </w:rPr>
        <w:t>D. 十三大</w:t>
      </w:r>
    </w:p>
    <w:p w14:paraId="2370662E">
      <w:r>
        <w:rPr>
          <w:rFonts w:hint="eastAsia"/>
        </w:rPr>
        <w:t>【答案】：A</w:t>
      </w:r>
    </w:p>
    <w:p w14:paraId="7D7A380C">
      <w:r>
        <w:rPr>
          <w:rFonts w:hint="eastAsia"/>
          <w:b/>
          <w:bCs/>
        </w:rPr>
        <w:t>491、</w:t>
      </w:r>
      <w:r>
        <w:rPr>
          <w:rFonts w:hint="eastAsia"/>
        </w:rPr>
        <w:t>2025年____，是人民空军成立____周年纪念日。</w:t>
      </w:r>
    </w:p>
    <w:p w14:paraId="2AAC5592">
      <w:r>
        <w:rPr>
          <w:rFonts w:hint="eastAsia"/>
        </w:rPr>
        <w:t>A. 11月1日   76</w:t>
      </w:r>
    </w:p>
    <w:p w14:paraId="11EA2731">
      <w:r>
        <w:rPr>
          <w:rFonts w:hint="eastAsia"/>
        </w:rPr>
        <w:t>B. 11月11日   76</w:t>
      </w:r>
    </w:p>
    <w:p w14:paraId="42877997">
      <w:r>
        <w:rPr>
          <w:rFonts w:hint="eastAsia"/>
        </w:rPr>
        <w:t>C. 11月1日   70</w:t>
      </w:r>
    </w:p>
    <w:p w14:paraId="34D294B2">
      <w:r>
        <w:rPr>
          <w:rFonts w:hint="eastAsia"/>
        </w:rPr>
        <w:t>D. 11月11日   70</w:t>
      </w:r>
    </w:p>
    <w:p w14:paraId="2CA7735E">
      <w:r>
        <w:rPr>
          <w:rFonts w:hint="eastAsia"/>
        </w:rPr>
        <w:t>【答案】：B</w:t>
      </w:r>
    </w:p>
    <w:p w14:paraId="73B8B872">
      <w:r>
        <w:rPr>
          <w:rFonts w:hint="eastAsia"/>
          <w:b/>
          <w:bCs/>
        </w:rPr>
        <w:t>492、</w:t>
      </w:r>
      <w:r>
        <w:rPr>
          <w:rFonts w:hint="eastAsia"/>
        </w:rPr>
        <w:t>下列事件发生的先后顺序是____。</w:t>
      </w:r>
    </w:p>
    <w:p w14:paraId="199E81A2">
      <w:r>
        <w:rPr>
          <w:rFonts w:hint="eastAsia"/>
        </w:rPr>
        <w:t>①提出社会主义初级阶段的理论</w:t>
      </w:r>
    </w:p>
    <w:p w14:paraId="6660E001">
      <w:r>
        <w:rPr>
          <w:rFonts w:hint="eastAsia"/>
        </w:rPr>
        <w:t>②作出实行改革开放的决策</w:t>
      </w:r>
    </w:p>
    <w:p w14:paraId="46655828">
      <w:r>
        <w:rPr>
          <w:rFonts w:hint="eastAsia"/>
        </w:rPr>
        <w:t>③提出建立社会主义市场经济体制</w:t>
      </w:r>
    </w:p>
    <w:p w14:paraId="756EC569">
      <w:r>
        <w:rPr>
          <w:rFonts w:hint="eastAsia"/>
        </w:rPr>
        <w:t>④上海浦东成为对外开放区</w:t>
      </w:r>
    </w:p>
    <w:p w14:paraId="68C0652A">
      <w:r>
        <w:rPr>
          <w:rFonts w:hint="eastAsia"/>
        </w:rPr>
        <w:t>A. ②①④③</w:t>
      </w:r>
    </w:p>
    <w:p w14:paraId="0CABA8C8">
      <w:r>
        <w:rPr>
          <w:rFonts w:hint="eastAsia"/>
        </w:rPr>
        <w:t>B. ③②①④</w:t>
      </w:r>
    </w:p>
    <w:p w14:paraId="05738183">
      <w:r>
        <w:rPr>
          <w:rFonts w:hint="eastAsia"/>
        </w:rPr>
        <w:t>C. ④③②①</w:t>
      </w:r>
    </w:p>
    <w:p w14:paraId="12145920">
      <w:r>
        <w:rPr>
          <w:rFonts w:hint="eastAsia"/>
        </w:rPr>
        <w:t>D. ①④③②</w:t>
      </w:r>
    </w:p>
    <w:p w14:paraId="22B7D770">
      <w:r>
        <w:rPr>
          <w:rFonts w:hint="eastAsia"/>
        </w:rPr>
        <w:t>【答案】：A</w:t>
      </w:r>
    </w:p>
    <w:p w14:paraId="5F33D312">
      <w:r>
        <w:rPr>
          <w:rFonts w:hint="eastAsia"/>
          <w:b/>
          <w:bCs/>
        </w:rPr>
        <w:t>493、</w:t>
      </w:r>
      <w:r>
        <w:rPr>
          <w:rFonts w:hint="eastAsia"/>
        </w:rPr>
        <w:t>2025年12月10日至11日举行的中央经济工作会议上，习近平总书记的一席话切中肯綮——“因地制宜，本质就是____。”</w:t>
      </w:r>
    </w:p>
    <w:p w14:paraId="6BAB073A">
      <w:r>
        <w:rPr>
          <w:rFonts w:hint="eastAsia"/>
        </w:rPr>
        <w:t>A. 实事求是</w:t>
      </w:r>
    </w:p>
    <w:p w14:paraId="1E1A64F5">
      <w:r>
        <w:rPr>
          <w:rFonts w:hint="eastAsia"/>
        </w:rPr>
        <w:t>B. 自力更生</w:t>
      </w:r>
    </w:p>
    <w:p w14:paraId="500CDC7C">
      <w:r>
        <w:rPr>
          <w:rFonts w:hint="eastAsia"/>
        </w:rPr>
        <w:t>C. 艰苦奋斗</w:t>
      </w:r>
    </w:p>
    <w:p w14:paraId="3895A866">
      <w:r>
        <w:rPr>
          <w:rFonts w:hint="eastAsia"/>
        </w:rPr>
        <w:t>D. 敢闯新路</w:t>
      </w:r>
    </w:p>
    <w:p w14:paraId="541427C0">
      <w:r>
        <w:rPr>
          <w:rFonts w:hint="eastAsia"/>
        </w:rPr>
        <w:t>【答案】：A</w:t>
      </w:r>
    </w:p>
    <w:p w14:paraId="4D00CCD9">
      <w:r>
        <w:rPr>
          <w:rFonts w:hint="eastAsia"/>
          <w:b/>
          <w:bCs/>
        </w:rPr>
        <w:t>494、</w:t>
      </w:r>
      <w:r>
        <w:rPr>
          <w:rFonts w:hint="eastAsia"/>
        </w:rPr>
        <w:t>专家表示，在落实政府工作报告中加强生物多样性保护的要求时，正依托“</w:t>
      </w:r>
      <w:r>
        <w:t>_____</w:t>
      </w:r>
      <w:r>
        <w:rPr>
          <w:rFonts w:hint="eastAsia"/>
        </w:rPr>
        <w:t>”一体化监测网络，构建国家公园智慧化管理平台。</w:t>
      </w:r>
    </w:p>
    <w:p w14:paraId="79730FB6">
      <w:r>
        <w:rPr>
          <w:rFonts w:hint="eastAsia"/>
        </w:rPr>
        <w:t>A. 天网</w:t>
      </w:r>
    </w:p>
    <w:p w14:paraId="11FCAE94">
      <w:r>
        <w:rPr>
          <w:rFonts w:hint="eastAsia"/>
        </w:rPr>
        <w:t>B. 空天地</w:t>
      </w:r>
    </w:p>
    <w:p w14:paraId="540756E1">
      <w:r>
        <w:rPr>
          <w:rFonts w:hint="eastAsia"/>
        </w:rPr>
        <w:t>C. 天空地</w:t>
      </w:r>
    </w:p>
    <w:p w14:paraId="3A0E34D4">
      <w:r>
        <w:rPr>
          <w:rFonts w:hint="eastAsia"/>
        </w:rPr>
        <w:t>D. 天地人</w:t>
      </w:r>
    </w:p>
    <w:p w14:paraId="483475C1">
      <w:r>
        <w:rPr>
          <w:rFonts w:hint="eastAsia"/>
        </w:rPr>
        <w:t>【答案】：C</w:t>
      </w:r>
    </w:p>
    <w:p w14:paraId="682600B7">
      <w:r>
        <w:rPr>
          <w:rFonts w:hint="eastAsia"/>
          <w:b/>
          <w:bCs/>
        </w:rPr>
        <w:t>495、</w:t>
      </w:r>
      <w:r>
        <w:rPr>
          <w:rFonts w:hint="eastAsia"/>
        </w:rPr>
        <w:t>专家在解读2026年《政府工作报告》时指出，今年将更加强化科学治沙，核心是以______、适地适绿，让治沙造林更加精准科学。</w:t>
      </w:r>
    </w:p>
    <w:p w14:paraId="6AC8A691">
      <w:r>
        <w:rPr>
          <w:rFonts w:hint="eastAsia"/>
        </w:rPr>
        <w:t>A. 以人定绿</w:t>
      </w:r>
    </w:p>
    <w:p w14:paraId="2C0FCD69">
      <w:r>
        <w:rPr>
          <w:rFonts w:hint="eastAsia"/>
        </w:rPr>
        <w:t>B. 以水定绿</w:t>
      </w:r>
    </w:p>
    <w:p w14:paraId="5A1EB837">
      <w:r>
        <w:rPr>
          <w:rFonts w:hint="eastAsia"/>
        </w:rPr>
        <w:t>C. 以林定绿</w:t>
      </w:r>
    </w:p>
    <w:p w14:paraId="558DF9F7">
      <w:r>
        <w:rPr>
          <w:rFonts w:hint="eastAsia"/>
        </w:rPr>
        <w:t>D. 以沙定绿</w:t>
      </w:r>
    </w:p>
    <w:p w14:paraId="37692D04">
      <w:r>
        <w:rPr>
          <w:rFonts w:hint="eastAsia"/>
        </w:rPr>
        <w:t>【答案】：B</w:t>
      </w:r>
    </w:p>
    <w:p w14:paraId="2CA832CD">
      <w:r>
        <w:rPr>
          <w:rFonts w:hint="eastAsia"/>
          <w:b/>
          <w:bCs/>
        </w:rPr>
        <w:t>496、</w:t>
      </w:r>
      <w:r>
        <w:rPr>
          <w:rFonts w:hint="eastAsia"/>
        </w:rPr>
        <w:t>2026年，中国计划在哪个地区率先试点自贸港升级版政策？____</w:t>
      </w:r>
    </w:p>
    <w:p w14:paraId="679798D6">
      <w:pPr>
        <w:numPr>
          <w:ilvl w:val="0"/>
          <w:numId w:val="24"/>
        </w:numPr>
      </w:pPr>
      <w:r>
        <w:rPr>
          <w:rFonts w:hint="eastAsia"/>
        </w:rPr>
        <w:t>上海自贸试验区</w:t>
      </w:r>
      <w:r>
        <w:rPr>
          <w:rFonts w:hint="eastAsia"/>
        </w:rPr>
        <w:br w:type="textWrapping"/>
      </w:r>
      <w:r>
        <w:rPr>
          <w:rFonts w:hint="eastAsia"/>
        </w:rPr>
        <w:t>B. 福州自由贸易试验片区</w:t>
      </w:r>
      <w:r>
        <w:rPr>
          <w:rFonts w:hint="eastAsia"/>
        </w:rPr>
        <w:br w:type="textWrapping"/>
      </w:r>
      <w:r>
        <w:rPr>
          <w:rFonts w:hint="eastAsia"/>
        </w:rPr>
        <w:t>C. 深圳经济特区</w:t>
      </w:r>
      <w:r>
        <w:rPr>
          <w:rFonts w:hint="eastAsia"/>
        </w:rPr>
        <w:br w:type="textWrapping"/>
      </w:r>
      <w:r>
        <w:rPr>
          <w:rFonts w:hint="eastAsia"/>
        </w:rPr>
        <w:t>D. 三亚自由贸易港</w:t>
      </w:r>
    </w:p>
    <w:p w14:paraId="7ACBA20D">
      <w:r>
        <w:rPr>
          <w:rFonts w:hint="eastAsia"/>
        </w:rPr>
        <w:t>【答案】：D</w:t>
      </w:r>
    </w:p>
    <w:p w14:paraId="0817B3C7">
      <w:r>
        <w:rPr>
          <w:rFonts w:hint="eastAsia"/>
          <w:b/>
          <w:bCs/>
        </w:rPr>
        <w:t>497、</w:t>
      </w:r>
      <w:r>
        <w:rPr>
          <w:rFonts w:hint="eastAsia"/>
        </w:rPr>
        <w:t>2026 年中央一号文件指出，推进乡村全面振兴的总抓手是锚定____。</w:t>
      </w:r>
    </w:p>
    <w:p w14:paraId="085B33A0">
      <w:pPr>
        <w:numPr>
          <w:ilvl w:val="0"/>
          <w:numId w:val="25"/>
        </w:numPr>
      </w:pPr>
      <w:r>
        <w:rPr>
          <w:rFonts w:hint="eastAsia"/>
        </w:rPr>
        <w:t>农业现代化</w:t>
      </w:r>
    </w:p>
    <w:p w14:paraId="3304DA0D">
      <w:pPr>
        <w:numPr>
          <w:ilvl w:val="0"/>
          <w:numId w:val="25"/>
        </w:numPr>
      </w:pPr>
      <w:r>
        <w:rPr>
          <w:rFonts w:hint="eastAsia"/>
        </w:rPr>
        <w:t xml:space="preserve">农村现代化 </w:t>
      </w:r>
    </w:p>
    <w:p w14:paraId="6B512B3A">
      <w:pPr>
        <w:numPr>
          <w:ilvl w:val="0"/>
          <w:numId w:val="25"/>
        </w:numPr>
      </w:pPr>
      <w:r>
        <w:rPr>
          <w:rFonts w:hint="eastAsia"/>
        </w:rPr>
        <w:t>农业农村现代化</w:t>
      </w:r>
    </w:p>
    <w:p w14:paraId="4E6B5E4B">
      <w:r>
        <w:rPr>
          <w:rFonts w:hint="eastAsia"/>
        </w:rPr>
        <w:t>D. 乡村产业振兴</w:t>
      </w:r>
    </w:p>
    <w:p w14:paraId="1C124A24">
      <w:r>
        <w:rPr>
          <w:rFonts w:hint="eastAsia"/>
        </w:rPr>
        <w:t>【答案】：C</w:t>
      </w:r>
    </w:p>
    <w:p w14:paraId="45855DE3">
      <w:r>
        <w:rPr>
          <w:rFonts w:hint="eastAsia"/>
          <w:b/>
          <w:bCs/>
        </w:rPr>
        <w:t>498、</w:t>
      </w:r>
      <w:r>
        <w:rPr>
          <w:rFonts w:hint="eastAsia"/>
        </w:rPr>
        <w:t>2026 年中央一号文件的标题是____。</w:t>
      </w:r>
    </w:p>
    <w:p w14:paraId="5CBF7C59">
      <w:r>
        <w:rPr>
          <w:rFonts w:hint="eastAsia"/>
        </w:rPr>
        <w:t>A. 《中共中央 国务院关于锚定农业农村现代化 扎实推进乡村全面振兴的意见》</w:t>
      </w:r>
    </w:p>
    <w:p w14:paraId="65101E14">
      <w:r>
        <w:rPr>
          <w:rFonts w:hint="eastAsia"/>
        </w:rPr>
        <w:t>B. 《中共中央 国务院关于全面推进乡村振兴 加快建设农业强国的意见》</w:t>
      </w:r>
    </w:p>
    <w:p w14:paraId="4BCE68B0">
      <w:r>
        <w:rPr>
          <w:rFonts w:hint="eastAsia"/>
        </w:rPr>
        <w:t>C. 《中共中央 国务院关于做好 2026 年全面推进乡村振兴重点工作的意见》</w:t>
      </w:r>
    </w:p>
    <w:p w14:paraId="4F4A56E2">
      <w:r>
        <w:rPr>
          <w:rFonts w:hint="eastAsia"/>
        </w:rPr>
        <w:t>D. 《中共中央 国务院关于扎实推进农业农村现代化的意见》</w:t>
      </w:r>
    </w:p>
    <w:p w14:paraId="00039FCD">
      <w:r>
        <w:rPr>
          <w:rFonts w:hint="eastAsia"/>
        </w:rPr>
        <w:t>【答案】：A</w:t>
      </w:r>
    </w:p>
    <w:p w14:paraId="35DC8C50">
      <w:r>
        <w:rPr>
          <w:rFonts w:hint="eastAsia"/>
          <w:b/>
          <w:bCs/>
        </w:rPr>
        <w:t>499、</w:t>
      </w:r>
      <w:r>
        <w:rPr>
          <w:rFonts w:hint="eastAsia"/>
        </w:rPr>
        <w:t>2026 年中央一号文件指出，要合理确定防止返贫致贫对象认定标准，规范标准____机制。</w:t>
      </w:r>
    </w:p>
    <w:p w14:paraId="17570ADA">
      <w:r>
        <w:rPr>
          <w:rFonts w:hint="eastAsia"/>
        </w:rPr>
        <w:t>A. 调整 B. 识别 C. 退出 D. 评估</w:t>
      </w:r>
    </w:p>
    <w:p w14:paraId="745C76B3">
      <w:r>
        <w:rPr>
          <w:rFonts w:hint="eastAsia"/>
        </w:rPr>
        <w:t>【答案】：A</w:t>
      </w:r>
    </w:p>
    <w:p w14:paraId="7FD713D5">
      <w:r>
        <w:rPr>
          <w:rFonts w:hint="eastAsia"/>
          <w:b/>
          <w:bCs/>
        </w:rPr>
        <w:t>500、</w:t>
      </w:r>
      <w:r>
        <w:rPr>
          <w:rFonts w:hint="eastAsia"/>
        </w:rPr>
        <w:t>哪些人将出席全国两会?____</w:t>
      </w:r>
    </w:p>
    <w:p w14:paraId="3C444393">
      <w:r>
        <w:rPr>
          <w:rFonts w:hint="eastAsia"/>
        </w:rPr>
        <w:t>A. 全国人大代表，全国政协委员</w:t>
      </w:r>
    </w:p>
    <w:p w14:paraId="5F2EA407">
      <w:r>
        <w:rPr>
          <w:rFonts w:hint="eastAsia"/>
        </w:rPr>
        <w:t>B. 全国人民代表，全国政协委员</w:t>
      </w:r>
    </w:p>
    <w:p w14:paraId="58E4EDA3">
      <w:r>
        <w:rPr>
          <w:rFonts w:hint="eastAsia"/>
        </w:rPr>
        <w:t>C全国人大委员， 全国政协代表</w:t>
      </w:r>
    </w:p>
    <w:p w14:paraId="1B1A8041">
      <w:r>
        <w:rPr>
          <w:rFonts w:hint="eastAsia"/>
        </w:rPr>
        <w:t>D全国人民委员， 全国政协代表</w:t>
      </w:r>
    </w:p>
    <w:p w14:paraId="4B7C2B23">
      <w:r>
        <w:rPr>
          <w:rFonts w:hint="eastAsia"/>
        </w:rPr>
        <w:t>【答案】：A</w:t>
      </w:r>
    </w:p>
    <w:p w14:paraId="708931B1">
      <w:r>
        <w:rPr>
          <w:rFonts w:hint="eastAsia"/>
          <w:b/>
          <w:bCs/>
        </w:rPr>
        <w:t>501、</w:t>
      </w:r>
      <w:r>
        <w:rPr>
          <w:rFonts w:hint="eastAsia"/>
        </w:rPr>
        <w:t>全国人民代表大会和中国人民政治协商会议首次召开分别是哪年?____</w:t>
      </w:r>
    </w:p>
    <w:p w14:paraId="5EF3B806">
      <w:r>
        <w:rPr>
          <w:rFonts w:hint="eastAsia"/>
        </w:rPr>
        <w:t>A. 1949 年1954年</w:t>
      </w:r>
    </w:p>
    <w:p w14:paraId="35384EF8">
      <w:r>
        <w:rPr>
          <w:rFonts w:hint="eastAsia"/>
        </w:rPr>
        <w:t>B. 1954 年1949年</w:t>
      </w:r>
    </w:p>
    <w:p w14:paraId="2A9BE84F">
      <w:r>
        <w:rPr>
          <w:rFonts w:hint="eastAsia"/>
        </w:rPr>
        <w:t>C. 1921年 1954年</w:t>
      </w:r>
    </w:p>
    <w:p w14:paraId="56D5A075">
      <w:r>
        <w:rPr>
          <w:rFonts w:hint="eastAsia"/>
        </w:rPr>
        <w:t>D. 1950年 1949 年</w:t>
      </w:r>
    </w:p>
    <w:p w14:paraId="25021B10">
      <w:r>
        <w:rPr>
          <w:rFonts w:hint="eastAsia"/>
        </w:rPr>
        <w:t>【答案】：B</w:t>
      </w:r>
    </w:p>
    <w:p w14:paraId="5D95016E">
      <w:r>
        <w:rPr>
          <w:rFonts w:hint="eastAsia"/>
          <w:b/>
          <w:bCs/>
        </w:rPr>
        <w:t>502、</w:t>
      </w:r>
      <w:r>
        <w:rPr>
          <w:rFonts w:hint="eastAsia"/>
        </w:rPr>
        <w:t>下列说法错误的是：____。</w:t>
      </w:r>
    </w:p>
    <w:p w14:paraId="04FBE14D">
      <w:r>
        <w:rPr>
          <w:rFonts w:hint="eastAsia"/>
        </w:rPr>
        <w:t>A“</w:t>
      </w:r>
      <w:r>
        <w:t>议案</w:t>
      </w:r>
      <w:r>
        <w:rPr>
          <w:rFonts w:hint="eastAsia"/>
        </w:rPr>
        <w:t>”和“</w:t>
      </w:r>
      <w:r>
        <w:t>提案</w:t>
      </w:r>
      <w:r>
        <w:rPr>
          <w:rFonts w:hint="eastAsia"/>
        </w:rPr>
        <w:t>”提出的主体不同</w:t>
      </w:r>
    </w:p>
    <w:p w14:paraId="1647D575">
      <w:r>
        <w:rPr>
          <w:rFonts w:hint="eastAsia"/>
        </w:rPr>
        <w:t>B全国人大代表提出的是“</w:t>
      </w:r>
      <w:r>
        <w:t>议案</w:t>
      </w:r>
      <w:r>
        <w:rPr>
          <w:rFonts w:hint="eastAsia"/>
        </w:rPr>
        <w:t>”</w:t>
      </w:r>
    </w:p>
    <w:p w14:paraId="5B3CE22B">
      <w:r>
        <w:rPr>
          <w:rFonts w:hint="eastAsia"/>
        </w:rPr>
        <w:t>C全国政协委员提出的是“</w:t>
      </w:r>
      <w:r>
        <w:t>议案</w:t>
      </w:r>
      <w:r>
        <w:rPr>
          <w:rFonts w:hint="eastAsia"/>
        </w:rPr>
        <w:t>”</w:t>
      </w:r>
    </w:p>
    <w:p w14:paraId="333F03B6">
      <w:r>
        <w:rPr>
          <w:rFonts w:hint="eastAsia"/>
        </w:rPr>
        <w:t>【答案】：C</w:t>
      </w:r>
    </w:p>
    <w:p w14:paraId="649C42DB">
      <w:r>
        <w:rPr>
          <w:rFonts w:hint="eastAsia"/>
          <w:b/>
          <w:bCs/>
        </w:rPr>
        <w:t>503、</w:t>
      </w:r>
      <w:r>
        <w:rPr>
          <w:rFonts w:hint="eastAsia"/>
        </w:rPr>
        <w:t>2025年12月10日至11日举行的中央经济工作会议上，习近平总书记以“五个必须”概括做好新形势下经济工作新的认识和体会。“必须做到既‘放得活’又‘管得好’”，是其中重要内容。习近平总书记在会议上强调，“放”的目的是破除影响生产力发展的____障碍，“管”的本质要求是建设____。</w:t>
      </w:r>
    </w:p>
    <w:p w14:paraId="4236072E">
      <w:pPr>
        <w:pStyle w:val="20"/>
        <w:numPr>
          <w:ilvl w:val="0"/>
          <w:numId w:val="26"/>
        </w:numPr>
      </w:pPr>
      <w:r>
        <w:rPr>
          <w:rFonts w:hint="eastAsia"/>
        </w:rPr>
        <w:t>体制机制 法治经济</w:t>
      </w:r>
    </w:p>
    <w:p w14:paraId="384BF251">
      <w:pPr>
        <w:pStyle w:val="20"/>
        <w:numPr>
          <w:ilvl w:val="0"/>
          <w:numId w:val="26"/>
        </w:numPr>
      </w:pPr>
      <w:r>
        <w:rPr>
          <w:rFonts w:hint="eastAsia"/>
        </w:rPr>
        <w:t>体制机制 数字经济</w:t>
      </w:r>
    </w:p>
    <w:p w14:paraId="60F27BB3">
      <w:pPr>
        <w:pStyle w:val="20"/>
        <w:numPr>
          <w:ilvl w:val="0"/>
          <w:numId w:val="26"/>
        </w:numPr>
      </w:pPr>
      <w:r>
        <w:rPr>
          <w:rFonts w:hint="eastAsia"/>
        </w:rPr>
        <w:t>要素流动 法治经济</w:t>
      </w:r>
    </w:p>
    <w:p w14:paraId="58F637C7">
      <w:pPr>
        <w:pStyle w:val="20"/>
        <w:numPr>
          <w:ilvl w:val="0"/>
          <w:numId w:val="26"/>
        </w:numPr>
      </w:pPr>
      <w:r>
        <w:rPr>
          <w:rFonts w:hint="eastAsia"/>
        </w:rPr>
        <w:t>要素流动 数字经济</w:t>
      </w:r>
    </w:p>
    <w:p w14:paraId="702EBFB3">
      <w:r>
        <w:rPr>
          <w:rFonts w:hint="eastAsia"/>
        </w:rPr>
        <w:t>【答案】：A</w:t>
      </w:r>
    </w:p>
    <w:p w14:paraId="72CF7483">
      <w:r>
        <w:rPr>
          <w:rFonts w:hint="eastAsia"/>
          <w:b/>
          <w:bCs/>
        </w:rPr>
        <w:t>504、</w:t>
      </w:r>
      <w:r>
        <w:rPr>
          <w:rFonts w:hint="eastAsia"/>
        </w:rPr>
        <w:t>据新华社2025年12月23日报道，中共中央总书记、国家主席、中央军委主席习近平近日对中央企业工作作出重要指示强调，新征程上，中央企业要充分认识肩负的职责使命，更好____，勇担社会责任，为中国式现代化建设贡献更大力量。</w:t>
      </w:r>
    </w:p>
    <w:p w14:paraId="278E8D34">
      <w:r>
        <w:rPr>
          <w:rFonts w:hint="eastAsia"/>
        </w:rPr>
        <w:t>①服务党和国家工作大局</w:t>
      </w:r>
    </w:p>
    <w:p w14:paraId="7CD33C7B">
      <w:r>
        <w:rPr>
          <w:rFonts w:hint="eastAsia"/>
        </w:rPr>
        <w:t>②服务经济社会高质量发展</w:t>
      </w:r>
    </w:p>
    <w:p w14:paraId="28D10A80">
      <w:r>
        <w:rPr>
          <w:rFonts w:hint="eastAsia"/>
        </w:rPr>
        <w:t>③服务保障和改善民生</w:t>
      </w:r>
    </w:p>
    <w:p w14:paraId="551F40C6">
      <w:r>
        <w:rPr>
          <w:rFonts w:hint="eastAsia"/>
        </w:rPr>
        <w:t>A. ①②</w:t>
      </w:r>
    </w:p>
    <w:p w14:paraId="27E53B1B">
      <w:r>
        <w:rPr>
          <w:rFonts w:hint="eastAsia"/>
        </w:rPr>
        <w:t>B. ①③</w:t>
      </w:r>
    </w:p>
    <w:p w14:paraId="2318A659">
      <w:r>
        <w:rPr>
          <w:rFonts w:hint="eastAsia"/>
        </w:rPr>
        <w:t>C. ②③</w:t>
      </w:r>
    </w:p>
    <w:p w14:paraId="64826523">
      <w:r>
        <w:rPr>
          <w:rFonts w:hint="eastAsia"/>
        </w:rPr>
        <w:t>D. ①②③</w:t>
      </w:r>
    </w:p>
    <w:p w14:paraId="2598506A">
      <w:r>
        <w:rPr>
          <w:rFonts w:hint="eastAsia"/>
        </w:rPr>
        <w:t>【答案】：D</w:t>
      </w:r>
    </w:p>
    <w:p w14:paraId="2125F349">
      <w:r>
        <w:rPr>
          <w:rFonts w:hint="eastAsia"/>
          <w:b/>
          <w:bCs/>
        </w:rPr>
        <w:t>505、</w:t>
      </w:r>
      <w:r>
        <w:rPr>
          <w:rFonts w:hint="eastAsia"/>
        </w:rPr>
        <w:t>2025年11月21日，由新华社国家高端智库和习近平生态文明思想研究中心共同撰写的智库报告《携手迈向生态友好的现代化——习近平生态文明思想对全球可持续发展的理论贡献与实践引领》面向全球发布。报告认为，习近平生态文明思想是马克思主义基本原理同____相结合、同____相结合的重大成果，科学回答了生态文明建设的中国之问、世界之问、人民之问、时代之问。</w:t>
      </w:r>
    </w:p>
    <w:p w14:paraId="3578541B">
      <w:r>
        <w:rPr>
          <w:rFonts w:hint="eastAsia"/>
        </w:rPr>
        <w:t>A. 中国具体实际 中华传统生态文化</w:t>
      </w:r>
    </w:p>
    <w:p w14:paraId="26CF58BB">
      <w:r>
        <w:rPr>
          <w:rFonts w:hint="eastAsia"/>
        </w:rPr>
        <w:t>B. 中国具体实际 中华优秀传统生态文化</w:t>
      </w:r>
    </w:p>
    <w:p w14:paraId="65B31613">
      <w:r>
        <w:rPr>
          <w:rFonts w:hint="eastAsia"/>
        </w:rPr>
        <w:t>C. 中国生态文明建设实践 中华传统生态文化</w:t>
      </w:r>
    </w:p>
    <w:p w14:paraId="6EFF7435">
      <w:r>
        <w:rPr>
          <w:rFonts w:hint="eastAsia"/>
        </w:rPr>
        <w:t>D. 中国生态文明建设实践 中华优秀传统生态文化</w:t>
      </w:r>
    </w:p>
    <w:p w14:paraId="3EE82F31">
      <w:r>
        <w:rPr>
          <w:rFonts w:hint="eastAsia"/>
        </w:rPr>
        <w:t>【答案】：D</w:t>
      </w:r>
    </w:p>
    <w:p w14:paraId="5CAE91AD">
      <w:r>
        <w:rPr>
          <w:rFonts w:hint="eastAsia"/>
          <w:b/>
          <w:bCs/>
        </w:rPr>
        <w:t>506、</w:t>
      </w:r>
      <w:r>
        <w:rPr>
          <w:rFonts w:hint="eastAsia"/>
        </w:rPr>
        <w:t>据新华社2025年11月8日报道，中共中央总书记、国家主席、中央军委主席习近平近日在广东考察时指出，广东作为经济大省和发达地区，在编制“十五五”规划时要有高站位、大格局，体现____的责任担当。</w:t>
      </w:r>
    </w:p>
    <w:p w14:paraId="12A08BDE">
      <w:r>
        <w:rPr>
          <w:rFonts w:hint="eastAsia"/>
        </w:rPr>
        <w:t xml:space="preserve"> ①走在前 </w:t>
      </w:r>
    </w:p>
    <w:p w14:paraId="28386432">
      <w:r>
        <w:rPr>
          <w:rFonts w:hint="eastAsia"/>
        </w:rPr>
        <w:t xml:space="preserve">②作示范 </w:t>
      </w:r>
    </w:p>
    <w:p w14:paraId="25050837">
      <w:r>
        <w:rPr>
          <w:rFonts w:hint="eastAsia"/>
        </w:rPr>
        <w:t>③挑大梁</w:t>
      </w:r>
    </w:p>
    <w:p w14:paraId="36ACABDB">
      <w:r>
        <w:rPr>
          <w:rFonts w:hint="eastAsia"/>
        </w:rPr>
        <w:t>A. ①②</w:t>
      </w:r>
    </w:p>
    <w:p w14:paraId="4ED570D1">
      <w:r>
        <w:rPr>
          <w:rFonts w:hint="eastAsia"/>
        </w:rPr>
        <w:t>B. ②③</w:t>
      </w:r>
    </w:p>
    <w:p w14:paraId="3DBB925D">
      <w:r>
        <w:rPr>
          <w:rFonts w:hint="eastAsia"/>
        </w:rPr>
        <w:t>C. ①③</w:t>
      </w:r>
    </w:p>
    <w:p w14:paraId="2B5109D6">
      <w:r>
        <w:rPr>
          <w:rFonts w:hint="eastAsia"/>
        </w:rPr>
        <w:t>D. ①②③</w:t>
      </w:r>
    </w:p>
    <w:p w14:paraId="7C6D53BB">
      <w:r>
        <w:rPr>
          <w:rFonts w:hint="eastAsia"/>
        </w:rPr>
        <w:t>【答案】：D</w:t>
      </w:r>
    </w:p>
    <w:p w14:paraId="23DC33F2">
      <w:r>
        <w:rPr>
          <w:rFonts w:hint="eastAsia"/>
          <w:b/>
          <w:bCs/>
        </w:rPr>
        <w:t>507、</w:t>
      </w:r>
      <w:r>
        <w:rPr>
          <w:rFonts w:hint="eastAsia"/>
        </w:rPr>
        <w:t>当地时间2025年11月1日上午，国家主席习近平在韩国庆州出席亚太经合组织第三十二次领导人非正式会议第二阶段会议。这一阶段会议侧重人工智能、老龄化、可持续发展等议题。习近平主席娓娓道出中国主张：____。</w:t>
      </w:r>
    </w:p>
    <w:p w14:paraId="30F6575E">
      <w:r>
        <w:rPr>
          <w:rFonts w:hint="eastAsia"/>
        </w:rPr>
        <w:t>①“强化数智赋能，塑造亚太创新发展新优势”</w:t>
      </w:r>
    </w:p>
    <w:p w14:paraId="2CA1F781">
      <w:r>
        <w:rPr>
          <w:rFonts w:hint="eastAsia"/>
        </w:rPr>
        <w:t>②“坚持绿色低碳，打造亚太可持续发展新范式”</w:t>
      </w:r>
    </w:p>
    <w:p w14:paraId="1A005C32">
      <w:r>
        <w:rPr>
          <w:rFonts w:hint="eastAsia"/>
        </w:rPr>
        <w:t>③“落实普惠共享，展现亚太包容发展新气象”</w:t>
      </w:r>
    </w:p>
    <w:p w14:paraId="071F9C8C">
      <w:r>
        <w:rPr>
          <w:rFonts w:hint="eastAsia"/>
        </w:rPr>
        <w:t>A. ①②</w:t>
      </w:r>
    </w:p>
    <w:p w14:paraId="1E76A3A2">
      <w:r>
        <w:rPr>
          <w:rFonts w:hint="eastAsia"/>
        </w:rPr>
        <w:t>B. ②③</w:t>
      </w:r>
    </w:p>
    <w:p w14:paraId="5D1D82E5">
      <w:r>
        <w:rPr>
          <w:rFonts w:hint="eastAsia"/>
        </w:rPr>
        <w:t>C. ①③</w:t>
      </w:r>
    </w:p>
    <w:p w14:paraId="3DB7C3D7">
      <w:r>
        <w:rPr>
          <w:rFonts w:hint="eastAsia"/>
        </w:rPr>
        <w:t>D. ①②③</w:t>
      </w:r>
    </w:p>
    <w:p w14:paraId="70741621">
      <w:r>
        <w:rPr>
          <w:rFonts w:hint="eastAsia"/>
        </w:rPr>
        <w:t>【答案】：D</w:t>
      </w:r>
    </w:p>
    <w:p w14:paraId="07748FAB">
      <w:r>
        <w:rPr>
          <w:rFonts w:hint="eastAsia"/>
          <w:b/>
          <w:bCs/>
        </w:rPr>
        <w:t>508、</w:t>
      </w:r>
      <w:r>
        <w:rPr>
          <w:rFonts w:hint="eastAsia"/>
        </w:rPr>
        <w:t>经过不懈努力，党找到了这一跳出治乱兴衰历史周期率的第二个答案，____确保党永远不变质、不变色、不变味。</w:t>
      </w:r>
    </w:p>
    <w:p w14:paraId="64174F12">
      <w:r>
        <w:rPr>
          <w:rFonts w:hint="eastAsia"/>
        </w:rPr>
        <w:t>A. 自我革命</w:t>
      </w:r>
    </w:p>
    <w:p w14:paraId="66A2FBAC">
      <w:r>
        <w:rPr>
          <w:rFonts w:hint="eastAsia"/>
        </w:rPr>
        <w:t>B. 艰苦奋斗</w:t>
      </w:r>
    </w:p>
    <w:p w14:paraId="5C0D4C68">
      <w:r>
        <w:rPr>
          <w:rFonts w:hint="eastAsia"/>
        </w:rPr>
        <w:t>C. 深化改革</w:t>
      </w:r>
    </w:p>
    <w:p w14:paraId="083FCBF4">
      <w:r>
        <w:rPr>
          <w:rFonts w:hint="eastAsia"/>
        </w:rPr>
        <w:t>D. 敢于斗争</w:t>
      </w:r>
    </w:p>
    <w:p w14:paraId="59BB9C18">
      <w:r>
        <w:rPr>
          <w:rFonts w:hint="eastAsia"/>
        </w:rPr>
        <w:t>【答案】：A</w:t>
      </w:r>
    </w:p>
    <w:p w14:paraId="450B8EF9">
      <w:r>
        <w:rPr>
          <w:rFonts w:hint="eastAsia"/>
          <w:b/>
          <w:bCs/>
        </w:rPr>
        <w:t>509、</w:t>
      </w:r>
      <w:r>
        <w:rPr>
          <w:rFonts w:hint="eastAsia"/>
        </w:rPr>
        <w:t>____科学社会主义在二十一世纪的中国焕发出新的蓬勃生机，为人类实现现代化提供了新的选择。</w:t>
      </w:r>
    </w:p>
    <w:p w14:paraId="2CDF742F">
      <w:r>
        <w:rPr>
          <w:rFonts w:hint="eastAsia"/>
        </w:rPr>
        <w:t>A. 中国式现代化</w:t>
      </w:r>
    </w:p>
    <w:p w14:paraId="4444F15F">
      <w:r>
        <w:rPr>
          <w:rFonts w:hint="eastAsia"/>
        </w:rPr>
        <w:t>B. 社会主义现代化</w:t>
      </w:r>
    </w:p>
    <w:p w14:paraId="293271DC">
      <w:r>
        <w:rPr>
          <w:rFonts w:hint="eastAsia"/>
        </w:rPr>
        <w:t>C. 新时代现代化</w:t>
      </w:r>
    </w:p>
    <w:p w14:paraId="33FF089D">
      <w:r>
        <w:rPr>
          <w:rFonts w:hint="eastAsia"/>
        </w:rPr>
        <w:t>【答案】：A</w:t>
      </w:r>
    </w:p>
    <w:p w14:paraId="463C15C4">
      <w:r>
        <w:rPr>
          <w:rFonts w:hint="eastAsia"/>
          <w:b/>
          <w:bCs/>
        </w:rPr>
        <w:t>510、</w:t>
      </w:r>
      <w:r>
        <w:rPr>
          <w:rFonts w:hint="eastAsia"/>
        </w:rPr>
        <w:t>我们立党立国、兴党兴国的根本指导思想是____。</w:t>
      </w:r>
    </w:p>
    <w:p w14:paraId="4B4682AB">
      <w:r>
        <w:rPr>
          <w:rFonts w:hint="eastAsia"/>
        </w:rPr>
        <w:t>A. 毛泽东思想</w:t>
      </w:r>
    </w:p>
    <w:p w14:paraId="2D5C11C7">
      <w:r>
        <w:rPr>
          <w:rFonts w:hint="eastAsia"/>
        </w:rPr>
        <w:t>B. 马克思主义</w:t>
      </w:r>
    </w:p>
    <w:p w14:paraId="4F1F814D">
      <w:r>
        <w:rPr>
          <w:rFonts w:hint="eastAsia"/>
        </w:rPr>
        <w:t>C. 中国特色社会主义思想</w:t>
      </w:r>
    </w:p>
    <w:p w14:paraId="14AE07FF">
      <w:r>
        <w:rPr>
          <w:rFonts w:hint="eastAsia"/>
        </w:rPr>
        <w:t>【答案】：B</w:t>
      </w:r>
    </w:p>
    <w:p w14:paraId="34918397">
      <w:r>
        <w:rPr>
          <w:rFonts w:hint="eastAsia"/>
          <w:b/>
          <w:bCs/>
        </w:rPr>
        <w:t>511、</w:t>
      </w:r>
      <w:r>
        <w:rPr>
          <w:rFonts w:hint="eastAsia"/>
        </w:rPr>
        <w:t>坚持把发展经济的着力点放在____上，推进新型工业化，加快建设制造强国、质量强国、航天强国、交通强国、网络强国、数字中国。</w:t>
      </w:r>
    </w:p>
    <w:p w14:paraId="612D3B7E">
      <w:r>
        <w:rPr>
          <w:rFonts w:hint="eastAsia"/>
        </w:rPr>
        <w:t>A. 经济振兴</w:t>
      </w:r>
    </w:p>
    <w:p w14:paraId="3A1D4272">
      <w:r>
        <w:rPr>
          <w:rFonts w:hint="eastAsia"/>
        </w:rPr>
        <w:t>B. 虚拟经济</w:t>
      </w:r>
    </w:p>
    <w:p w14:paraId="1FB43F97">
      <w:r>
        <w:rPr>
          <w:rFonts w:hint="eastAsia"/>
        </w:rPr>
        <w:t>C. 实体经济</w:t>
      </w:r>
    </w:p>
    <w:p w14:paraId="0A7A1A63">
      <w:r>
        <w:rPr>
          <w:rFonts w:hint="eastAsia"/>
        </w:rPr>
        <w:t>D. 经济发展</w:t>
      </w:r>
    </w:p>
    <w:p w14:paraId="7B2D17D4">
      <w:r>
        <w:rPr>
          <w:rFonts w:hint="eastAsia"/>
        </w:rPr>
        <w:t>【答案】：C</w:t>
      </w:r>
    </w:p>
    <w:p w14:paraId="74881816">
      <w:pPr>
        <w:numPr>
          <w:ilvl w:val="0"/>
          <w:numId w:val="27"/>
        </w:numPr>
      </w:pPr>
      <w:r>
        <w:rPr>
          <w:rFonts w:hint="eastAsia"/>
        </w:rPr>
        <w:t>建设现代化产业体系，坚持把发展经济的着力点放在____上。</w:t>
      </w:r>
    </w:p>
    <w:p w14:paraId="19F52363">
      <w:r>
        <w:rPr>
          <w:rFonts w:hint="eastAsia"/>
        </w:rPr>
        <w:t>A. 虚拟经济</w:t>
      </w:r>
    </w:p>
    <w:p w14:paraId="0829CFE4">
      <w:r>
        <w:rPr>
          <w:rFonts w:hint="eastAsia"/>
        </w:rPr>
        <w:t>B. 公有制经济</w:t>
      </w:r>
    </w:p>
    <w:p w14:paraId="5760D92D">
      <w:r>
        <w:rPr>
          <w:rFonts w:hint="eastAsia"/>
        </w:rPr>
        <w:t>C. 实体经济</w:t>
      </w:r>
    </w:p>
    <w:p w14:paraId="7F9B769A">
      <w:r>
        <w:rPr>
          <w:rFonts w:hint="eastAsia"/>
        </w:rPr>
        <w:t>【答案】：C</w:t>
      </w:r>
    </w:p>
    <w:p w14:paraId="30879004">
      <w:r>
        <w:rPr>
          <w:rFonts w:hint="eastAsia"/>
          <w:b/>
          <w:bCs/>
        </w:rPr>
        <w:t>513、</w:t>
      </w:r>
      <w:r>
        <w:rPr>
          <w:rFonts w:hint="eastAsia"/>
        </w:rPr>
        <w:t>社会主义民主政治的本质属性是____。</w:t>
      </w:r>
    </w:p>
    <w:p w14:paraId="182492D6">
      <w:r>
        <w:rPr>
          <w:rFonts w:hint="eastAsia"/>
        </w:rPr>
        <w:t>A. 党的领导</w:t>
      </w:r>
    </w:p>
    <w:p w14:paraId="555A0C5E">
      <w:r>
        <w:rPr>
          <w:rFonts w:hint="eastAsia"/>
        </w:rPr>
        <w:t>B. 全过程人民民主</w:t>
      </w:r>
    </w:p>
    <w:p w14:paraId="24819902">
      <w:r>
        <w:rPr>
          <w:rFonts w:hint="eastAsia"/>
        </w:rPr>
        <w:t>C. 人民当家作主</w:t>
      </w:r>
    </w:p>
    <w:p w14:paraId="4D7818C2">
      <w:r>
        <w:rPr>
          <w:rFonts w:hint="eastAsia"/>
        </w:rPr>
        <w:t>【答案】：B</w:t>
      </w:r>
    </w:p>
    <w:p w14:paraId="6C413267">
      <w:r>
        <w:rPr>
          <w:rFonts w:hint="eastAsia"/>
          <w:b/>
          <w:bCs/>
        </w:rPr>
        <w:t>514、</w:t>
      </w:r>
      <w:r>
        <w:rPr>
          <w:rFonts w:hint="eastAsia"/>
        </w:rPr>
        <w:t>____是国家治理的一场深刻革命，关系党执政兴国，关系人民幸福安康，关系党和国家长治久安。</w:t>
      </w:r>
    </w:p>
    <w:p w14:paraId="54476B2A">
      <w:r>
        <w:rPr>
          <w:rFonts w:hint="eastAsia"/>
        </w:rPr>
        <w:t>A. 全面从严治党</w:t>
      </w:r>
    </w:p>
    <w:p w14:paraId="49142E29">
      <w:r>
        <w:rPr>
          <w:rFonts w:hint="eastAsia"/>
        </w:rPr>
        <w:t>B. 全面依法治国</w:t>
      </w:r>
    </w:p>
    <w:p w14:paraId="1BA71828">
      <w:r>
        <w:rPr>
          <w:rFonts w:hint="eastAsia"/>
        </w:rPr>
        <w:t>C. 全面深化改革</w:t>
      </w:r>
    </w:p>
    <w:p w14:paraId="304E8A53">
      <w:r>
        <w:rPr>
          <w:rFonts w:hint="eastAsia"/>
        </w:rPr>
        <w:t>【答案】：B</w:t>
      </w:r>
    </w:p>
    <w:p w14:paraId="6918AA6A">
      <w:r>
        <w:rPr>
          <w:rFonts w:hint="eastAsia"/>
          <w:b/>
          <w:bCs/>
        </w:rPr>
        <w:t>515、</w:t>
      </w:r>
      <w:r>
        <w:rPr>
          <w:rFonts w:hint="eastAsia"/>
        </w:rPr>
        <w:t>我们要以____为引领，发展社会主义先进文化，弘扬革命文化，传承中华优秀传统文化，满足人民日益增长的精神文化需求。</w:t>
      </w:r>
    </w:p>
    <w:p w14:paraId="1BE8A79A">
      <w:r>
        <w:rPr>
          <w:rFonts w:hint="eastAsia"/>
        </w:rPr>
        <w:t>A. 党的指导思想</w:t>
      </w:r>
    </w:p>
    <w:p w14:paraId="282B48A5">
      <w:r>
        <w:rPr>
          <w:rFonts w:hint="eastAsia"/>
        </w:rPr>
        <w:t>B. 中国特色社会主义思想</w:t>
      </w:r>
    </w:p>
    <w:p w14:paraId="0F6F0D2B">
      <w:r>
        <w:rPr>
          <w:rFonts w:hint="eastAsia"/>
        </w:rPr>
        <w:t>C. 社会主义核心价值观</w:t>
      </w:r>
    </w:p>
    <w:p w14:paraId="5BB47ED5">
      <w:r>
        <w:rPr>
          <w:rFonts w:hint="eastAsia"/>
        </w:rPr>
        <w:t>【答案】：C</w:t>
      </w:r>
    </w:p>
    <w:p w14:paraId="3141B71C">
      <w:r>
        <w:rPr>
          <w:rFonts w:hint="eastAsia"/>
          <w:b/>
          <w:bCs/>
        </w:rPr>
        <w:t>516、</w:t>
      </w:r>
      <w:r>
        <w:rPr>
          <w:rFonts w:hint="eastAsia"/>
        </w:rPr>
        <w:t>____是民族复兴的根基，是国家强盛的前提。</w:t>
      </w:r>
    </w:p>
    <w:p w14:paraId="67E0405D">
      <w:r>
        <w:rPr>
          <w:rFonts w:hint="eastAsia"/>
        </w:rPr>
        <w:t>A. 国家安全、社会稳定</w:t>
      </w:r>
    </w:p>
    <w:p w14:paraId="05428F34">
      <w:r>
        <w:rPr>
          <w:rFonts w:hint="eastAsia"/>
        </w:rPr>
        <w:t>B. 社会稳定、国家安全</w:t>
      </w:r>
    </w:p>
    <w:p w14:paraId="08FE98E0">
      <w:r>
        <w:rPr>
          <w:rFonts w:hint="eastAsia"/>
        </w:rPr>
        <w:t>C. 国家稳定、社会安全</w:t>
      </w:r>
    </w:p>
    <w:p w14:paraId="33182CB7">
      <w:r>
        <w:rPr>
          <w:rFonts w:hint="eastAsia"/>
        </w:rPr>
        <w:t>【答案】：A</w:t>
      </w:r>
    </w:p>
    <w:p w14:paraId="7053EFE0">
      <w:r>
        <w:rPr>
          <w:rFonts w:hint="eastAsia"/>
          <w:b/>
          <w:bCs/>
        </w:rPr>
        <w:t>517、</w:t>
      </w:r>
      <w:r>
        <w:rPr>
          <w:rFonts w:hint="eastAsia"/>
        </w:rPr>
        <w:t>新时代的伟大成就是____一道拼出来、干出来、奋斗出来的！</w:t>
      </w:r>
    </w:p>
    <w:p w14:paraId="5CD8A446">
      <w:r>
        <w:rPr>
          <w:rFonts w:hint="eastAsia"/>
        </w:rPr>
        <w:t>A. 党员和群众</w:t>
      </w:r>
    </w:p>
    <w:p w14:paraId="2AB30D6E">
      <w:r>
        <w:rPr>
          <w:rFonts w:hint="eastAsia"/>
        </w:rPr>
        <w:t>B. 党和人民</w:t>
      </w:r>
    </w:p>
    <w:p w14:paraId="73718170">
      <w:r>
        <w:rPr>
          <w:rFonts w:hint="eastAsia"/>
        </w:rPr>
        <w:t>【答案】：B</w:t>
      </w:r>
    </w:p>
    <w:p w14:paraId="6E3AD9F0">
      <w:r>
        <w:rPr>
          <w:rFonts w:hint="eastAsia"/>
          <w:b/>
          <w:bCs/>
        </w:rPr>
        <w:t>518、</w:t>
      </w:r>
      <w:r>
        <w:rPr>
          <w:rFonts w:hint="eastAsia"/>
        </w:rPr>
        <w:t>新时代____十年的伟大变革，在党史、新中国史、改革开放史、中华民族发展史上具有里程碑意义。</w:t>
      </w:r>
    </w:p>
    <w:p w14:paraId="6AAEAF13">
      <w:r>
        <w:rPr>
          <w:rFonts w:hint="eastAsia"/>
        </w:rPr>
        <w:t>A. 社会主义发展史</w:t>
      </w:r>
    </w:p>
    <w:p w14:paraId="1613D88F">
      <w:r>
        <w:rPr>
          <w:rFonts w:hint="eastAsia"/>
        </w:rPr>
        <w:t>B. 马克思主义发展史</w:t>
      </w:r>
    </w:p>
    <w:p w14:paraId="74B3FBA2">
      <w:r>
        <w:rPr>
          <w:rFonts w:hint="eastAsia"/>
        </w:rPr>
        <w:t>C. 自我革命发展史</w:t>
      </w:r>
    </w:p>
    <w:p w14:paraId="5A2277D1">
      <w:r>
        <w:rPr>
          <w:rFonts w:hint="eastAsia"/>
        </w:rPr>
        <w:t>D. 从严治党史</w:t>
      </w:r>
    </w:p>
    <w:p w14:paraId="718A76B6">
      <w:r>
        <w:rPr>
          <w:rFonts w:hint="eastAsia"/>
        </w:rPr>
        <w:t>【答案】：A</w:t>
      </w:r>
    </w:p>
    <w:p w14:paraId="5D362889">
      <w:r>
        <w:rPr>
          <w:rFonts w:hint="eastAsia"/>
          <w:b/>
          <w:bCs/>
        </w:rPr>
        <w:t>519、</w:t>
      </w:r>
      <w:r>
        <w:rPr>
          <w:rFonts w:hint="eastAsia"/>
        </w:rPr>
        <w:t>中国共产党为什么能，中国特色社会主义为什么好，归根到底是马克思主义行，是____的马克思主义行。</w:t>
      </w:r>
    </w:p>
    <w:p w14:paraId="691467A1">
      <w:r>
        <w:rPr>
          <w:rFonts w:hint="eastAsia"/>
        </w:rPr>
        <w:t>A. 中国共产党</w:t>
      </w:r>
    </w:p>
    <w:p w14:paraId="04A2AF1C">
      <w:r>
        <w:rPr>
          <w:rFonts w:hint="eastAsia"/>
        </w:rPr>
        <w:t>B. 中华民族</w:t>
      </w:r>
    </w:p>
    <w:p w14:paraId="1C796C41">
      <w:r>
        <w:rPr>
          <w:rFonts w:hint="eastAsia"/>
        </w:rPr>
        <w:t>C. 中国化民族化</w:t>
      </w:r>
    </w:p>
    <w:p w14:paraId="7393E3E8">
      <w:r>
        <w:rPr>
          <w:rFonts w:hint="eastAsia"/>
        </w:rPr>
        <w:t>D. 中国化时代化</w:t>
      </w:r>
    </w:p>
    <w:p w14:paraId="1A015B95">
      <w:r>
        <w:rPr>
          <w:rFonts w:hint="eastAsia"/>
        </w:rPr>
        <w:t>【答案】：D</w:t>
      </w:r>
    </w:p>
    <w:p w14:paraId="1F014DD5">
      <w:pPr>
        <w:numPr>
          <w:ilvl w:val="0"/>
          <w:numId w:val="28"/>
        </w:numPr>
      </w:pPr>
      <w:r>
        <w:rPr>
          <w:rFonts w:hint="eastAsia"/>
        </w:rPr>
        <w:t>拥有马克思主义科学理论指导是我们党坚定信仰信念、把握历史主动的____。</w:t>
      </w:r>
    </w:p>
    <w:p w14:paraId="45DF32AB">
      <w:r>
        <w:rPr>
          <w:rFonts w:hint="eastAsia"/>
        </w:rPr>
        <w:t>A. 根本所在</w:t>
      </w:r>
    </w:p>
    <w:p w14:paraId="265BC375">
      <w:r>
        <w:rPr>
          <w:rFonts w:hint="eastAsia"/>
        </w:rPr>
        <w:t>B. 内核动力</w:t>
      </w:r>
    </w:p>
    <w:p w14:paraId="0958E24A">
      <w:r>
        <w:rPr>
          <w:rFonts w:hint="eastAsia"/>
        </w:rPr>
        <w:t>C. 驱动力量</w:t>
      </w:r>
    </w:p>
    <w:p w14:paraId="51009FCC">
      <w:r>
        <w:rPr>
          <w:rFonts w:hint="eastAsia"/>
        </w:rPr>
        <w:t>D. 前进方向</w:t>
      </w:r>
    </w:p>
    <w:p w14:paraId="0B1A19A6">
      <w:r>
        <w:rPr>
          <w:rFonts w:hint="eastAsia"/>
        </w:rPr>
        <w:t>【答案】：A</w:t>
      </w:r>
    </w:p>
    <w:p w14:paraId="76EB9B38">
      <w:pPr>
        <w:numPr>
          <w:ilvl w:val="0"/>
          <w:numId w:val="29"/>
        </w:numPr>
      </w:pPr>
      <w:r>
        <w:rPr>
          <w:rFonts w:hint="eastAsia"/>
        </w:rPr>
        <w:t>一切从实际出发，着眼解决新时代改革开放和社会主义现代化建设的实际问题，不断回答中国之问、世界之问、时代之问、____，作出符合中国实际和时代要求的正确回答，得出符合客观规律的科学认识，形成与时俱进的理论成果，更好指导中国实践。</w:t>
      </w:r>
    </w:p>
    <w:p w14:paraId="167C3F28">
      <w:r>
        <w:rPr>
          <w:rFonts w:hint="eastAsia"/>
        </w:rPr>
        <w:t>A. 社会之问</w:t>
      </w:r>
    </w:p>
    <w:p w14:paraId="5A027DBC">
      <w:r>
        <w:rPr>
          <w:rFonts w:hint="eastAsia"/>
        </w:rPr>
        <w:t>B. 人民之问</w:t>
      </w:r>
    </w:p>
    <w:p w14:paraId="460B7990">
      <w:r>
        <w:rPr>
          <w:rFonts w:hint="eastAsia"/>
        </w:rPr>
        <w:t>C. 实际之问</w:t>
      </w:r>
    </w:p>
    <w:p w14:paraId="1FB57F8C">
      <w:r>
        <w:rPr>
          <w:rFonts w:hint="eastAsia"/>
        </w:rPr>
        <w:t>D. 群众之问</w:t>
      </w:r>
    </w:p>
    <w:p w14:paraId="6C741ACC">
      <w:r>
        <w:rPr>
          <w:rFonts w:hint="eastAsia"/>
        </w:rPr>
        <w:t>【答案】：B</w:t>
      </w:r>
    </w:p>
    <w:p w14:paraId="7E656E3E">
      <w:r>
        <w:rPr>
          <w:rFonts w:hint="eastAsia"/>
          <w:b/>
          <w:bCs/>
        </w:rPr>
        <w:t>522、</w:t>
      </w:r>
      <w:r>
        <w:rPr>
          <w:rFonts w:hint="eastAsia"/>
        </w:rPr>
        <w:t>从现在起，中国共产党的中心任务就是团结带领全国各族人民全面建成社会主义现代化强国、实现第二个百年奋斗目标，以____全面推进中华民族伟大复兴。</w:t>
      </w:r>
    </w:p>
    <w:p w14:paraId="5FCC53E2">
      <w:r>
        <w:rPr>
          <w:rFonts w:hint="eastAsia"/>
        </w:rPr>
        <w:t>A. 新高度新姿态</w:t>
      </w:r>
    </w:p>
    <w:p w14:paraId="25B9177F">
      <w:r>
        <w:rPr>
          <w:rFonts w:hint="eastAsia"/>
        </w:rPr>
        <w:t>B. 新奋斗新伟业</w:t>
      </w:r>
    </w:p>
    <w:p w14:paraId="3725E066">
      <w:r>
        <w:rPr>
          <w:rFonts w:hint="eastAsia"/>
        </w:rPr>
        <w:t>C. 中国式现代化</w:t>
      </w:r>
    </w:p>
    <w:p w14:paraId="614A2EBF">
      <w:r>
        <w:rPr>
          <w:rFonts w:hint="eastAsia"/>
        </w:rPr>
        <w:t>D. 党的伟大奋斗</w:t>
      </w:r>
    </w:p>
    <w:p w14:paraId="4D793C48">
      <w:r>
        <w:rPr>
          <w:rFonts w:hint="eastAsia"/>
        </w:rPr>
        <w:t>【答案】：C</w:t>
      </w:r>
    </w:p>
    <w:p w14:paraId="070B1AC9">
      <w:pPr>
        <w:numPr>
          <w:ilvl w:val="0"/>
          <w:numId w:val="30"/>
        </w:numPr>
      </w:pPr>
      <w:r>
        <w:rPr>
          <w:rFonts w:hint="eastAsia"/>
        </w:rPr>
        <w:t>中国式现代化，是____领导的社会主义现代化，既有各国现代化的共同特征，更有基于自己国情的中国特色。</w:t>
      </w:r>
    </w:p>
    <w:p w14:paraId="3119C4E8">
      <w:r>
        <w:rPr>
          <w:rFonts w:hint="eastAsia"/>
        </w:rPr>
        <w:t>A. 中华民族</w:t>
      </w:r>
    </w:p>
    <w:p w14:paraId="49A12F05">
      <w:r>
        <w:rPr>
          <w:rFonts w:hint="eastAsia"/>
        </w:rPr>
        <w:t>B. 中国共产党</w:t>
      </w:r>
    </w:p>
    <w:p w14:paraId="4D29757A">
      <w:r>
        <w:rPr>
          <w:rFonts w:hint="eastAsia"/>
        </w:rPr>
        <w:t>C. 马克思列宁主义</w:t>
      </w:r>
    </w:p>
    <w:p w14:paraId="15913090">
      <w:r>
        <w:rPr>
          <w:rFonts w:hint="eastAsia"/>
        </w:rPr>
        <w:t>【答案】：B</w:t>
      </w:r>
    </w:p>
    <w:p w14:paraId="2A6A7BEE">
      <w:r>
        <w:rPr>
          <w:rFonts w:hint="eastAsia"/>
          <w:b/>
          <w:bCs/>
        </w:rPr>
        <w:t>524、</w:t>
      </w:r>
      <w:r>
        <w:rPr>
          <w:rFonts w:hint="eastAsia"/>
        </w:rPr>
        <w:t>未来____是全面建设社会主义现代化国家开局起步的关键时期。</w:t>
      </w:r>
    </w:p>
    <w:p w14:paraId="457C079E">
      <w:r>
        <w:rPr>
          <w:rFonts w:hint="eastAsia"/>
        </w:rPr>
        <w:t>A. 三年</w:t>
      </w:r>
    </w:p>
    <w:p w14:paraId="5747BBF7">
      <w:r>
        <w:rPr>
          <w:rFonts w:hint="eastAsia"/>
        </w:rPr>
        <w:t>B. 五年</w:t>
      </w:r>
    </w:p>
    <w:p w14:paraId="516F69EF">
      <w:r>
        <w:rPr>
          <w:rFonts w:hint="eastAsia"/>
        </w:rPr>
        <w:t>C. 十年</w:t>
      </w:r>
    </w:p>
    <w:p w14:paraId="4547AC15">
      <w:r>
        <w:rPr>
          <w:rFonts w:hint="eastAsia"/>
        </w:rPr>
        <w:t>D. 二十年</w:t>
      </w:r>
    </w:p>
    <w:p w14:paraId="231D7D62">
      <w:r>
        <w:rPr>
          <w:rFonts w:hint="eastAsia"/>
        </w:rPr>
        <w:t>【答案】：B</w:t>
      </w:r>
    </w:p>
    <w:p w14:paraId="34336A56">
      <w:pPr>
        <w:numPr>
          <w:ilvl w:val="0"/>
          <w:numId w:val="31"/>
        </w:numPr>
      </w:pPr>
      <w:r>
        <w:rPr>
          <w:rFonts w:hint="eastAsia"/>
        </w:rPr>
        <w:t>我国发展进入战略机遇和风险挑战并存、不确定难预料因素增多的时期，各种“</w:t>
      </w:r>
      <w:r>
        <w:t>黑天鹅</w:t>
      </w:r>
      <w:r>
        <w:rPr>
          <w:rFonts w:hint="eastAsia"/>
        </w:rPr>
        <w:t>”、____事件随时可能发生。</w:t>
      </w:r>
    </w:p>
    <w:p w14:paraId="3A3D497C">
      <w:r>
        <w:rPr>
          <w:rFonts w:hint="eastAsia"/>
        </w:rPr>
        <w:t>A. “</w:t>
      </w:r>
      <w:r>
        <w:t>大白象</w:t>
      </w:r>
      <w:r>
        <w:rPr>
          <w:rFonts w:hint="eastAsia"/>
        </w:rPr>
        <w:t>”</w:t>
      </w:r>
    </w:p>
    <w:p w14:paraId="7A1E445D">
      <w:r>
        <w:rPr>
          <w:rFonts w:hint="eastAsia"/>
        </w:rPr>
        <w:t>B. “</w:t>
      </w:r>
      <w:r>
        <w:t>大白鲨</w:t>
      </w:r>
      <w:r>
        <w:rPr>
          <w:rFonts w:hint="eastAsia"/>
        </w:rPr>
        <w:t>”</w:t>
      </w:r>
    </w:p>
    <w:p w14:paraId="172AF46D">
      <w:r>
        <w:rPr>
          <w:rFonts w:hint="eastAsia"/>
        </w:rPr>
        <w:t>C. “</w:t>
      </w:r>
      <w:r>
        <w:t>独角兽</w:t>
      </w:r>
      <w:r>
        <w:rPr>
          <w:rFonts w:hint="eastAsia"/>
        </w:rPr>
        <w:t>”</w:t>
      </w:r>
    </w:p>
    <w:p w14:paraId="07279967">
      <w:r>
        <w:rPr>
          <w:rFonts w:hint="eastAsia"/>
        </w:rPr>
        <w:t>D. “</w:t>
      </w:r>
      <w:r>
        <w:t>灰犀牛</w:t>
      </w:r>
      <w:r>
        <w:rPr>
          <w:rFonts w:hint="eastAsia"/>
        </w:rPr>
        <w:t>”</w:t>
      </w:r>
    </w:p>
    <w:p w14:paraId="29E6DFFA">
      <w:r>
        <w:rPr>
          <w:rFonts w:hint="eastAsia"/>
        </w:rPr>
        <w:t>【答案】：D</w:t>
      </w:r>
    </w:p>
    <w:p w14:paraId="22FCD28D">
      <w:pPr>
        <w:numPr>
          <w:ilvl w:val="0"/>
          <w:numId w:val="32"/>
        </w:numPr>
      </w:pPr>
      <w:r>
        <w:rPr>
          <w:rFonts w:hint="eastAsia"/>
        </w:rPr>
        <w:t>我们必须增强忧患意识，坚持____，做到居安思危、未雨绸缪，准备经受风高浪急甚至惊涛骇浪的重大考验。</w:t>
      </w:r>
    </w:p>
    <w:p w14:paraId="4E342DD8">
      <w:r>
        <w:rPr>
          <w:rFonts w:hint="eastAsia"/>
        </w:rPr>
        <w:t>A. 人民思维</w:t>
      </w:r>
    </w:p>
    <w:p w14:paraId="7116A4D9">
      <w:r>
        <w:rPr>
          <w:rFonts w:hint="eastAsia"/>
        </w:rPr>
        <w:t>B. 底线思维</w:t>
      </w:r>
    </w:p>
    <w:p w14:paraId="4B1BB6B0">
      <w:r>
        <w:rPr>
          <w:rFonts w:hint="eastAsia"/>
        </w:rPr>
        <w:t>C. 核心意识</w:t>
      </w:r>
    </w:p>
    <w:p w14:paraId="7CB7494D">
      <w:r>
        <w:rPr>
          <w:rFonts w:hint="eastAsia"/>
        </w:rPr>
        <w:t>D. 以人为本</w:t>
      </w:r>
    </w:p>
    <w:p w14:paraId="26BDA49A">
      <w:r>
        <w:rPr>
          <w:rFonts w:hint="eastAsia"/>
        </w:rPr>
        <w:t>【答案】：B</w:t>
      </w:r>
    </w:p>
    <w:p w14:paraId="251390C7">
      <w:pPr>
        <w:rPr>
          <w:rFonts w:hint="eastAsia" w:ascii="宋体" w:hAnsi="宋体" w:cs="宋体"/>
          <w:szCs w:val="21"/>
        </w:rPr>
      </w:pPr>
      <w:r>
        <w:rPr>
          <w:rFonts w:hint="eastAsia"/>
          <w:b/>
          <w:bCs/>
        </w:rPr>
        <w:t>527、</w:t>
      </w:r>
      <w:r>
        <w:t>关于第一次大革命，下列阐述不正确的一项是____。</w:t>
      </w:r>
    </w:p>
    <w:p w14:paraId="22AC84A1">
      <w:r>
        <w:t>A. 大革命也称</w:t>
      </w:r>
      <w:r>
        <w:rPr>
          <w:rFonts w:hint="eastAsia"/>
        </w:rPr>
        <w:t>“国民革命”</w:t>
      </w:r>
    </w:p>
    <w:p w14:paraId="65AEF9B6">
      <w:r>
        <w:t>B. 革命的目标是推翻帝国主义在华势力和北洋军阀</w:t>
      </w:r>
    </w:p>
    <w:p w14:paraId="605313AC">
      <w:r>
        <w:t>C. 大革命失败的客观原因是帝国主义和封建势力力量比革命阵营力量要强大得多</w:t>
      </w:r>
    </w:p>
    <w:p w14:paraId="68060F0F">
      <w:r>
        <w:t>D. 大革命失败的主观原因是国民党内部的极少数反共势力</w:t>
      </w:r>
    </w:p>
    <w:p w14:paraId="26EEF0A1">
      <w:r>
        <w:t>【答案】：D</w:t>
      </w:r>
    </w:p>
    <w:p w14:paraId="62336FBB"/>
    <w:p w14:paraId="6A523C96">
      <w:r>
        <w:rPr>
          <w:rFonts w:hint="eastAsia"/>
        </w:rPr>
        <w:t>二、多选题</w:t>
      </w:r>
    </w:p>
    <w:p w14:paraId="6FEB36A8">
      <w:r>
        <w:rPr>
          <w:rFonts w:hint="eastAsia"/>
          <w:b/>
          <w:bCs/>
        </w:rPr>
        <w:t>1、</w:t>
      </w:r>
      <w:r>
        <w:rPr>
          <w:rFonts w:hint="eastAsia"/>
        </w:rPr>
        <w:t>2026年，中国推动的“</w:t>
      </w:r>
      <w:r>
        <w:t>科技赋能</w:t>
      </w:r>
      <w:r>
        <w:rPr>
          <w:rFonts w:hint="eastAsia"/>
        </w:rPr>
        <w:t>”战略中，以下哪些政策最受关注？____</w:t>
      </w:r>
    </w:p>
    <w:p w14:paraId="2D9CC803">
      <w:r>
        <w:rPr>
          <w:rFonts w:hint="eastAsia"/>
        </w:rPr>
        <w:t>A. 科技企业税收优惠</w:t>
      </w:r>
    </w:p>
    <w:p w14:paraId="72B1F407">
      <w:r>
        <w:rPr>
          <w:rFonts w:hint="eastAsia"/>
        </w:rPr>
        <w:t>B. 人才引进计划</w:t>
      </w:r>
    </w:p>
    <w:p w14:paraId="2FEBA1B0">
      <w:r>
        <w:rPr>
          <w:rFonts w:hint="eastAsia"/>
        </w:rPr>
        <w:t>C. 科技成果转化平台建设</w:t>
      </w:r>
    </w:p>
    <w:p w14:paraId="7DA69B33">
      <w:r>
        <w:rPr>
          <w:rFonts w:hint="eastAsia"/>
        </w:rPr>
        <w:t>D. 国际科技合作项目</w:t>
      </w:r>
    </w:p>
    <w:p w14:paraId="7B9CF18E">
      <w:r>
        <w:rPr>
          <w:rFonts w:hint="eastAsia"/>
        </w:rPr>
        <w:t>【答案】：ABCD</w:t>
      </w:r>
    </w:p>
    <w:p w14:paraId="4EEBC281">
      <w:r>
        <w:rPr>
          <w:rFonts w:hint="eastAsia"/>
          <w:b/>
          <w:bCs/>
        </w:rPr>
        <w:t>2、</w:t>
      </w:r>
      <w:r>
        <w:rPr>
          <w:rFonts w:hint="eastAsia"/>
        </w:rPr>
        <w:t xml:space="preserve"> 2026年米兰冬奥会期间，我国始终坚定的体育外交立场包括____。</w:t>
      </w:r>
    </w:p>
    <w:p w14:paraId="4591BAAF">
      <w:r>
        <w:rPr>
          <w:rFonts w:hint="eastAsia"/>
        </w:rPr>
        <w:t>A. 坚决反对体育政治化</w:t>
      </w:r>
    </w:p>
    <w:p w14:paraId="02B3B407">
      <w:r>
        <w:rPr>
          <w:rFonts w:hint="eastAsia"/>
        </w:rPr>
        <w:t>B. 维护奥林匹克精神与体育的非政治化属性</w:t>
      </w:r>
    </w:p>
    <w:p w14:paraId="430E2BF6">
      <w:r>
        <w:rPr>
          <w:rFonts w:hint="eastAsia"/>
        </w:rPr>
        <w:t>C. 支持国际奥委会为维护赛场公平公正所作的努力</w:t>
      </w:r>
    </w:p>
    <w:p w14:paraId="11B957C9">
      <w:r>
        <w:rPr>
          <w:rFonts w:hint="eastAsia"/>
        </w:rPr>
        <w:t>D. 主张通过体育促进世界和平发展，推动构建人类命运共同体</w:t>
      </w:r>
    </w:p>
    <w:p w14:paraId="0E697537">
      <w:r>
        <w:rPr>
          <w:rFonts w:hint="eastAsia"/>
        </w:rPr>
        <w:t>【答案】：ABCD</w:t>
      </w:r>
    </w:p>
    <w:p w14:paraId="7EC2857C">
      <w:r>
        <w:rPr>
          <w:rFonts w:hint="eastAsia"/>
          <w:b/>
          <w:bCs/>
        </w:rPr>
        <w:t>3、</w:t>
      </w:r>
      <w:r>
        <w:rPr>
          <w:rFonts w:hint="eastAsia"/>
        </w:rPr>
        <w:t>中国共产党坚持____。</w:t>
      </w:r>
    </w:p>
    <w:p w14:paraId="0787E355">
      <w:r>
        <w:rPr>
          <w:rFonts w:hint="eastAsia"/>
        </w:rPr>
        <w:t>A. 独立自主的和平外交政策</w:t>
      </w:r>
    </w:p>
    <w:p w14:paraId="0328DBF8">
      <w:r>
        <w:rPr>
          <w:rFonts w:hint="eastAsia"/>
        </w:rPr>
        <w:t>B. 和平发展道路</w:t>
      </w:r>
    </w:p>
    <w:p w14:paraId="518B7363">
      <w:r>
        <w:rPr>
          <w:rFonts w:hint="eastAsia"/>
        </w:rPr>
        <w:t>C. 互利共赢的开发战略</w:t>
      </w:r>
    </w:p>
    <w:p w14:paraId="6DD682F1">
      <w:r>
        <w:rPr>
          <w:rFonts w:hint="eastAsia"/>
        </w:rPr>
        <w:t>D. 统筹国际国内两个大局</w:t>
      </w:r>
    </w:p>
    <w:p w14:paraId="596A508F">
      <w:r>
        <w:rPr>
          <w:rFonts w:hint="eastAsia"/>
        </w:rPr>
        <w:t>【答案】：ABCD</w:t>
      </w:r>
    </w:p>
    <w:p w14:paraId="5EA16546">
      <w:r>
        <w:rPr>
          <w:rFonts w:hint="eastAsia"/>
          <w:b/>
          <w:bCs/>
        </w:rPr>
        <w:t>4、</w:t>
      </w:r>
      <w:r>
        <w:rPr>
          <w:rFonts w:hint="eastAsia"/>
        </w:rPr>
        <w:t>《党章》规定，党的最高领导机关是____。</w:t>
      </w:r>
    </w:p>
    <w:p w14:paraId="70B71AC6">
      <w:r>
        <w:rPr>
          <w:rFonts w:hint="eastAsia"/>
        </w:rPr>
        <w:t>A. 中央政治局</w:t>
      </w:r>
    </w:p>
    <w:p w14:paraId="3B8B10CC">
      <w:r>
        <w:rPr>
          <w:rFonts w:hint="eastAsia"/>
        </w:rPr>
        <w:t>B. 中央书记处</w:t>
      </w:r>
    </w:p>
    <w:p w14:paraId="6110271E">
      <w:r>
        <w:rPr>
          <w:rFonts w:hint="eastAsia"/>
        </w:rPr>
        <w:t>C. 党的全国代表大会</w:t>
      </w:r>
    </w:p>
    <w:p w14:paraId="43B98EE7">
      <w:r>
        <w:rPr>
          <w:rFonts w:hint="eastAsia"/>
        </w:rPr>
        <w:t>D. 中央委员会</w:t>
      </w:r>
    </w:p>
    <w:p w14:paraId="40AC0810">
      <w:r>
        <w:rPr>
          <w:rFonts w:hint="eastAsia"/>
        </w:rPr>
        <w:t>【答案】：CD</w:t>
      </w:r>
    </w:p>
    <w:p w14:paraId="22BE26FB">
      <w:r>
        <w:rPr>
          <w:rFonts w:hint="eastAsia"/>
          <w:b/>
          <w:bCs/>
        </w:rPr>
        <w:t>5、</w:t>
      </w:r>
      <w:r>
        <w:rPr>
          <w:rFonts w:hint="eastAsia"/>
        </w:rPr>
        <w:t>二十大报告指出，十八大召开至今已经十年了。十年来，我们经历了对党和人民事业具有重大现实意义和深远历史意义的三件大事，这三件大事是____。</w:t>
      </w:r>
    </w:p>
    <w:p w14:paraId="73EA2480">
      <w:r>
        <w:rPr>
          <w:rFonts w:hint="eastAsia"/>
        </w:rPr>
        <w:t>A. 迎来中国共产党成立一百周年</w:t>
      </w:r>
    </w:p>
    <w:p w14:paraId="788740FA">
      <w:r>
        <w:rPr>
          <w:rFonts w:hint="eastAsia"/>
        </w:rPr>
        <w:t>B. 中国特色社会主义进入新时代</w:t>
      </w:r>
    </w:p>
    <w:p w14:paraId="77D4A809">
      <w:r>
        <w:rPr>
          <w:rFonts w:hint="eastAsia"/>
        </w:rPr>
        <w:t>C. 完成脱贫攻坚、全面致富的历史任务</w:t>
      </w:r>
    </w:p>
    <w:p w14:paraId="343F4CCB">
      <w:r>
        <w:rPr>
          <w:rFonts w:hint="eastAsia"/>
        </w:rPr>
        <w:t>D. 实现第一个百年奋斗目标</w:t>
      </w:r>
    </w:p>
    <w:p w14:paraId="7B71D465">
      <w:r>
        <w:rPr>
          <w:rFonts w:hint="eastAsia"/>
        </w:rPr>
        <w:t>【答案】：ABD</w:t>
      </w:r>
    </w:p>
    <w:p w14:paraId="58EE1FED">
      <w:r>
        <w:rPr>
          <w:rFonts w:hint="eastAsia"/>
          <w:b/>
          <w:bCs/>
        </w:rPr>
        <w:t>6、</w:t>
      </w:r>
      <w:r>
        <w:rPr>
          <w:rFonts w:hint="eastAsia"/>
        </w:rPr>
        <w:t>马克思在分析使用价值和价值时，“</w:t>
      </w:r>
      <w:r>
        <w:t>一个物可以有用，并且是劳动产品，但是不是商品。</w:t>
      </w:r>
      <w:r>
        <w:rPr>
          <w:rFonts w:hint="eastAsia"/>
        </w:rPr>
        <w:t>”下列选项中符合马克思说“</w:t>
      </w:r>
      <w:r>
        <w:t>一个物</w:t>
      </w:r>
      <w:r>
        <w:rPr>
          <w:rFonts w:hint="eastAsia"/>
        </w:rPr>
        <w:t>”的是____。</w:t>
      </w:r>
    </w:p>
    <w:p w14:paraId="424B9D0A">
      <w:r>
        <w:rPr>
          <w:rFonts w:hint="eastAsia"/>
        </w:rPr>
        <w:t>A. 中世纪农民为封建主作为代役租的粮食</w:t>
      </w:r>
    </w:p>
    <w:p w14:paraId="69D46F95">
      <w:r>
        <w:rPr>
          <w:rFonts w:hint="eastAsia"/>
        </w:rPr>
        <w:t>B. 农民为家人生产并用于消费的农副产品</w:t>
      </w:r>
    </w:p>
    <w:p w14:paraId="15C99700">
      <w:r>
        <w:rPr>
          <w:rFonts w:hint="eastAsia"/>
        </w:rPr>
        <w:t>C. 农业资本家为获取利润而生产的农产品</w:t>
      </w:r>
    </w:p>
    <w:p w14:paraId="71B295BE">
      <w:r>
        <w:rPr>
          <w:rFonts w:hint="eastAsia"/>
        </w:rPr>
        <w:t>D. 封建社会时期佃农生产给地主的地租</w:t>
      </w:r>
    </w:p>
    <w:p w14:paraId="6B278372">
      <w:r>
        <w:rPr>
          <w:rFonts w:hint="eastAsia"/>
        </w:rPr>
        <w:t>【答案】：ABD</w:t>
      </w:r>
    </w:p>
    <w:p w14:paraId="65EA9C21">
      <w:r>
        <w:rPr>
          <w:rFonts w:hint="eastAsia"/>
          <w:b/>
          <w:bCs/>
        </w:rPr>
        <w:t>7、</w:t>
      </w:r>
      <w:r>
        <w:rPr>
          <w:rFonts w:hint="eastAsia"/>
        </w:rPr>
        <w:t>十八大以来的十年，我们经历了对党和人民事业具有重大现实意义和深远历史意义的三件大事，这三件大事的重大意义在于____。 </w:t>
      </w:r>
    </w:p>
    <w:p w14:paraId="74749798">
      <w:r>
        <w:rPr>
          <w:rFonts w:hint="eastAsia"/>
        </w:rPr>
        <w:t>A. 这是中国共产党和中国人民团结奋斗赢得的历史性胜利</w:t>
      </w:r>
    </w:p>
    <w:p w14:paraId="37E89ADB">
      <w:r>
        <w:rPr>
          <w:rFonts w:hint="eastAsia"/>
        </w:rPr>
        <w:t>B. 这是中国五千年发展史上的历史性胜利</w:t>
      </w:r>
    </w:p>
    <w:p w14:paraId="7189881E">
      <w:r>
        <w:rPr>
          <w:rFonts w:hint="eastAsia"/>
        </w:rPr>
        <w:t>C. 这是彪炳中华民族发展史册的历史性胜利</w:t>
      </w:r>
    </w:p>
    <w:p w14:paraId="4437C875">
      <w:r>
        <w:rPr>
          <w:rFonts w:hint="eastAsia"/>
        </w:rPr>
        <w:t>D. 这是是对世界具有深远影响的历史性胜利</w:t>
      </w:r>
    </w:p>
    <w:p w14:paraId="2B11F72A">
      <w:r>
        <w:rPr>
          <w:rFonts w:hint="eastAsia"/>
        </w:rPr>
        <w:t>【答案】：ACD</w:t>
      </w:r>
    </w:p>
    <w:p w14:paraId="6B43C4BF">
      <w:r>
        <w:rPr>
          <w:rFonts w:hint="eastAsia"/>
          <w:b/>
          <w:bCs/>
        </w:rPr>
        <w:t>8、</w:t>
      </w:r>
      <w:r>
        <w:rPr>
          <w:rFonts w:hint="eastAsia"/>
        </w:rPr>
        <w:t>中国共产党党员的基本条件是____ 。</w:t>
      </w:r>
    </w:p>
    <w:p w14:paraId="21DFBFF6">
      <w:r>
        <w:rPr>
          <w:rFonts w:hint="eastAsia"/>
        </w:rPr>
        <w:t>A. 中国工人阶级的有共产主义觉悟的先锋战士</w:t>
      </w:r>
    </w:p>
    <w:p w14:paraId="1FD3FB7D">
      <w:r>
        <w:rPr>
          <w:rFonts w:hint="eastAsia"/>
        </w:rPr>
        <w:t>B. 必须全心全意为人民服务，不惜牺牲个人的一切，为实现共产主义奋斗终身</w:t>
      </w:r>
    </w:p>
    <w:p w14:paraId="2263A9F4">
      <w:r>
        <w:rPr>
          <w:rFonts w:hint="eastAsia"/>
        </w:rPr>
        <w:t>C. 永远是劳动人民的普通一员</w:t>
      </w:r>
    </w:p>
    <w:p w14:paraId="647BAA50">
      <w:r>
        <w:rPr>
          <w:rFonts w:hint="eastAsia"/>
        </w:rPr>
        <w:t>D. 除了法律和政策规定范围内的个人利益和工作职权以外，所有共产党员都不</w:t>
      </w:r>
    </w:p>
    <w:p w14:paraId="7741B37F">
      <w:r>
        <w:rPr>
          <w:rFonts w:hint="eastAsia"/>
        </w:rPr>
        <w:t xml:space="preserve">得谋求任何私利和特权。 </w:t>
      </w:r>
    </w:p>
    <w:p w14:paraId="2E9019AE">
      <w:r>
        <w:rPr>
          <w:rFonts w:hint="eastAsia"/>
        </w:rPr>
        <w:t>【答案】：ABCD</w:t>
      </w:r>
    </w:p>
    <w:p w14:paraId="6935FC81">
      <w:r>
        <w:rPr>
          <w:rFonts w:hint="eastAsia"/>
          <w:b/>
          <w:bCs/>
        </w:rPr>
        <w:t>9、</w:t>
      </w:r>
      <w:r>
        <w:rPr>
          <w:rFonts w:hint="eastAsia"/>
        </w:rPr>
        <w:t>党章规定，党的建设必须____ 。</w:t>
      </w:r>
    </w:p>
    <w:p w14:paraId="5724C7F7">
      <w:r>
        <w:rPr>
          <w:rFonts w:hint="eastAsia"/>
        </w:rPr>
        <w:t>A. 坚持党的基本路线</w:t>
      </w:r>
    </w:p>
    <w:p w14:paraId="3918262C">
      <w:r>
        <w:rPr>
          <w:rFonts w:hint="eastAsia"/>
        </w:rPr>
        <w:t>B. 坚持解放思想，实事求是，与时俱进</w:t>
      </w:r>
    </w:p>
    <w:p w14:paraId="6E7D3ED9">
      <w:r>
        <w:rPr>
          <w:rFonts w:hint="eastAsia"/>
        </w:rPr>
        <w:t>C. 坚持全心全意为人民服务</w:t>
      </w:r>
    </w:p>
    <w:p w14:paraId="55E0F501">
      <w:r>
        <w:rPr>
          <w:rFonts w:hint="eastAsia"/>
        </w:rPr>
        <w:t>D. 坚持民主集中制</w:t>
      </w:r>
    </w:p>
    <w:p w14:paraId="3224100A">
      <w:r>
        <w:rPr>
          <w:rFonts w:hint="eastAsia"/>
        </w:rPr>
        <w:t>【答案】：ABCD</w:t>
      </w:r>
    </w:p>
    <w:p w14:paraId="2C881FF5">
      <w:r>
        <w:rPr>
          <w:rFonts w:hint="eastAsia"/>
          <w:b/>
          <w:bCs/>
        </w:rPr>
        <w:t>10、</w:t>
      </w:r>
      <w:r>
        <w:rPr>
          <w:rFonts w:hint="eastAsia"/>
        </w:rPr>
        <w:t>党的群众路线是____ 。</w:t>
      </w:r>
    </w:p>
    <w:p w14:paraId="7D3EC90D">
      <w:r>
        <w:rPr>
          <w:rFonts w:hint="eastAsia"/>
        </w:rPr>
        <w:t>A. 一切为了群众</w:t>
      </w:r>
    </w:p>
    <w:p w14:paraId="6CB3E9C3">
      <w:r>
        <w:rPr>
          <w:rFonts w:hint="eastAsia"/>
        </w:rPr>
        <w:t>B. 一切依靠群众</w:t>
      </w:r>
    </w:p>
    <w:p w14:paraId="4D1BC95D">
      <w:r>
        <w:rPr>
          <w:rFonts w:hint="eastAsia"/>
        </w:rPr>
        <w:t>C. 从群众中来</w:t>
      </w:r>
    </w:p>
    <w:p w14:paraId="3E08C170">
      <w:r>
        <w:rPr>
          <w:rFonts w:hint="eastAsia"/>
        </w:rPr>
        <w:t>D. 到群众中去</w:t>
      </w:r>
    </w:p>
    <w:p w14:paraId="70F1B88E">
      <w:r>
        <w:rPr>
          <w:rFonts w:hint="eastAsia"/>
        </w:rPr>
        <w:t>【答案】：ABCD</w:t>
      </w:r>
    </w:p>
    <w:p w14:paraId="04421BBF">
      <w:r>
        <w:rPr>
          <w:rFonts w:hint="eastAsia"/>
          <w:b/>
          <w:bCs/>
        </w:rPr>
        <w:t>11、</w:t>
      </w:r>
      <w:r>
        <w:rPr>
          <w:rFonts w:hint="eastAsia"/>
        </w:rPr>
        <w:t>党的二十大报告中，“</w:t>
      </w:r>
      <w:r>
        <w:t>健全全面从严治党体系</w:t>
      </w:r>
      <w:r>
        <w:rPr>
          <w:rFonts w:hint="eastAsia"/>
        </w:rPr>
        <w:t>”的要求格外醒目。如何推进这一“</w:t>
      </w:r>
      <w:r>
        <w:t>具有全局性、开创性的工作</w:t>
      </w:r>
      <w:r>
        <w:rPr>
          <w:rFonts w:hint="eastAsia"/>
        </w:rPr>
        <w:t>”，健全这个体系，需要坚持制度治党、依规治党____习近平总书记指明路径要求。</w:t>
      </w:r>
    </w:p>
    <w:p w14:paraId="772F211C">
      <w:r>
        <w:rPr>
          <w:rFonts w:hint="eastAsia"/>
        </w:rPr>
        <w:t>A. 更加突出党的各方面建设有机衔接、联动集成、协同协调</w:t>
      </w:r>
    </w:p>
    <w:p w14:paraId="66162E40">
      <w:r>
        <w:rPr>
          <w:rFonts w:hint="eastAsia"/>
        </w:rPr>
        <w:t>B. 更加突出体制机制的健全完善和法规制度的科学有效</w:t>
      </w:r>
    </w:p>
    <w:p w14:paraId="7BF9297C">
      <w:r>
        <w:rPr>
          <w:rFonts w:hint="eastAsia"/>
        </w:rPr>
        <w:t>C. 更加突出运用治理的理念、系统的观念、辩证的思维管党治党建设党</w:t>
      </w:r>
    </w:p>
    <w:p w14:paraId="20B96AE4">
      <w:r>
        <w:rPr>
          <w:rFonts w:hint="eastAsia"/>
        </w:rPr>
        <w:t>【答案】：ABC</w:t>
      </w:r>
    </w:p>
    <w:p w14:paraId="04467596">
      <w:pPr>
        <w:rPr>
          <w:rFonts w:hint="eastAsia" w:ascii="宋体" w:hAnsi="宋体"/>
        </w:rPr>
      </w:pPr>
      <w:r>
        <w:rPr>
          <w:rFonts w:hint="eastAsia"/>
          <w:b/>
          <w:bCs/>
        </w:rPr>
        <w:t>12、</w:t>
      </w:r>
      <w:r>
        <w:rPr>
          <w:rFonts w:hint="eastAsia"/>
        </w:rPr>
        <w:t>2026年，中国推动的“”</w:t>
      </w:r>
      <w:r>
        <w:rPr>
          <w:rFonts w:ascii="宋体" w:hAnsi="宋体"/>
        </w:rPr>
        <w:t>绿色科技</w:t>
      </w:r>
      <w:r>
        <w:rPr>
          <w:rFonts w:hint="eastAsia" w:ascii="宋体" w:hAnsi="宋体"/>
        </w:rPr>
        <w:t>“”战略中，以下哪些技术最受重视？____</w:t>
      </w:r>
    </w:p>
    <w:p w14:paraId="1E19BD48">
      <w:pPr>
        <w:rPr>
          <w:rFonts w:hint="eastAsia" w:ascii="宋体" w:hAnsi="宋体"/>
        </w:rPr>
      </w:pPr>
      <w:r>
        <w:rPr>
          <w:rFonts w:hint="eastAsia" w:ascii="宋体" w:hAnsi="宋体"/>
        </w:rPr>
        <w:t>A.新能源汽车</w:t>
      </w:r>
    </w:p>
    <w:p w14:paraId="5C7F3910">
      <w:pPr>
        <w:rPr>
          <w:rFonts w:hint="eastAsia" w:ascii="宋体" w:hAnsi="宋体"/>
        </w:rPr>
      </w:pPr>
      <w:r>
        <w:rPr>
          <w:rFonts w:hint="eastAsia" w:ascii="宋体" w:hAnsi="宋体"/>
        </w:rPr>
        <w:t>B.可再生能源</w:t>
      </w:r>
    </w:p>
    <w:p w14:paraId="17BD06B6">
      <w:pPr>
        <w:rPr>
          <w:rFonts w:hint="eastAsia" w:ascii="宋体" w:hAnsi="宋体"/>
        </w:rPr>
      </w:pPr>
      <w:r>
        <w:rPr>
          <w:rFonts w:hint="eastAsia" w:ascii="宋体" w:hAnsi="宋体"/>
        </w:rPr>
        <w:t>C.环保材料</w:t>
      </w:r>
    </w:p>
    <w:p w14:paraId="49B73D2C">
      <w:pPr>
        <w:rPr>
          <w:rFonts w:hint="eastAsia" w:ascii="宋体" w:hAnsi="宋体"/>
        </w:rPr>
      </w:pPr>
      <w:r>
        <w:rPr>
          <w:rFonts w:hint="eastAsia" w:ascii="宋体" w:hAnsi="宋体"/>
        </w:rPr>
        <w:t>D.节能技术</w:t>
      </w:r>
    </w:p>
    <w:p w14:paraId="15B29EA6">
      <w:pPr>
        <w:rPr>
          <w:rFonts w:hint="eastAsia" w:ascii="宋体" w:hAnsi="宋体"/>
        </w:rPr>
      </w:pPr>
      <w:r>
        <w:rPr>
          <w:rFonts w:hint="eastAsia" w:ascii="宋体" w:hAnsi="宋体"/>
        </w:rPr>
        <w:t>【答案】：ABCD</w:t>
      </w:r>
    </w:p>
    <w:p w14:paraId="007CFBBC">
      <w:pPr>
        <w:rPr>
          <w:rFonts w:hint="eastAsia" w:ascii="宋体" w:hAnsi="宋体"/>
        </w:rPr>
      </w:pPr>
      <w:r>
        <w:rPr>
          <w:rFonts w:hint="eastAsia" w:ascii="宋体" w:hAnsi="宋体"/>
          <w:b/>
          <w:bCs/>
        </w:rPr>
        <w:t>13、</w:t>
      </w:r>
      <w:r>
        <w:rPr>
          <w:rFonts w:hint="eastAsia" w:ascii="宋体" w:hAnsi="宋体"/>
        </w:rPr>
        <w:t>中国共产党在长期斗争中形成的三大优良作风是____。</w:t>
      </w:r>
    </w:p>
    <w:p w14:paraId="55D1FBF7">
      <w:pPr>
        <w:rPr>
          <w:rFonts w:hint="eastAsia" w:ascii="宋体" w:hAnsi="宋体"/>
        </w:rPr>
      </w:pPr>
      <w:r>
        <w:rPr>
          <w:rFonts w:hint="eastAsia" w:ascii="宋体" w:hAnsi="宋体"/>
        </w:rPr>
        <w:t>A.一切从实际出发，实事求是</w:t>
      </w:r>
    </w:p>
    <w:p w14:paraId="73BC1410">
      <w:pPr>
        <w:rPr>
          <w:rFonts w:hint="eastAsia" w:ascii="宋体" w:hAnsi="宋体"/>
        </w:rPr>
      </w:pPr>
      <w:r>
        <w:rPr>
          <w:rFonts w:hint="eastAsia" w:ascii="宋体" w:hAnsi="宋体"/>
        </w:rPr>
        <w:t>B.理论联系实际</w:t>
      </w:r>
    </w:p>
    <w:p w14:paraId="115A8D3F">
      <w:pPr>
        <w:rPr>
          <w:rFonts w:hint="eastAsia" w:ascii="宋体" w:hAnsi="宋体"/>
        </w:rPr>
      </w:pPr>
      <w:r>
        <w:rPr>
          <w:rFonts w:hint="eastAsia" w:ascii="宋体" w:hAnsi="宋体"/>
        </w:rPr>
        <w:t>C.密切联系群众</w:t>
      </w:r>
    </w:p>
    <w:p w14:paraId="59E95EDC">
      <w:pPr>
        <w:rPr>
          <w:rFonts w:hint="eastAsia" w:ascii="宋体" w:hAnsi="宋体"/>
        </w:rPr>
      </w:pPr>
      <w:r>
        <w:rPr>
          <w:rFonts w:hint="eastAsia" w:ascii="宋体" w:hAnsi="宋体"/>
        </w:rPr>
        <w:t>D.批评与自我批评</w:t>
      </w:r>
    </w:p>
    <w:p w14:paraId="68E907DE">
      <w:pPr>
        <w:rPr>
          <w:rFonts w:hint="eastAsia" w:ascii="宋体" w:hAnsi="宋体"/>
        </w:rPr>
      </w:pPr>
      <w:r>
        <w:rPr>
          <w:rFonts w:hint="eastAsia" w:ascii="宋体" w:hAnsi="宋体"/>
        </w:rPr>
        <w:t>【答案】：BCD</w:t>
      </w:r>
    </w:p>
    <w:p w14:paraId="4EDFC9B5">
      <w:pPr>
        <w:rPr>
          <w:rFonts w:hint="eastAsia" w:ascii="宋体" w:hAnsi="宋体"/>
        </w:rPr>
      </w:pPr>
      <w:r>
        <w:rPr>
          <w:rFonts w:hint="eastAsia" w:ascii="宋体" w:hAnsi="宋体"/>
          <w:b/>
          <w:bCs/>
        </w:rPr>
        <w:t>14、</w:t>
      </w:r>
      <w:r>
        <w:rPr>
          <w:rFonts w:hint="eastAsia" w:ascii="宋体" w:hAnsi="宋体"/>
        </w:rPr>
        <w:t>2026 年中央一号文件提出，多措并举扩大乡村消费，具体措施包括____。</w:t>
      </w:r>
    </w:p>
    <w:p w14:paraId="7A49FA78">
      <w:pPr>
        <w:rPr>
          <w:rFonts w:hint="eastAsia" w:ascii="宋体" w:hAnsi="宋体"/>
        </w:rPr>
      </w:pPr>
      <w:r>
        <w:rPr>
          <w:rFonts w:hint="eastAsia" w:ascii="宋体" w:hAnsi="宋体"/>
        </w:rPr>
        <w:t>A.支持新能源汽车、智能家电、绿色建材下乡</w:t>
      </w:r>
    </w:p>
    <w:p w14:paraId="031AC602">
      <w:pPr>
        <w:rPr>
          <w:rFonts w:hint="eastAsia" w:ascii="宋体" w:hAnsi="宋体"/>
        </w:rPr>
      </w:pPr>
      <w:r>
        <w:rPr>
          <w:rFonts w:hint="eastAsia" w:ascii="宋体" w:hAnsi="宋体"/>
        </w:rPr>
        <w:t>B.健全农村废旧家电家具等再生资源回收体系</w:t>
      </w:r>
    </w:p>
    <w:p w14:paraId="352AEA4F">
      <w:pPr>
        <w:rPr>
          <w:rFonts w:hint="eastAsia" w:ascii="宋体" w:hAnsi="宋体"/>
        </w:rPr>
      </w:pPr>
      <w:r>
        <w:rPr>
          <w:rFonts w:hint="eastAsia" w:ascii="宋体" w:hAnsi="宋体"/>
        </w:rPr>
        <w:t>C.培育丰收市集、非遗工坊、休闲露营等消费新业态</w:t>
      </w:r>
    </w:p>
    <w:p w14:paraId="4A6B994A">
      <w:pPr>
        <w:rPr>
          <w:rFonts w:hint="eastAsia" w:ascii="宋体" w:hAnsi="宋体"/>
        </w:rPr>
      </w:pPr>
      <w:r>
        <w:rPr>
          <w:rFonts w:hint="eastAsia" w:ascii="宋体" w:hAnsi="宋体"/>
        </w:rPr>
        <w:t>D.依法严厉打击农村地区制售假冒伪劣商品行为</w:t>
      </w:r>
    </w:p>
    <w:p w14:paraId="1CE48C65">
      <w:pPr>
        <w:rPr>
          <w:rFonts w:hint="eastAsia" w:ascii="宋体" w:hAnsi="宋体"/>
        </w:rPr>
      </w:pPr>
      <w:r>
        <w:rPr>
          <w:rFonts w:hint="eastAsia" w:ascii="宋体" w:hAnsi="宋体"/>
        </w:rPr>
        <w:t>【答案】：ABCD</w:t>
      </w:r>
    </w:p>
    <w:p w14:paraId="06EAB05F">
      <w:pPr>
        <w:rPr>
          <w:rFonts w:hint="eastAsia" w:ascii="宋体" w:hAnsi="宋体"/>
        </w:rPr>
      </w:pPr>
      <w:r>
        <w:rPr>
          <w:rFonts w:hint="eastAsia" w:ascii="宋体" w:hAnsi="宋体"/>
          <w:b/>
          <w:bCs/>
        </w:rPr>
        <w:t>15、</w:t>
      </w:r>
      <w:r>
        <w:rPr>
          <w:rFonts w:hint="eastAsia" w:ascii="宋体" w:hAnsi="宋体"/>
        </w:rPr>
        <w:t>党的二十大报告中提到全党同志务必不忘初心、牢记使命，务必____、坚定历史自信，增强历史主动，谱写新时代中国特色社会主义更加绚丽的华章。</w:t>
      </w:r>
    </w:p>
    <w:p w14:paraId="747CF065">
      <w:pPr>
        <w:rPr>
          <w:rFonts w:hint="eastAsia" w:ascii="宋体" w:hAnsi="宋体"/>
        </w:rPr>
      </w:pPr>
      <w:r>
        <w:rPr>
          <w:rFonts w:hint="eastAsia" w:ascii="宋体" w:hAnsi="宋体"/>
        </w:rPr>
        <w:t>A.谦虚谨慎</w:t>
      </w:r>
    </w:p>
    <w:p w14:paraId="781F4242">
      <w:pPr>
        <w:rPr>
          <w:rFonts w:hint="eastAsia" w:ascii="宋体" w:hAnsi="宋体"/>
        </w:rPr>
      </w:pPr>
      <w:r>
        <w:rPr>
          <w:rFonts w:hint="eastAsia" w:ascii="宋体" w:hAnsi="宋体"/>
        </w:rPr>
        <w:t>B.艰苦奋斗</w:t>
      </w:r>
    </w:p>
    <w:p w14:paraId="623DC9A6">
      <w:pPr>
        <w:rPr>
          <w:rFonts w:hint="eastAsia" w:ascii="宋体" w:hAnsi="宋体"/>
        </w:rPr>
      </w:pPr>
      <w:r>
        <w:rPr>
          <w:rFonts w:hint="eastAsia" w:ascii="宋体" w:hAnsi="宋体"/>
        </w:rPr>
        <w:t>C.敢于斗争</w:t>
      </w:r>
    </w:p>
    <w:p w14:paraId="776DBFE4">
      <w:pPr>
        <w:rPr>
          <w:rFonts w:hint="eastAsia" w:ascii="宋体" w:hAnsi="宋体"/>
        </w:rPr>
      </w:pPr>
      <w:r>
        <w:rPr>
          <w:rFonts w:hint="eastAsia" w:ascii="宋体" w:hAnsi="宋体"/>
        </w:rPr>
        <w:t>D.善于斗争</w:t>
      </w:r>
    </w:p>
    <w:p w14:paraId="48677ED2">
      <w:pPr>
        <w:rPr>
          <w:rFonts w:hint="eastAsia" w:ascii="宋体" w:hAnsi="宋体"/>
        </w:rPr>
      </w:pPr>
      <w:r>
        <w:rPr>
          <w:rFonts w:hint="eastAsia" w:ascii="宋体" w:hAnsi="宋体"/>
        </w:rPr>
        <w:t>【答案】：ABCD</w:t>
      </w:r>
    </w:p>
    <w:p w14:paraId="457914D5">
      <w:pPr>
        <w:rPr>
          <w:rFonts w:hint="eastAsia" w:ascii="宋体" w:hAnsi="宋体"/>
        </w:rPr>
      </w:pPr>
      <w:r>
        <w:rPr>
          <w:rFonts w:hint="eastAsia" w:ascii="宋体" w:hAnsi="宋体"/>
          <w:b/>
          <w:bCs/>
        </w:rPr>
        <w:t>16、</w:t>
      </w:r>
      <w:r>
        <w:rPr>
          <w:rFonts w:hint="eastAsia" w:ascii="宋体" w:hAnsi="宋体"/>
        </w:rPr>
        <w:t xml:space="preserve">推进全国统一大市场建设要____，以更有力举措推动改革走深走实。 </w:t>
      </w:r>
    </w:p>
    <w:p w14:paraId="5121015A">
      <w:pPr>
        <w:rPr>
          <w:rFonts w:hint="eastAsia" w:ascii="宋体" w:hAnsi="宋体"/>
        </w:rPr>
      </w:pPr>
      <w:r>
        <w:rPr>
          <w:rFonts w:hint="eastAsia" w:ascii="宋体" w:hAnsi="宋体"/>
        </w:rPr>
        <w:t>A.坚持标本兼治、综合施策</w:t>
      </w:r>
    </w:p>
    <w:p w14:paraId="7A3DA897">
      <w:pPr>
        <w:rPr>
          <w:rFonts w:hint="eastAsia" w:ascii="宋体" w:hAnsi="宋体"/>
        </w:rPr>
      </w:pPr>
      <w:r>
        <w:rPr>
          <w:rFonts w:hint="eastAsia" w:ascii="宋体" w:hAnsi="宋体"/>
        </w:rPr>
        <w:t>B.推动市场基础制度规则统一</w:t>
      </w:r>
    </w:p>
    <w:p w14:paraId="2A79B353">
      <w:pPr>
        <w:rPr>
          <w:rFonts w:hint="eastAsia" w:ascii="宋体" w:hAnsi="宋体"/>
        </w:rPr>
      </w:pPr>
      <w:r>
        <w:rPr>
          <w:rFonts w:hint="eastAsia" w:ascii="宋体" w:hAnsi="宋体"/>
        </w:rPr>
        <w:t>C.推动市场监管公平统一</w:t>
      </w:r>
    </w:p>
    <w:p w14:paraId="19E14468">
      <w:pPr>
        <w:rPr>
          <w:rFonts w:hint="eastAsia" w:ascii="宋体" w:hAnsi="宋体"/>
        </w:rPr>
      </w:pPr>
      <w:r>
        <w:rPr>
          <w:rFonts w:hint="eastAsia" w:ascii="宋体" w:hAnsi="宋体"/>
        </w:rPr>
        <w:t>D.推动市场设施高标准联通</w:t>
      </w:r>
    </w:p>
    <w:p w14:paraId="720A07AB">
      <w:pPr>
        <w:rPr>
          <w:rFonts w:hint="eastAsia" w:ascii="宋体" w:hAnsi="宋体"/>
        </w:rPr>
      </w:pPr>
      <w:r>
        <w:rPr>
          <w:rFonts w:hint="eastAsia" w:ascii="宋体" w:hAnsi="宋体"/>
        </w:rPr>
        <w:t>【答案】：ABCD</w:t>
      </w:r>
    </w:p>
    <w:p w14:paraId="05D52CAD">
      <w:pPr>
        <w:rPr>
          <w:rFonts w:hint="eastAsia" w:ascii="宋体" w:hAnsi="宋体"/>
        </w:rPr>
      </w:pPr>
      <w:r>
        <w:rPr>
          <w:rFonts w:hint="eastAsia" w:ascii="宋体" w:hAnsi="宋体"/>
          <w:b/>
          <w:bCs/>
        </w:rPr>
        <w:t>17、</w:t>
      </w:r>
      <w:r>
        <w:rPr>
          <w:rFonts w:hint="eastAsia" w:ascii="宋体" w:hAnsi="宋体"/>
        </w:rPr>
        <w:t>下面不属于四风的有____ 。</w:t>
      </w:r>
    </w:p>
    <w:p w14:paraId="5E1F9E92">
      <w:pPr>
        <w:rPr>
          <w:rFonts w:hint="eastAsia" w:ascii="宋体" w:hAnsi="宋体"/>
        </w:rPr>
      </w:pPr>
      <w:r>
        <w:rPr>
          <w:rFonts w:hint="eastAsia" w:ascii="宋体" w:hAnsi="宋体"/>
        </w:rPr>
        <w:t>A.形式主义</w:t>
      </w:r>
    </w:p>
    <w:p w14:paraId="7E1329F1">
      <w:pPr>
        <w:rPr>
          <w:rFonts w:hint="eastAsia" w:ascii="宋体" w:hAnsi="宋体"/>
        </w:rPr>
      </w:pPr>
      <w:r>
        <w:rPr>
          <w:rFonts w:hint="eastAsia" w:ascii="宋体" w:hAnsi="宋体"/>
        </w:rPr>
        <w:t>B.腐败主义</w:t>
      </w:r>
    </w:p>
    <w:p w14:paraId="403CF9C3">
      <w:pPr>
        <w:rPr>
          <w:rFonts w:hint="eastAsia" w:ascii="宋体" w:hAnsi="宋体"/>
        </w:rPr>
      </w:pPr>
      <w:r>
        <w:rPr>
          <w:rFonts w:hint="eastAsia" w:ascii="宋体" w:hAnsi="宋体"/>
        </w:rPr>
        <w:t>C.教条主义</w:t>
      </w:r>
    </w:p>
    <w:p w14:paraId="7E468760">
      <w:pPr>
        <w:rPr>
          <w:rFonts w:hint="eastAsia" w:ascii="宋体" w:hAnsi="宋体"/>
        </w:rPr>
      </w:pPr>
      <w:r>
        <w:rPr>
          <w:rFonts w:hint="eastAsia" w:ascii="宋体" w:hAnsi="宋体"/>
        </w:rPr>
        <w:t>D.享乐主义</w:t>
      </w:r>
    </w:p>
    <w:p w14:paraId="72C47066">
      <w:pPr>
        <w:rPr>
          <w:rFonts w:hint="eastAsia" w:ascii="宋体" w:hAnsi="宋体"/>
        </w:rPr>
      </w:pPr>
      <w:r>
        <w:rPr>
          <w:rFonts w:hint="eastAsia" w:ascii="宋体" w:hAnsi="宋体"/>
        </w:rPr>
        <w:t>【答案】：BC</w:t>
      </w:r>
    </w:p>
    <w:p w14:paraId="7518E313">
      <w:pPr>
        <w:rPr>
          <w:rFonts w:hint="eastAsia" w:ascii="宋体" w:hAnsi="宋体"/>
        </w:rPr>
      </w:pPr>
      <w:r>
        <w:rPr>
          <w:rFonts w:hint="eastAsia" w:ascii="宋体" w:hAnsi="宋体"/>
          <w:b/>
          <w:bCs/>
        </w:rPr>
        <w:t>18、</w:t>
      </w:r>
      <w:r>
        <w:rPr>
          <w:rFonts w:hint="eastAsia" w:ascii="宋体" w:hAnsi="宋体"/>
        </w:rPr>
        <w:t>中央出台八项规定，要坚持反腐败斗争____。</w:t>
      </w:r>
    </w:p>
    <w:p w14:paraId="56CC5101">
      <w:pPr>
        <w:rPr>
          <w:rFonts w:hint="eastAsia" w:ascii="宋体" w:hAnsi="宋体"/>
        </w:rPr>
      </w:pPr>
      <w:r>
        <w:rPr>
          <w:rFonts w:hint="eastAsia" w:ascii="宋体" w:hAnsi="宋体"/>
        </w:rPr>
        <w:t>A.无禁区</w:t>
      </w:r>
    </w:p>
    <w:p w14:paraId="774C6C00">
      <w:pPr>
        <w:rPr>
          <w:rFonts w:hint="eastAsia" w:ascii="宋体" w:hAnsi="宋体"/>
        </w:rPr>
      </w:pPr>
      <w:r>
        <w:rPr>
          <w:rFonts w:hint="eastAsia" w:ascii="宋体" w:hAnsi="宋体"/>
        </w:rPr>
        <w:t>B.零容忍</w:t>
      </w:r>
    </w:p>
    <w:p w14:paraId="49D837A2">
      <w:pPr>
        <w:rPr>
          <w:rFonts w:hint="eastAsia" w:ascii="宋体" w:hAnsi="宋体"/>
        </w:rPr>
      </w:pPr>
      <w:r>
        <w:rPr>
          <w:rFonts w:hint="eastAsia" w:ascii="宋体" w:hAnsi="宋体"/>
        </w:rPr>
        <w:t>C.全覆盖</w:t>
      </w:r>
    </w:p>
    <w:p w14:paraId="06DB109B">
      <w:pPr>
        <w:rPr>
          <w:rFonts w:hint="eastAsia" w:ascii="宋体" w:hAnsi="宋体"/>
        </w:rPr>
      </w:pPr>
      <w:r>
        <w:rPr>
          <w:rFonts w:hint="eastAsia" w:ascii="宋体" w:hAnsi="宋体"/>
        </w:rPr>
        <w:t>D.严处理</w:t>
      </w:r>
    </w:p>
    <w:p w14:paraId="1D18BA1E">
      <w:pPr>
        <w:rPr>
          <w:rFonts w:hint="eastAsia" w:ascii="宋体" w:hAnsi="宋体"/>
        </w:rPr>
      </w:pPr>
      <w:r>
        <w:rPr>
          <w:rFonts w:hint="eastAsia" w:ascii="宋体" w:hAnsi="宋体"/>
        </w:rPr>
        <w:t>【答案】：ABC</w:t>
      </w:r>
    </w:p>
    <w:p w14:paraId="58A8C007">
      <w:pPr>
        <w:rPr>
          <w:rFonts w:hint="eastAsia" w:ascii="宋体" w:hAnsi="宋体"/>
        </w:rPr>
      </w:pPr>
      <w:r>
        <w:rPr>
          <w:rFonts w:hint="eastAsia" w:ascii="宋体" w:hAnsi="宋体"/>
          <w:b/>
          <w:bCs/>
        </w:rPr>
        <w:t>19、</w:t>
      </w:r>
      <w:r>
        <w:rPr>
          <w:rFonts w:hint="eastAsia" w:ascii="宋体" w:hAnsi="宋体"/>
        </w:rPr>
        <w:t>1月《求是》杂志发表的重要文章《以中国式现代化全面推进强国建设、民族复兴伟业》中指出，推进中国式现代化是一个系统工程，需要统筹兼顾、系统谋划、整体推进，正确处理好一系列重大关系，这些重大关系包括____。</w:t>
      </w:r>
    </w:p>
    <w:p w14:paraId="5CDBB00C">
      <w:pPr>
        <w:rPr>
          <w:rFonts w:hint="eastAsia" w:ascii="宋体" w:hAnsi="宋体"/>
        </w:rPr>
      </w:pPr>
      <w:r>
        <w:rPr>
          <w:rFonts w:hint="eastAsia" w:ascii="宋体" w:hAnsi="宋体"/>
        </w:rPr>
        <w:t>A.战略与策略的关系</w:t>
      </w:r>
    </w:p>
    <w:p w14:paraId="72FD9E96">
      <w:pPr>
        <w:rPr>
          <w:rFonts w:hint="eastAsia" w:ascii="宋体" w:hAnsi="宋体"/>
        </w:rPr>
      </w:pPr>
      <w:r>
        <w:rPr>
          <w:rFonts w:hint="eastAsia" w:ascii="宋体" w:hAnsi="宋体"/>
        </w:rPr>
        <w:t>B.效益与公平的关系</w:t>
      </w:r>
    </w:p>
    <w:p w14:paraId="06B9E5B8">
      <w:pPr>
        <w:rPr>
          <w:rFonts w:hint="eastAsia" w:ascii="宋体" w:hAnsi="宋体"/>
        </w:rPr>
      </w:pPr>
      <w:r>
        <w:rPr>
          <w:rFonts w:hint="eastAsia" w:ascii="宋体" w:hAnsi="宋体"/>
        </w:rPr>
        <w:t>C.守正与创新的关系</w:t>
      </w:r>
    </w:p>
    <w:p w14:paraId="24AE75D3">
      <w:pPr>
        <w:rPr>
          <w:rFonts w:hint="eastAsia" w:ascii="宋体" w:hAnsi="宋体"/>
        </w:rPr>
      </w:pPr>
      <w:r>
        <w:rPr>
          <w:rFonts w:hint="eastAsia" w:ascii="宋体" w:hAnsi="宋体"/>
        </w:rPr>
        <w:t>D.自立自强与对外开放的关系</w:t>
      </w:r>
    </w:p>
    <w:p w14:paraId="53EAD90C">
      <w:pPr>
        <w:rPr>
          <w:rFonts w:hint="eastAsia" w:ascii="宋体" w:hAnsi="宋体"/>
        </w:rPr>
      </w:pPr>
      <w:r>
        <w:rPr>
          <w:rFonts w:hint="eastAsia" w:ascii="宋体" w:hAnsi="宋体"/>
        </w:rPr>
        <w:t>【答案】：ACD</w:t>
      </w:r>
    </w:p>
    <w:p w14:paraId="73958071">
      <w:pPr>
        <w:rPr>
          <w:rFonts w:hint="eastAsia" w:ascii="宋体" w:hAnsi="宋体"/>
        </w:rPr>
      </w:pPr>
      <w:r>
        <w:rPr>
          <w:rFonts w:hint="eastAsia" w:ascii="宋体" w:hAnsi="宋体"/>
          <w:b/>
          <w:bCs/>
        </w:rPr>
        <w:t>20、</w:t>
      </w:r>
      <w:r>
        <w:rPr>
          <w:rFonts w:hint="eastAsia" w:ascii="宋体" w:hAnsi="宋体"/>
        </w:rPr>
        <w:t>新时代中国特色社会主义思想的总任务是____。</w:t>
      </w:r>
    </w:p>
    <w:p w14:paraId="496D5C25">
      <w:pPr>
        <w:rPr>
          <w:rFonts w:hint="eastAsia" w:ascii="宋体" w:hAnsi="宋体"/>
        </w:rPr>
      </w:pPr>
      <w:r>
        <w:rPr>
          <w:rFonts w:hint="eastAsia" w:ascii="宋体" w:hAnsi="宋体"/>
        </w:rPr>
        <w:t xml:space="preserve">A.实现社会主义现代化 </w:t>
      </w:r>
    </w:p>
    <w:p w14:paraId="0374E344">
      <w:pPr>
        <w:rPr>
          <w:rFonts w:hint="eastAsia" w:ascii="宋体" w:hAnsi="宋体"/>
        </w:rPr>
      </w:pPr>
      <w:r>
        <w:rPr>
          <w:rFonts w:hint="eastAsia" w:ascii="宋体" w:hAnsi="宋体"/>
        </w:rPr>
        <w:t>B.中华民族伟大复兴</w:t>
      </w:r>
    </w:p>
    <w:p w14:paraId="363F69CA">
      <w:pPr>
        <w:rPr>
          <w:rFonts w:hint="eastAsia" w:ascii="宋体" w:hAnsi="宋体"/>
        </w:rPr>
      </w:pPr>
      <w:r>
        <w:rPr>
          <w:rFonts w:hint="eastAsia" w:ascii="宋体" w:hAnsi="宋体"/>
        </w:rPr>
        <w:t>C.实现强军目标</w:t>
      </w:r>
    </w:p>
    <w:p w14:paraId="39CA4C2A">
      <w:pPr>
        <w:rPr>
          <w:rFonts w:hint="eastAsia" w:ascii="宋体" w:hAnsi="宋体"/>
        </w:rPr>
      </w:pPr>
      <w:r>
        <w:rPr>
          <w:rFonts w:hint="eastAsia" w:ascii="宋体" w:hAnsi="宋体"/>
        </w:rPr>
        <w:t>D.全面建成小康社会</w:t>
      </w:r>
    </w:p>
    <w:p w14:paraId="20D8C2AC">
      <w:pPr>
        <w:rPr>
          <w:rFonts w:hint="eastAsia" w:ascii="宋体" w:hAnsi="宋体"/>
        </w:rPr>
      </w:pPr>
      <w:r>
        <w:rPr>
          <w:rFonts w:hint="eastAsia" w:ascii="宋体" w:hAnsi="宋体"/>
        </w:rPr>
        <w:t>【答案】：AB</w:t>
      </w:r>
    </w:p>
    <w:p w14:paraId="36B10B0A">
      <w:pPr>
        <w:rPr>
          <w:rFonts w:hint="eastAsia" w:ascii="宋体" w:hAnsi="宋体"/>
        </w:rPr>
      </w:pPr>
      <w:r>
        <w:rPr>
          <w:rFonts w:hint="eastAsia" w:ascii="宋体" w:hAnsi="宋体"/>
          <w:b/>
          <w:bCs/>
        </w:rPr>
        <w:t>21、</w:t>
      </w:r>
      <w:r>
        <w:rPr>
          <w:rFonts w:hint="eastAsia" w:ascii="宋体" w:hAnsi="宋体"/>
        </w:rPr>
        <w:t>1月7日，我国在_____使用_____运载火箭，成功将实践二十五号卫星发射升空，卫星顺利进入预定轨道，发射任务获得圆满成功。</w:t>
      </w:r>
    </w:p>
    <w:p w14:paraId="41014E35">
      <w:pPr>
        <w:rPr>
          <w:rFonts w:hint="eastAsia" w:ascii="宋体" w:hAnsi="宋体"/>
        </w:rPr>
      </w:pPr>
      <w:r>
        <w:rPr>
          <w:rFonts w:hint="eastAsia" w:ascii="宋体" w:hAnsi="宋体"/>
        </w:rPr>
        <w:t>A.酒泉卫星发射中心</w:t>
      </w:r>
    </w:p>
    <w:p w14:paraId="6A221D58">
      <w:pPr>
        <w:rPr>
          <w:rFonts w:hint="eastAsia" w:ascii="宋体" w:hAnsi="宋体"/>
        </w:rPr>
      </w:pPr>
      <w:r>
        <w:rPr>
          <w:rFonts w:hint="eastAsia" w:ascii="宋体" w:hAnsi="宋体"/>
        </w:rPr>
        <w:t>B.西昌卫星发射中心</w:t>
      </w:r>
    </w:p>
    <w:p w14:paraId="39CCADDC">
      <w:pPr>
        <w:rPr>
          <w:rFonts w:hint="eastAsia" w:ascii="宋体" w:hAnsi="宋体"/>
        </w:rPr>
      </w:pPr>
      <w:r>
        <w:rPr>
          <w:rFonts w:hint="eastAsia" w:ascii="宋体" w:hAnsi="宋体"/>
        </w:rPr>
        <w:t>C.长征六号</w:t>
      </w:r>
    </w:p>
    <w:p w14:paraId="7C36922E">
      <w:pPr>
        <w:rPr>
          <w:rFonts w:hint="eastAsia" w:ascii="宋体" w:hAnsi="宋体"/>
        </w:rPr>
      </w:pPr>
      <w:r>
        <w:rPr>
          <w:rFonts w:hint="eastAsia" w:ascii="宋体" w:hAnsi="宋体"/>
        </w:rPr>
        <w:t>D.长征三号</w:t>
      </w:r>
    </w:p>
    <w:p w14:paraId="5492F6EE">
      <w:pPr>
        <w:rPr>
          <w:rFonts w:hint="eastAsia" w:ascii="宋体" w:hAnsi="宋体"/>
        </w:rPr>
      </w:pPr>
      <w:r>
        <w:rPr>
          <w:rFonts w:hint="eastAsia" w:ascii="宋体" w:hAnsi="宋体"/>
        </w:rPr>
        <w:t>【答案】：BD</w:t>
      </w:r>
    </w:p>
    <w:p w14:paraId="2517EAFE">
      <w:pPr>
        <w:rPr>
          <w:rFonts w:hint="eastAsia" w:ascii="宋体" w:hAnsi="宋体"/>
        </w:rPr>
      </w:pPr>
      <w:r>
        <w:rPr>
          <w:rFonts w:hint="eastAsia" w:ascii="宋体" w:hAnsi="宋体"/>
          <w:b/>
          <w:bCs/>
        </w:rPr>
        <w:t>22、</w:t>
      </w:r>
      <w:r>
        <w:rPr>
          <w:rFonts w:hint="eastAsia" w:ascii="宋体" w:hAnsi="宋体"/>
        </w:rPr>
        <w:t>2026年，中国西部地区的科技创新重点领域包括？____</w:t>
      </w:r>
    </w:p>
    <w:p w14:paraId="219EE6A5">
      <w:pPr>
        <w:rPr>
          <w:rFonts w:hint="eastAsia" w:ascii="宋体" w:hAnsi="宋体"/>
        </w:rPr>
      </w:pPr>
      <w:r>
        <w:rPr>
          <w:rFonts w:hint="eastAsia" w:ascii="宋体" w:hAnsi="宋体"/>
        </w:rPr>
        <w:t>A.新能源技术研发</w:t>
      </w:r>
    </w:p>
    <w:p w14:paraId="68030FA5">
      <w:pPr>
        <w:rPr>
          <w:rFonts w:hint="eastAsia" w:ascii="宋体" w:hAnsi="宋体"/>
        </w:rPr>
      </w:pPr>
      <w:r>
        <w:rPr>
          <w:rFonts w:hint="eastAsia" w:ascii="宋体" w:hAnsi="宋体"/>
        </w:rPr>
        <w:t>B.生物医药产业升级</w:t>
      </w:r>
    </w:p>
    <w:p w14:paraId="587C26A0">
      <w:pPr>
        <w:rPr>
          <w:rFonts w:hint="eastAsia" w:ascii="宋体" w:hAnsi="宋体"/>
        </w:rPr>
      </w:pPr>
      <w:r>
        <w:rPr>
          <w:rFonts w:hint="eastAsia" w:ascii="宋体" w:hAnsi="宋体"/>
        </w:rPr>
        <w:t>C.数字经济产业园区建设</w:t>
      </w:r>
    </w:p>
    <w:p w14:paraId="2DE2A15E">
      <w:pPr>
        <w:rPr>
          <w:rFonts w:hint="eastAsia" w:ascii="宋体" w:hAnsi="宋体"/>
        </w:rPr>
      </w:pPr>
      <w:r>
        <w:rPr>
          <w:rFonts w:hint="eastAsia" w:ascii="宋体" w:hAnsi="宋体"/>
        </w:rPr>
        <w:t>D.装备制造业智能化改造</w:t>
      </w:r>
    </w:p>
    <w:p w14:paraId="6A55536F">
      <w:pPr>
        <w:rPr>
          <w:rFonts w:hint="eastAsia" w:ascii="宋体" w:hAnsi="宋体"/>
        </w:rPr>
      </w:pPr>
      <w:r>
        <w:rPr>
          <w:rFonts w:hint="eastAsia" w:ascii="宋体" w:hAnsi="宋体"/>
        </w:rPr>
        <w:t>【答案】：ABCD</w:t>
      </w:r>
    </w:p>
    <w:p w14:paraId="4255DBCD">
      <w:r>
        <w:rPr>
          <w:rFonts w:hint="eastAsia" w:ascii="宋体" w:hAnsi="宋体"/>
          <w:b/>
          <w:bCs/>
        </w:rPr>
        <w:t>23、</w:t>
      </w:r>
      <w:r>
        <w:rPr>
          <w:rFonts w:hint="eastAsia" w:ascii="宋体" w:hAnsi="宋体"/>
        </w:rPr>
        <w:t>国家药监局2025年11月17日对外发布《关于深化化妆品监管改革促进产业高质量发展的意见》。事关化妆品产业高质量发展，以下属于《意见》提出的举措有____</w:t>
      </w:r>
      <w:r>
        <w:rPr>
          <w:rFonts w:hint="eastAsia"/>
        </w:rPr>
        <w:t>。</w:t>
      </w:r>
    </w:p>
    <w:p w14:paraId="72DE2F65">
      <w:pPr>
        <w:pStyle w:val="20"/>
        <w:numPr>
          <w:ilvl w:val="0"/>
          <w:numId w:val="33"/>
        </w:numPr>
      </w:pPr>
      <w:r>
        <w:rPr>
          <w:rFonts w:hint="eastAsia"/>
        </w:rPr>
        <w:t>畅通新功效化妆品注册渠道</w:t>
      </w:r>
    </w:p>
    <w:p w14:paraId="50CD336C">
      <w:pPr>
        <w:pStyle w:val="20"/>
        <w:numPr>
          <w:ilvl w:val="0"/>
          <w:numId w:val="33"/>
        </w:numPr>
      </w:pPr>
      <w:r>
        <w:rPr>
          <w:rFonts w:hint="eastAsia"/>
        </w:rPr>
        <w:t>鼓励化妆品新品在中国首发</w:t>
      </w:r>
    </w:p>
    <w:p w14:paraId="6B3A8847">
      <w:pPr>
        <w:pStyle w:val="20"/>
        <w:numPr>
          <w:ilvl w:val="0"/>
          <w:numId w:val="33"/>
        </w:numPr>
      </w:pPr>
      <w:r>
        <w:rPr>
          <w:rFonts w:hint="eastAsia"/>
        </w:rPr>
        <w:t>促进化妆品银发经济发展</w:t>
      </w:r>
    </w:p>
    <w:p w14:paraId="3F8B0806">
      <w:pPr>
        <w:pStyle w:val="20"/>
        <w:numPr>
          <w:ilvl w:val="0"/>
          <w:numId w:val="33"/>
        </w:numPr>
      </w:pPr>
      <w:r>
        <w:rPr>
          <w:rFonts w:hint="eastAsia"/>
        </w:rPr>
        <w:t>支持化妆品原料技术创新</w:t>
      </w:r>
    </w:p>
    <w:p w14:paraId="2F8776F7">
      <w:pPr>
        <w:pStyle w:val="20"/>
        <w:numPr>
          <w:ilvl w:val="0"/>
          <w:numId w:val="33"/>
        </w:numPr>
      </w:pPr>
      <w:r>
        <w:rPr>
          <w:rFonts w:hint="eastAsia"/>
        </w:rPr>
        <w:t>强化网络经营监管</w:t>
      </w:r>
    </w:p>
    <w:p w14:paraId="53BFAE50">
      <w:r>
        <w:rPr>
          <w:rFonts w:hint="eastAsia"/>
        </w:rPr>
        <w:t>【答案】：ABCDE</w:t>
      </w:r>
    </w:p>
    <w:p w14:paraId="7B8F0E9F">
      <w:r>
        <w:rPr>
          <w:rFonts w:hint="eastAsia"/>
          <w:b/>
          <w:bCs/>
        </w:rPr>
        <w:t>24、</w:t>
      </w:r>
      <w:r>
        <w:rPr>
          <w:rFonts w:hint="eastAsia"/>
        </w:rPr>
        <w:t xml:space="preserve">实施乡村振兴战略，要按照____的总要求。 </w:t>
      </w:r>
    </w:p>
    <w:p w14:paraId="3A30E89E">
      <w:r>
        <w:rPr>
          <w:rFonts w:hint="eastAsia"/>
        </w:rPr>
        <w:t>A. 产业兴旺</w:t>
      </w:r>
    </w:p>
    <w:p w14:paraId="0158BCCF">
      <w:r>
        <w:rPr>
          <w:rFonts w:hint="eastAsia"/>
        </w:rPr>
        <w:t>B. 生态宜居</w:t>
      </w:r>
    </w:p>
    <w:p w14:paraId="445008A5">
      <w:r>
        <w:rPr>
          <w:rFonts w:hint="eastAsia"/>
        </w:rPr>
        <w:t>C. 乡风文明</w:t>
      </w:r>
    </w:p>
    <w:p w14:paraId="4D688BAA">
      <w:r>
        <w:rPr>
          <w:rFonts w:hint="eastAsia"/>
        </w:rPr>
        <w:t>D. 治理有效</w:t>
      </w:r>
    </w:p>
    <w:p w14:paraId="3EC2E960">
      <w:r>
        <w:rPr>
          <w:rFonts w:hint="eastAsia"/>
        </w:rPr>
        <w:t>E. 生活富裕</w:t>
      </w:r>
    </w:p>
    <w:p w14:paraId="567FE1F0">
      <w:r>
        <w:rPr>
          <w:rFonts w:hint="eastAsia"/>
        </w:rPr>
        <w:t>【答案】：ABCDE</w:t>
      </w:r>
    </w:p>
    <w:p w14:paraId="030B9AC5">
      <w:r>
        <w:rPr>
          <w:rFonts w:hint="eastAsia"/>
          <w:b/>
          <w:bCs/>
        </w:rPr>
        <w:t>25、</w:t>
      </w:r>
      <w:r>
        <w:rPr>
          <w:rFonts w:hint="eastAsia"/>
        </w:rPr>
        <w:t>2026年，中国科技领域在哪些方面取得重大进展？____</w:t>
      </w:r>
    </w:p>
    <w:p w14:paraId="6F3D1E3A">
      <w:r>
        <w:rPr>
          <w:rFonts w:hint="eastAsia"/>
        </w:rPr>
        <w:t>A. 新一代载人航天器成功发射</w:t>
      </w:r>
    </w:p>
    <w:p w14:paraId="16BD8CCA">
      <w:r>
        <w:rPr>
          <w:rFonts w:hint="eastAsia"/>
        </w:rPr>
        <w:t>B. 磁悬浮高铁技术商业化</w:t>
      </w:r>
    </w:p>
    <w:p w14:paraId="00CED337">
      <w:r>
        <w:rPr>
          <w:rFonts w:hint="eastAsia"/>
        </w:rPr>
        <w:t>C. 人工智能芯片国产化率提升</w:t>
      </w:r>
    </w:p>
    <w:p w14:paraId="19899071">
      <w:r>
        <w:rPr>
          <w:rFonts w:hint="eastAsia"/>
        </w:rPr>
        <w:t>D. 北斗卫星导航系统全球服务覆盖</w:t>
      </w:r>
    </w:p>
    <w:p w14:paraId="4D770004">
      <w:r>
        <w:rPr>
          <w:rFonts w:hint="eastAsia"/>
        </w:rPr>
        <w:t>【答案】：AC</w:t>
      </w:r>
    </w:p>
    <w:p w14:paraId="69486AEF">
      <w:r>
        <w:rPr>
          <w:rFonts w:hint="eastAsia"/>
          <w:b/>
          <w:bCs/>
        </w:rPr>
        <w:t>26、</w:t>
      </w:r>
      <w:r>
        <w:rPr>
          <w:rFonts w:hint="eastAsia"/>
        </w:rPr>
        <w:t>5月21日，多部门联合发布《关于在全国全面实施三大粮食作物完全成本保险和种植收入保险政策的通知》，从今年起，在全国全面实施_____三大粮食作物完全成本保险和种植收入保险政策。</w:t>
      </w:r>
    </w:p>
    <w:p w14:paraId="1A3B544E">
      <w:r>
        <w:rPr>
          <w:rFonts w:hint="eastAsia"/>
        </w:rPr>
        <w:t>A. 稻谷</w:t>
      </w:r>
    </w:p>
    <w:p w14:paraId="711DE303">
      <w:r>
        <w:rPr>
          <w:rFonts w:hint="eastAsia"/>
        </w:rPr>
        <w:t>B. 小麦</w:t>
      </w:r>
    </w:p>
    <w:p w14:paraId="229AF083">
      <w:r>
        <w:rPr>
          <w:rFonts w:hint="eastAsia"/>
        </w:rPr>
        <w:t>C. 玉米</w:t>
      </w:r>
    </w:p>
    <w:p w14:paraId="2D09A656">
      <w:r>
        <w:rPr>
          <w:rFonts w:hint="eastAsia"/>
        </w:rPr>
        <w:t>D. 红薯</w:t>
      </w:r>
    </w:p>
    <w:p w14:paraId="663EF56D">
      <w:r>
        <w:rPr>
          <w:rFonts w:hint="eastAsia"/>
        </w:rPr>
        <w:t>【答案】：ABC</w:t>
      </w:r>
    </w:p>
    <w:p w14:paraId="185A3BAE">
      <w:r>
        <w:rPr>
          <w:rFonts w:hint="eastAsia"/>
          <w:b/>
          <w:bCs/>
        </w:rPr>
        <w:t>27、</w:t>
      </w:r>
      <w:r>
        <w:rPr>
          <w:rFonts w:hint="eastAsia"/>
        </w:rPr>
        <w:t>2026 年中央一号文件提出，提升农业科技创新效能，要深化涉农高校教育教学改革，____。</w:t>
      </w:r>
    </w:p>
    <w:p w14:paraId="58B036F6">
      <w:r>
        <w:rPr>
          <w:rFonts w:hint="eastAsia"/>
        </w:rPr>
        <w:t>A. 以需求为导向加快新农科建设</w:t>
      </w:r>
    </w:p>
    <w:p w14:paraId="7B395068">
      <w:r>
        <w:rPr>
          <w:rFonts w:hint="eastAsia"/>
        </w:rPr>
        <w:t>B. 推动涉农专业人才定向培养</w:t>
      </w:r>
    </w:p>
    <w:p w14:paraId="60CEAC33">
      <w:r>
        <w:rPr>
          <w:rFonts w:hint="eastAsia"/>
        </w:rPr>
        <w:t>C. 扩大涉农高校招生规模</w:t>
      </w:r>
    </w:p>
    <w:p w14:paraId="73B11BA2">
      <w:r>
        <w:rPr>
          <w:rFonts w:hint="eastAsia"/>
        </w:rPr>
        <w:t>D. 加强农业领域科技领军企业培育</w:t>
      </w:r>
    </w:p>
    <w:p w14:paraId="6C7E0066">
      <w:r>
        <w:rPr>
          <w:rFonts w:hint="eastAsia"/>
        </w:rPr>
        <w:t>【答案】：ABD</w:t>
      </w:r>
    </w:p>
    <w:p w14:paraId="38E22E49">
      <w:r>
        <w:rPr>
          <w:rFonts w:hint="eastAsia"/>
          <w:b/>
          <w:bCs/>
        </w:rPr>
        <w:t>28、</w:t>
      </w:r>
      <w:r>
        <w:rPr>
          <w:rFonts w:hint="eastAsia"/>
        </w:rPr>
        <w:t>加强生态文明建设，加快建设美丽湖南，应该____。</w:t>
      </w:r>
    </w:p>
    <w:p w14:paraId="58166948">
      <w:r>
        <w:rPr>
          <w:rFonts w:hint="eastAsia"/>
        </w:rPr>
        <w:t>A. 全面推进绿色低碳循环发展</w:t>
      </w:r>
    </w:p>
    <w:p w14:paraId="6ED1C2EC">
      <w:r>
        <w:rPr>
          <w:rFonts w:hint="eastAsia"/>
        </w:rPr>
        <w:t>B. 深入打好污染防治攻坚战</w:t>
      </w:r>
    </w:p>
    <w:p w14:paraId="002FDACA">
      <w:r>
        <w:rPr>
          <w:rFonts w:hint="eastAsia"/>
        </w:rPr>
        <w:t>C. 健全生态环境治理体系</w:t>
      </w:r>
    </w:p>
    <w:p w14:paraId="46E91F05">
      <w:r>
        <w:rPr>
          <w:rFonts w:hint="eastAsia"/>
        </w:rPr>
        <w:t>D. 完善社会保障体系</w:t>
      </w:r>
    </w:p>
    <w:p w14:paraId="7857E007">
      <w:r>
        <w:rPr>
          <w:rFonts w:hint="eastAsia"/>
        </w:rPr>
        <w:t>【答案】：ABC</w:t>
      </w:r>
    </w:p>
    <w:p w14:paraId="5E3A5345">
      <w:r>
        <w:rPr>
          <w:rFonts w:hint="eastAsia"/>
          <w:b/>
          <w:bCs/>
        </w:rPr>
        <w:t>29、</w:t>
      </w:r>
      <w:r>
        <w:rPr>
          <w:rFonts w:hint="eastAsia"/>
        </w:rPr>
        <w:t>始终做到“</w:t>
      </w:r>
      <w:r>
        <w:t>三个代表</w:t>
      </w:r>
      <w:r>
        <w:rPr>
          <w:rFonts w:hint="eastAsia"/>
        </w:rPr>
        <w:t>”，是我们党的____。</w:t>
      </w:r>
    </w:p>
    <w:p w14:paraId="7E99591A">
      <w:r>
        <w:rPr>
          <w:rFonts w:hint="eastAsia"/>
        </w:rPr>
        <w:t>A. 立党之本</w:t>
      </w:r>
    </w:p>
    <w:p w14:paraId="5BFC2EE2">
      <w:r>
        <w:rPr>
          <w:rFonts w:hint="eastAsia"/>
        </w:rPr>
        <w:t>B. 执政之基</w:t>
      </w:r>
    </w:p>
    <w:p w14:paraId="749F786D">
      <w:r>
        <w:rPr>
          <w:rFonts w:hint="eastAsia"/>
        </w:rPr>
        <w:t>C. 第一要务</w:t>
      </w:r>
    </w:p>
    <w:p w14:paraId="24DBF61E">
      <w:r>
        <w:rPr>
          <w:rFonts w:hint="eastAsia"/>
        </w:rPr>
        <w:t>D. 力量之源</w:t>
      </w:r>
    </w:p>
    <w:p w14:paraId="257DB4F1">
      <w:r>
        <w:rPr>
          <w:rFonts w:hint="eastAsia"/>
        </w:rPr>
        <w:t>【答案】：ABD</w:t>
      </w:r>
    </w:p>
    <w:p w14:paraId="6293456F">
      <w:r>
        <w:rPr>
          <w:rFonts w:hint="eastAsia"/>
          <w:b/>
          <w:bCs/>
        </w:rPr>
        <w:t>30、</w:t>
      </w:r>
      <w:r>
        <w:rPr>
          <w:rFonts w:hint="eastAsia"/>
        </w:rPr>
        <w:t>2026 年中央一号文件提出，分层分类帮扶欠发达地区的举措包括____。</w:t>
      </w:r>
    </w:p>
    <w:p w14:paraId="46DBA2E4">
      <w:r>
        <w:rPr>
          <w:rFonts w:hint="eastAsia"/>
        </w:rPr>
        <w:t>A. 确定国家和省级乡村振兴重点帮扶县，完善支持政策</w:t>
      </w:r>
    </w:p>
    <w:p w14:paraId="7304F06C">
      <w:r>
        <w:rPr>
          <w:rFonts w:hint="eastAsia"/>
        </w:rPr>
        <w:t>B. 深入开展医疗、教育干部人才 “</w:t>
      </w:r>
      <w:r>
        <w:t>组团式</w:t>
      </w:r>
      <w:r>
        <w:rPr>
          <w:rFonts w:hint="eastAsia"/>
        </w:rPr>
        <w:t>” 帮扶</w:t>
      </w:r>
    </w:p>
    <w:p w14:paraId="1F885925">
      <w:r>
        <w:rPr>
          <w:rFonts w:hint="eastAsia"/>
        </w:rPr>
        <w:t>C. 拓展东西部协作领域，调整优化中央单位定点帮扶结对关系</w:t>
      </w:r>
    </w:p>
    <w:p w14:paraId="4CD0A84C">
      <w:r>
        <w:rPr>
          <w:rFonts w:hint="eastAsia"/>
        </w:rPr>
        <w:t>D. 开展常态化驻村帮扶，优化驻村第一书记和工作队选派管理机制</w:t>
      </w:r>
    </w:p>
    <w:p w14:paraId="7BD54CDD">
      <w:r>
        <w:rPr>
          <w:rFonts w:hint="eastAsia"/>
        </w:rPr>
        <w:t>【答案】：ABCD</w:t>
      </w:r>
    </w:p>
    <w:p w14:paraId="40F2B1A5">
      <w:r>
        <w:rPr>
          <w:rFonts w:hint="eastAsia"/>
          <w:b/>
          <w:bCs/>
        </w:rPr>
        <w:t>31、</w:t>
      </w:r>
      <w:r>
        <w:rPr>
          <w:rFonts w:hint="eastAsia"/>
        </w:rPr>
        <w:t>党的六届六中全会是抗日战争即将进入新阶段所召开的会议。毛泽东曾说：“</w:t>
      </w:r>
      <w:r>
        <w:t>六中全会决定中国之命运。</w:t>
      </w:r>
      <w:r>
        <w:rPr>
          <w:rFonts w:hint="eastAsia"/>
        </w:rPr>
        <w:t>”下列关于六届六中全会表述正确的有____。</w:t>
      </w:r>
    </w:p>
    <w:p w14:paraId="3995EE6B">
      <w:r>
        <w:rPr>
          <w:rFonts w:hint="eastAsia"/>
        </w:rPr>
        <w:t>A. 会议上毛泽东明确提出“</w:t>
      </w:r>
      <w:r>
        <w:t>马克思主义的中国化</w:t>
      </w:r>
      <w:r>
        <w:rPr>
          <w:rFonts w:hint="eastAsia"/>
        </w:rPr>
        <w:t>”命题</w:t>
      </w:r>
    </w:p>
    <w:p w14:paraId="47E852CA">
      <w:r>
        <w:rPr>
          <w:rFonts w:hint="eastAsia"/>
        </w:rPr>
        <w:t>B. 会议指明了由新民主主义社会向社会主义社会转变的发展方向</w:t>
      </w:r>
    </w:p>
    <w:p w14:paraId="36BCFA02">
      <w:r>
        <w:rPr>
          <w:rFonts w:hint="eastAsia"/>
        </w:rPr>
        <w:t>C. 会议纠正了王明的右倾错误，统一了全党的思想和步调</w:t>
      </w:r>
    </w:p>
    <w:p w14:paraId="0ACFE46A">
      <w:r>
        <w:rPr>
          <w:rFonts w:hint="eastAsia"/>
        </w:rPr>
        <w:t>D. 会议指出了小资产阶级思想的根源、表现和纠正方法</w:t>
      </w:r>
    </w:p>
    <w:p w14:paraId="647A6722">
      <w:r>
        <w:rPr>
          <w:rFonts w:hint="eastAsia"/>
        </w:rPr>
        <w:t>【答案】：AC</w:t>
      </w:r>
    </w:p>
    <w:p w14:paraId="46D37F22">
      <w:r>
        <w:rPr>
          <w:rFonts w:hint="eastAsia"/>
          <w:b/>
          <w:bCs/>
        </w:rPr>
        <w:t>32、</w:t>
      </w:r>
      <w:r>
        <w:rPr>
          <w:rFonts w:hint="eastAsia"/>
        </w:rPr>
        <w:t>党章规定，党的组织系统是由____组成的。</w:t>
      </w:r>
    </w:p>
    <w:p w14:paraId="3AC117E3">
      <w:r>
        <w:rPr>
          <w:rFonts w:hint="eastAsia"/>
        </w:rPr>
        <w:t>A. 中央组织</w:t>
      </w:r>
    </w:p>
    <w:p w14:paraId="1CBE45D2">
      <w:r>
        <w:rPr>
          <w:rFonts w:hint="eastAsia"/>
        </w:rPr>
        <w:t>B. 地方组织</w:t>
      </w:r>
    </w:p>
    <w:p w14:paraId="4A894169">
      <w:r>
        <w:rPr>
          <w:rFonts w:hint="eastAsia"/>
        </w:rPr>
        <w:t>C. 基层组织</w:t>
      </w:r>
    </w:p>
    <w:p w14:paraId="0E9F34DC">
      <w:r>
        <w:rPr>
          <w:rFonts w:hint="eastAsia"/>
        </w:rPr>
        <w:t>D. 共青团组织</w:t>
      </w:r>
    </w:p>
    <w:p w14:paraId="0CBB9BFD">
      <w:r>
        <w:rPr>
          <w:rFonts w:hint="eastAsia"/>
        </w:rPr>
        <w:t>【答案】：ABC</w:t>
      </w:r>
    </w:p>
    <w:p w14:paraId="145BF801">
      <w:r>
        <w:rPr>
          <w:rFonts w:hint="eastAsia"/>
          <w:b/>
          <w:bCs/>
        </w:rPr>
        <w:t>33、</w:t>
      </w:r>
      <w:r>
        <w:rPr>
          <w:rFonts w:hint="eastAsia"/>
        </w:rPr>
        <w:t>贯彻“</w:t>
      </w:r>
      <w:r>
        <w:t>三个代表</w:t>
      </w:r>
      <w:r>
        <w:rPr>
          <w:rFonts w:hint="eastAsia"/>
        </w:rPr>
        <w:t>”重要思想____。</w:t>
      </w:r>
    </w:p>
    <w:p w14:paraId="2745EF98">
      <w:r>
        <w:rPr>
          <w:rFonts w:hint="eastAsia"/>
        </w:rPr>
        <w:t>A. 关键在坚持与时俱进</w:t>
      </w:r>
    </w:p>
    <w:p w14:paraId="41055AA8">
      <w:r>
        <w:rPr>
          <w:rFonts w:hint="eastAsia"/>
        </w:rPr>
        <w:t>B. 本质在坚持执政为民</w:t>
      </w:r>
    </w:p>
    <w:p w14:paraId="0573C0F7">
      <w:r>
        <w:rPr>
          <w:rFonts w:hint="eastAsia"/>
        </w:rPr>
        <w:t>C. 核心在坚持党的先进性</w:t>
      </w:r>
    </w:p>
    <w:p w14:paraId="44BE86B7">
      <w:r>
        <w:rPr>
          <w:rFonts w:hint="eastAsia"/>
        </w:rPr>
        <w:t>【答案】：ABC</w:t>
      </w:r>
    </w:p>
    <w:p w14:paraId="5C430327">
      <w:r>
        <w:rPr>
          <w:rFonts w:hint="eastAsia"/>
          <w:b/>
          <w:bCs/>
        </w:rPr>
        <w:t>34、</w:t>
      </w:r>
      <w:r>
        <w:rPr>
          <w:rFonts w:hint="eastAsia"/>
        </w:rPr>
        <w:t xml:space="preserve">以下哪些人将出席全国两会?____ </w:t>
      </w:r>
    </w:p>
    <w:p w14:paraId="11DCE5DC">
      <w:r>
        <w:rPr>
          <w:rFonts w:hint="eastAsia"/>
        </w:rPr>
        <w:t>A. 全国人大代表</w:t>
      </w:r>
    </w:p>
    <w:p w14:paraId="626AD19B">
      <w:r>
        <w:rPr>
          <w:rFonts w:hint="eastAsia"/>
        </w:rPr>
        <w:t>B. 人大代表</w:t>
      </w:r>
    </w:p>
    <w:p w14:paraId="36F8195A">
      <w:r>
        <w:rPr>
          <w:rFonts w:hint="eastAsia"/>
        </w:rPr>
        <w:t>C. 全国政协委员</w:t>
      </w:r>
    </w:p>
    <w:p w14:paraId="66F156B4">
      <w:r>
        <w:rPr>
          <w:rFonts w:hint="eastAsia"/>
        </w:rPr>
        <w:t>D. 全国政协代表</w:t>
      </w:r>
    </w:p>
    <w:p w14:paraId="53981C65">
      <w:r>
        <w:rPr>
          <w:rFonts w:hint="eastAsia"/>
        </w:rPr>
        <w:t>【答案】：AC</w:t>
      </w:r>
    </w:p>
    <w:p w14:paraId="0D8622D7">
      <w:r>
        <w:rPr>
          <w:rFonts w:hint="eastAsia"/>
          <w:b/>
          <w:bCs/>
        </w:rPr>
        <w:t>35、</w:t>
      </w:r>
      <w:r>
        <w:rPr>
          <w:rFonts w:hint="eastAsia"/>
        </w:rPr>
        <w:t>1921年7月23日，中国共产党第一次全国代表大会在上海召开，宣告了中国共产党的成立。中国共产党成立的历史特点有____。</w:t>
      </w:r>
    </w:p>
    <w:p w14:paraId="6DF344E8">
      <w:r>
        <w:rPr>
          <w:rFonts w:hint="eastAsia"/>
        </w:rPr>
        <w:t>A. 从一开始就是一个以马克思列宁主义理论为基础的党</w:t>
      </w:r>
    </w:p>
    <w:p w14:paraId="28A757F7">
      <w:r>
        <w:rPr>
          <w:rFonts w:hint="eastAsia"/>
        </w:rPr>
        <w:t>B. 是在半封建半殖民地中国的农民运动基础上产生的党</w:t>
      </w:r>
    </w:p>
    <w:p w14:paraId="36E676EC">
      <w:r>
        <w:rPr>
          <w:rFonts w:hint="eastAsia"/>
        </w:rPr>
        <w:t>C. 从一开始就注重和其他政党或政治力量合作的党</w:t>
      </w:r>
    </w:p>
    <w:p w14:paraId="426D0D8E">
      <w:r>
        <w:rPr>
          <w:rFonts w:hint="eastAsia"/>
        </w:rPr>
        <w:t>D. 是一个区别于第二国际旧式社会改良党的新型工人阶级革命政党</w:t>
      </w:r>
    </w:p>
    <w:p w14:paraId="6CADE7E9">
      <w:r>
        <w:rPr>
          <w:rFonts w:hint="eastAsia"/>
        </w:rPr>
        <w:t>【答案】：AD</w:t>
      </w:r>
    </w:p>
    <w:p w14:paraId="66A6C1FD">
      <w:r>
        <w:rPr>
          <w:rFonts w:hint="eastAsia"/>
          <w:b/>
          <w:bCs/>
        </w:rPr>
        <w:t>36、</w:t>
      </w:r>
      <w:r>
        <w:rPr>
          <w:rFonts w:hint="eastAsia"/>
        </w:rPr>
        <w:t xml:space="preserve">要抓紧时机，加快发展，实施____，充分发挥科学技术作为第一生产力的 </w:t>
      </w:r>
    </w:p>
    <w:p w14:paraId="266CF9ED">
      <w:r>
        <w:rPr>
          <w:rFonts w:hint="eastAsia"/>
        </w:rPr>
        <w:t>作用，依靠科技进步，提高劳动者素质，促进国民经济发展又好又快。</w:t>
      </w:r>
    </w:p>
    <w:p w14:paraId="3DBCCBF8">
      <w:r>
        <w:rPr>
          <w:rFonts w:hint="eastAsia"/>
        </w:rPr>
        <w:t>A. 社会信息化战略</w:t>
      </w:r>
    </w:p>
    <w:p w14:paraId="0EE9BEE4">
      <w:r>
        <w:rPr>
          <w:rFonts w:hint="eastAsia"/>
        </w:rPr>
        <w:t>B. 科教兴国战略</w:t>
      </w:r>
    </w:p>
    <w:p w14:paraId="384CE37B">
      <w:r>
        <w:rPr>
          <w:rFonts w:hint="eastAsia"/>
        </w:rPr>
        <w:t>C. 人才强国战略</w:t>
      </w:r>
    </w:p>
    <w:p w14:paraId="78BFB76D">
      <w:r>
        <w:rPr>
          <w:rFonts w:hint="eastAsia"/>
        </w:rPr>
        <w:t>D. 可持续发展战略</w:t>
      </w:r>
    </w:p>
    <w:p w14:paraId="6DECD751">
      <w:r>
        <w:rPr>
          <w:rFonts w:hint="eastAsia"/>
        </w:rPr>
        <w:t>【答案】：BCD</w:t>
      </w:r>
    </w:p>
    <w:p w14:paraId="320D2F0B">
      <w:r>
        <w:rPr>
          <w:rFonts w:hint="eastAsia"/>
          <w:b/>
          <w:bCs/>
        </w:rPr>
        <w:t>37、</w:t>
      </w:r>
      <w:r>
        <w:rPr>
          <w:rFonts w:hint="eastAsia"/>
        </w:rPr>
        <w:t>据新华社报道，2025年度最大满月于2025年11月5日现身夜空。以下相关说法正确的有____。</w:t>
      </w:r>
    </w:p>
    <w:p w14:paraId="3ED29323">
      <w:r>
        <w:rPr>
          <w:rFonts w:hint="eastAsia"/>
        </w:rPr>
        <w:t>A. 从天文学的角度来说，“超级月亮”叫作近地点满月，就是满月时月亮正好位于近地点附近</w:t>
      </w:r>
    </w:p>
    <w:p w14:paraId="2F636CE6">
      <w:r>
        <w:rPr>
          <w:rFonts w:hint="eastAsia"/>
        </w:rPr>
        <w:t>B. 月球在一个椭圆轨道上围绕地球运转，轨道上距离地球最近的那一点称为近地点，此时月球距离地球不到36万千米</w:t>
      </w:r>
    </w:p>
    <w:p w14:paraId="14557C77">
      <w:r>
        <w:rPr>
          <w:rFonts w:hint="eastAsia"/>
        </w:rPr>
        <w:t>C. 月球在一个椭圆轨道上围绕地球运转，轨道上距离地球最远的那一点称为远地点，此时月球距离地球超过40万千米</w:t>
      </w:r>
    </w:p>
    <w:p w14:paraId="2E948A98">
      <w:r>
        <w:rPr>
          <w:rFonts w:hint="eastAsia"/>
        </w:rPr>
        <w:t>D. 要赶上满月恰巧精确出现在近地点的时刻是非常难的，一般出现在前后一天左右就可以算是“超级月亮”了</w:t>
      </w:r>
    </w:p>
    <w:p w14:paraId="1395A6E3">
      <w:r>
        <w:rPr>
          <w:rFonts w:hint="eastAsia"/>
        </w:rPr>
        <w:t>【答案】：ABCD</w:t>
      </w:r>
    </w:p>
    <w:p w14:paraId="6F3018BF">
      <w:r>
        <w:rPr>
          <w:rFonts w:hint="eastAsia"/>
          <w:b/>
          <w:bCs/>
        </w:rPr>
        <w:t>38、</w:t>
      </w:r>
      <w:r>
        <w:rPr>
          <w:rFonts w:hint="eastAsia"/>
        </w:rPr>
        <w:t>全国两会首次召开分别是以下哪两年?____</w:t>
      </w:r>
    </w:p>
    <w:p w14:paraId="23323FC4">
      <w:r>
        <w:rPr>
          <w:rFonts w:hint="eastAsia"/>
        </w:rPr>
        <w:t>A. 1954年</w:t>
      </w:r>
    </w:p>
    <w:p w14:paraId="59C4F6BA">
      <w:r>
        <w:rPr>
          <w:rFonts w:hint="eastAsia"/>
        </w:rPr>
        <w:t>B. 1949年</w:t>
      </w:r>
    </w:p>
    <w:p w14:paraId="743A2412">
      <w:r>
        <w:rPr>
          <w:rFonts w:hint="eastAsia"/>
        </w:rPr>
        <w:t>C. 1950年</w:t>
      </w:r>
    </w:p>
    <w:p w14:paraId="7586B2F5">
      <w:r>
        <w:rPr>
          <w:rFonts w:hint="eastAsia"/>
        </w:rPr>
        <w:t>D. 1921年</w:t>
      </w:r>
    </w:p>
    <w:p w14:paraId="4B8C5AE9">
      <w:r>
        <w:rPr>
          <w:rFonts w:hint="eastAsia"/>
        </w:rPr>
        <w:t>【答案】：AB</w:t>
      </w:r>
    </w:p>
    <w:p w14:paraId="2B44218B">
      <w:r>
        <w:rPr>
          <w:rFonts w:hint="eastAsia"/>
          <w:b/>
          <w:bCs/>
        </w:rPr>
        <w:t>39、</w:t>
      </w:r>
      <w:r>
        <w:rPr>
          <w:rFonts w:hint="eastAsia"/>
        </w:rPr>
        <w:t>2025年11月12日，中共中央总书记、国家主席习近平向第二十次中越两党理论研讨会致贺信。习近平指出，中越两国是____，是具有战略意义的命运共同体。中越两党都坚持和发展马克思主义，都坚定不移走社会主义道路，都领导各自国家进行社会主义建设，面临许多相同或相似的时代课题。</w:t>
      </w:r>
    </w:p>
    <w:p w14:paraId="6FC7A27E">
      <w:r>
        <w:rPr>
          <w:rFonts w:hint="eastAsia"/>
        </w:rPr>
        <w:t>A. 好邻居</w:t>
      </w:r>
    </w:p>
    <w:p w14:paraId="58B1A32C">
      <w:r>
        <w:rPr>
          <w:rFonts w:hint="eastAsia"/>
        </w:rPr>
        <w:t>B. 好朋友</w:t>
      </w:r>
    </w:p>
    <w:p w14:paraId="31CDC24D">
      <w:r>
        <w:rPr>
          <w:rFonts w:hint="eastAsia"/>
        </w:rPr>
        <w:t>C. 好同志</w:t>
      </w:r>
    </w:p>
    <w:p w14:paraId="3DA3CC5B">
      <w:r>
        <w:rPr>
          <w:rFonts w:hint="eastAsia"/>
        </w:rPr>
        <w:t>D. 好伙伴</w:t>
      </w:r>
    </w:p>
    <w:p w14:paraId="4FE3845E">
      <w:r>
        <w:rPr>
          <w:rFonts w:hint="eastAsia"/>
        </w:rPr>
        <w:t>【答案】：ABCD</w:t>
      </w:r>
    </w:p>
    <w:p w14:paraId="6659E4A9">
      <w:r>
        <w:rPr>
          <w:rFonts w:hint="eastAsia"/>
          <w:b/>
          <w:bCs/>
        </w:rPr>
        <w:t>40、</w:t>
      </w:r>
      <w:r>
        <w:rPr>
          <w:rFonts w:hint="eastAsia"/>
        </w:rPr>
        <w:t>发展党员的工作方针是____。</w:t>
      </w:r>
    </w:p>
    <w:p w14:paraId="21A6116C">
      <w:r>
        <w:rPr>
          <w:rFonts w:hint="eastAsia"/>
        </w:rPr>
        <w:t>A. 坚持标准</w:t>
      </w:r>
    </w:p>
    <w:p w14:paraId="7AF71088">
      <w:r>
        <w:rPr>
          <w:rFonts w:hint="eastAsia"/>
        </w:rPr>
        <w:t>B. 保证质量</w:t>
      </w:r>
    </w:p>
    <w:p w14:paraId="7342295D">
      <w:r>
        <w:rPr>
          <w:rFonts w:hint="eastAsia"/>
        </w:rPr>
        <w:t>C. 改善结构</w:t>
      </w:r>
    </w:p>
    <w:p w14:paraId="4C39CDA5">
      <w:r>
        <w:rPr>
          <w:rFonts w:hint="eastAsia"/>
        </w:rPr>
        <w:t>D. 慎重发展</w:t>
      </w:r>
    </w:p>
    <w:p w14:paraId="60930C54">
      <w:r>
        <w:rPr>
          <w:rFonts w:hint="eastAsia"/>
        </w:rPr>
        <w:t>【答案】：ABCD</w:t>
      </w:r>
    </w:p>
    <w:p w14:paraId="044CE71C">
      <w:r>
        <w:rPr>
          <w:rFonts w:hint="eastAsia"/>
          <w:b/>
          <w:bCs/>
        </w:rPr>
        <w:t>41、</w:t>
      </w:r>
      <w:r>
        <w:rPr>
          <w:rFonts w:hint="eastAsia"/>
        </w:rPr>
        <w:t>发展党员工作的原则是____。</w:t>
      </w:r>
    </w:p>
    <w:p w14:paraId="154AC290">
      <w:r>
        <w:rPr>
          <w:rFonts w:hint="eastAsia"/>
        </w:rPr>
        <w:t>A. 入党自愿</w:t>
      </w:r>
    </w:p>
    <w:p w14:paraId="7016DA4A">
      <w:r>
        <w:rPr>
          <w:rFonts w:hint="eastAsia"/>
        </w:rPr>
        <w:t>B. 随意进出</w:t>
      </w:r>
    </w:p>
    <w:p w14:paraId="37C129C4">
      <w:r>
        <w:rPr>
          <w:rFonts w:hint="eastAsia"/>
        </w:rPr>
        <w:t>C. 个别吸收</w:t>
      </w:r>
    </w:p>
    <w:p w14:paraId="086C18CD">
      <w:r>
        <w:rPr>
          <w:rFonts w:hint="eastAsia"/>
        </w:rPr>
        <w:t>D. 就近发展</w:t>
      </w:r>
    </w:p>
    <w:p w14:paraId="360026B9">
      <w:r>
        <w:rPr>
          <w:rFonts w:hint="eastAsia"/>
        </w:rPr>
        <w:t>【答案】：AC</w:t>
      </w:r>
    </w:p>
    <w:p w14:paraId="3EDA4E2A">
      <w:r>
        <w:rPr>
          <w:rFonts w:hint="eastAsia"/>
          <w:b/>
          <w:bCs/>
        </w:rPr>
        <w:t>42、</w:t>
      </w:r>
      <w:r>
        <w:rPr>
          <w:rFonts w:hint="eastAsia"/>
        </w:rPr>
        <w:t>2026 年中央一号文件提出，建设平安法治乡村，要强化农村社会治安整体防控，____。</w:t>
      </w:r>
    </w:p>
    <w:p w14:paraId="57F57B9F">
      <w:r>
        <w:rPr>
          <w:rFonts w:hint="eastAsia"/>
        </w:rPr>
        <w:t>A. 常态化开展扫黑除恶，坚决遏制 “”</w:t>
      </w:r>
      <w:r>
        <w:t>村霸</w:t>
      </w:r>
      <w:r>
        <w:rPr>
          <w:rFonts w:hint="eastAsia"/>
        </w:rPr>
        <w:t>“” 滋生蔓延</w:t>
      </w:r>
    </w:p>
    <w:p w14:paraId="7F945ED8">
      <w:r>
        <w:rPr>
          <w:rFonts w:hint="eastAsia"/>
        </w:rPr>
        <w:t>B. 深入打击农村黄赌毒、电信网络诈骗等违法犯罪</w:t>
      </w:r>
    </w:p>
    <w:p w14:paraId="7A078DBC">
      <w:r>
        <w:rPr>
          <w:rFonts w:hint="eastAsia"/>
        </w:rPr>
        <w:t>C. 加强农村宗教事务管理，防范化解重点领域安全风险</w:t>
      </w:r>
    </w:p>
    <w:p w14:paraId="0ED55C83">
      <w:r>
        <w:rPr>
          <w:rFonts w:hint="eastAsia"/>
        </w:rPr>
        <w:t>D. 全面推行农村网格化管理全覆盖</w:t>
      </w:r>
    </w:p>
    <w:p w14:paraId="2A4AC0C4">
      <w:r>
        <w:rPr>
          <w:rFonts w:hint="eastAsia"/>
        </w:rPr>
        <w:t>【答案】：ABC</w:t>
      </w:r>
    </w:p>
    <w:p w14:paraId="10D1FB5E">
      <w:r>
        <w:rPr>
          <w:rFonts w:hint="eastAsia"/>
          <w:b/>
          <w:bCs/>
        </w:rPr>
        <w:t>43、</w:t>
      </w:r>
      <w:r>
        <w:rPr>
          <w:rFonts w:hint="eastAsia"/>
        </w:rPr>
        <w:t>我们各项工作总的出发点和检验标准是什么？____</w:t>
      </w:r>
    </w:p>
    <w:p w14:paraId="62A508A8">
      <w:r>
        <w:rPr>
          <w:rFonts w:hint="eastAsia"/>
        </w:rPr>
        <w:t>A. 有利于发展社会主义社会的生产力，</w:t>
      </w:r>
    </w:p>
    <w:p w14:paraId="704A081E">
      <w:r>
        <w:rPr>
          <w:rFonts w:hint="eastAsia"/>
        </w:rPr>
        <w:t>B. 有利于党的执政水平提高</w:t>
      </w:r>
    </w:p>
    <w:p w14:paraId="63266719">
      <w:r>
        <w:rPr>
          <w:rFonts w:hint="eastAsia"/>
        </w:rPr>
        <w:t>C. 有利于增强社会主义国家的综合国力，</w:t>
      </w:r>
    </w:p>
    <w:p w14:paraId="534E2231">
      <w:r>
        <w:rPr>
          <w:rFonts w:hint="eastAsia"/>
        </w:rPr>
        <w:t>D. 有利于提高人民的生活水平</w:t>
      </w:r>
    </w:p>
    <w:p w14:paraId="77829228">
      <w:r>
        <w:rPr>
          <w:rFonts w:hint="eastAsia"/>
        </w:rPr>
        <w:t>【答案】：ACD</w:t>
      </w:r>
    </w:p>
    <w:p w14:paraId="672DF8FF">
      <w:r>
        <w:rPr>
          <w:rFonts w:hint="eastAsia"/>
          <w:b/>
          <w:bCs/>
        </w:rPr>
        <w:t>44、</w:t>
      </w:r>
      <w:r>
        <w:rPr>
          <w:rFonts w:hint="eastAsia"/>
        </w:rPr>
        <w:t>2026年，中国科学家在哪些前沿科技领域取得国际领先地位？____</w:t>
      </w:r>
    </w:p>
    <w:p w14:paraId="69B64133">
      <w:r>
        <w:rPr>
          <w:rFonts w:hint="eastAsia"/>
        </w:rPr>
        <w:t>A. 新能源技术</w:t>
      </w:r>
    </w:p>
    <w:p w14:paraId="0FF03751">
      <w:r>
        <w:rPr>
          <w:rFonts w:hint="eastAsia"/>
        </w:rPr>
        <w:t>B. 航空航天技术</w:t>
      </w:r>
    </w:p>
    <w:p w14:paraId="0D86E696">
      <w:r>
        <w:rPr>
          <w:rFonts w:hint="eastAsia"/>
        </w:rPr>
        <w:t>C. 海底探测技术</w:t>
      </w:r>
    </w:p>
    <w:p w14:paraId="0B48B8E6">
      <w:r>
        <w:rPr>
          <w:rFonts w:hint="eastAsia"/>
        </w:rPr>
        <w:t>D. 人工智能芯片</w:t>
      </w:r>
    </w:p>
    <w:p w14:paraId="7FEA1010">
      <w:r>
        <w:rPr>
          <w:rFonts w:hint="eastAsia"/>
        </w:rPr>
        <w:t>【答案】：ABCD</w:t>
      </w:r>
    </w:p>
    <w:p w14:paraId="51774513">
      <w:r>
        <w:rPr>
          <w:rFonts w:hint="eastAsia"/>
          <w:b/>
          <w:bCs/>
        </w:rPr>
        <w:t>45、</w:t>
      </w:r>
      <w:r>
        <w:rPr>
          <w:rFonts w:hint="eastAsia"/>
        </w:rPr>
        <w:t>建设“</w:t>
      </w:r>
      <w:r>
        <w:t>三型</w:t>
      </w:r>
      <w:r>
        <w:rPr>
          <w:rFonts w:hint="eastAsia"/>
        </w:rPr>
        <w:t>”马克思主义执政党是指哪“</w:t>
      </w:r>
      <w:r>
        <w:t>三型</w:t>
      </w:r>
      <w:r>
        <w:rPr>
          <w:rFonts w:hint="eastAsia"/>
        </w:rPr>
        <w:t>”？____</w:t>
      </w:r>
    </w:p>
    <w:p w14:paraId="67A1CF21">
      <w:r>
        <w:rPr>
          <w:rFonts w:hint="eastAsia"/>
        </w:rPr>
        <w:t>A. 学习型</w:t>
      </w:r>
    </w:p>
    <w:p w14:paraId="45940E0A">
      <w:r>
        <w:rPr>
          <w:rFonts w:hint="eastAsia"/>
        </w:rPr>
        <w:t>B. 服务型</w:t>
      </w:r>
    </w:p>
    <w:p w14:paraId="5BEB626F">
      <w:r>
        <w:rPr>
          <w:rFonts w:hint="eastAsia"/>
        </w:rPr>
        <w:t>C. 公正型</w:t>
      </w:r>
    </w:p>
    <w:p w14:paraId="702C1D21">
      <w:r>
        <w:rPr>
          <w:rFonts w:hint="eastAsia"/>
        </w:rPr>
        <w:t>D. 创新型</w:t>
      </w:r>
    </w:p>
    <w:p w14:paraId="67666EE6">
      <w:r>
        <w:rPr>
          <w:rFonts w:hint="eastAsia"/>
        </w:rPr>
        <w:t>【答案】：ABD</w:t>
      </w:r>
    </w:p>
    <w:p w14:paraId="5FB96DC1">
      <w:r>
        <w:rPr>
          <w:rFonts w:hint="eastAsia"/>
          <w:b/>
          <w:bCs/>
        </w:rPr>
        <w:t>46、</w:t>
      </w:r>
      <w:r>
        <w:rPr>
          <w:rFonts w:hint="eastAsia"/>
        </w:rPr>
        <w:t>党员廉洁自律规范包括_____。</w:t>
      </w:r>
    </w:p>
    <w:p w14:paraId="67B47D25">
      <w:r>
        <w:rPr>
          <w:rFonts w:hint="eastAsia"/>
        </w:rPr>
        <w:t>A. 坚持公私分明，先公后私，克己奉公</w:t>
      </w:r>
    </w:p>
    <w:p w14:paraId="1231F432">
      <w:r>
        <w:rPr>
          <w:rFonts w:hint="eastAsia"/>
        </w:rPr>
        <w:t>B. 坚持崇廉拒腐，清白做人，干净做事</w:t>
      </w:r>
    </w:p>
    <w:p w14:paraId="2171F064">
      <w:r>
        <w:rPr>
          <w:rFonts w:hint="eastAsia"/>
        </w:rPr>
        <w:t>C. 坚持尚俭戒奢，艰苦朴素，勤俭节约</w:t>
      </w:r>
    </w:p>
    <w:p w14:paraId="2B1FF815">
      <w:r>
        <w:rPr>
          <w:rFonts w:hint="eastAsia"/>
        </w:rPr>
        <w:t>D. 坚持吃苦在前，享受在后，甘于奉献</w:t>
      </w:r>
    </w:p>
    <w:p w14:paraId="047D099C">
      <w:r>
        <w:rPr>
          <w:rFonts w:hint="eastAsia"/>
        </w:rPr>
        <w:t>【答案】：ABCD</w:t>
      </w:r>
    </w:p>
    <w:p w14:paraId="4BE66031">
      <w:r>
        <w:rPr>
          <w:rFonts w:hint="eastAsia"/>
          <w:b/>
          <w:bCs/>
        </w:rPr>
        <w:t>47、</w:t>
      </w:r>
      <w:r>
        <w:rPr>
          <w:rFonts w:hint="eastAsia"/>
        </w:rPr>
        <w:t>促进经济社会发展全面绿色转型是解决资源环境生态问题的基础之策，要坚持____，以“</w:t>
      </w:r>
      <w:r>
        <w:t>双碳</w:t>
      </w:r>
      <w:r>
        <w:rPr>
          <w:rFonts w:hint="eastAsia"/>
        </w:rPr>
        <w:t>”工作为引领，协同推进降碳、减污、扩绿、增长，把绿色发展理念贯穿于经济社会发展全过程各方面。</w:t>
      </w:r>
    </w:p>
    <w:p w14:paraId="60050C51">
      <w:r>
        <w:rPr>
          <w:rFonts w:hint="eastAsia"/>
        </w:rPr>
        <w:t>A. 全面转型</w:t>
      </w:r>
    </w:p>
    <w:p w14:paraId="3CB67B6F">
      <w:r>
        <w:rPr>
          <w:rFonts w:hint="eastAsia"/>
        </w:rPr>
        <w:t>B. 协同转型</w:t>
      </w:r>
    </w:p>
    <w:p w14:paraId="3FAA1C67">
      <w:r>
        <w:rPr>
          <w:rFonts w:hint="eastAsia"/>
        </w:rPr>
        <w:t>C. 创新转型</w:t>
      </w:r>
    </w:p>
    <w:p w14:paraId="7C107567">
      <w:r>
        <w:rPr>
          <w:rFonts w:hint="eastAsia"/>
        </w:rPr>
        <w:t>D. 安全转型</w:t>
      </w:r>
    </w:p>
    <w:p w14:paraId="1E74F664">
      <w:r>
        <w:rPr>
          <w:rFonts w:hint="eastAsia"/>
        </w:rPr>
        <w:t>【答案】：ABCD</w:t>
      </w:r>
    </w:p>
    <w:p w14:paraId="081D2B7B">
      <w:r>
        <w:rPr>
          <w:rFonts w:hint="eastAsia"/>
          <w:b/>
          <w:bCs/>
        </w:rPr>
        <w:t>48、</w:t>
      </w:r>
      <w:r>
        <w:rPr>
          <w:rFonts w:hint="eastAsia"/>
        </w:rPr>
        <w:t>走中国特色社会主义政治发展道路，应该做到哪“</w:t>
      </w:r>
      <w:r>
        <w:t>三个必须</w:t>
      </w:r>
      <w:r>
        <w:rPr>
          <w:rFonts w:hint="eastAsia"/>
        </w:rPr>
        <w:t>”？____</w:t>
      </w:r>
    </w:p>
    <w:p w14:paraId="6219B64B">
      <w:r>
        <w:rPr>
          <w:rFonts w:hint="eastAsia"/>
        </w:rPr>
        <w:t>A. 必须坚持党的领导、人民当家作主、依法治国有机统一</w:t>
      </w:r>
    </w:p>
    <w:p w14:paraId="0F734652">
      <w:r>
        <w:rPr>
          <w:rFonts w:hint="eastAsia"/>
        </w:rPr>
        <w:t>B. 必须积极稳妥推进政治体制改革</w:t>
      </w:r>
    </w:p>
    <w:p w14:paraId="545D80EB">
      <w:r>
        <w:rPr>
          <w:rFonts w:hint="eastAsia"/>
        </w:rPr>
        <w:t>C. 必须坚持正确政治方向</w:t>
      </w:r>
    </w:p>
    <w:p w14:paraId="22279C00">
      <w:r>
        <w:rPr>
          <w:rFonts w:hint="eastAsia"/>
        </w:rPr>
        <w:t>D. 必须坚持法律面前人人平等</w:t>
      </w:r>
    </w:p>
    <w:p w14:paraId="649883AA">
      <w:r>
        <w:rPr>
          <w:rFonts w:hint="eastAsia"/>
        </w:rPr>
        <w:t>【答案】：ABC</w:t>
      </w:r>
    </w:p>
    <w:p w14:paraId="49FFFE87">
      <w:r>
        <w:rPr>
          <w:rFonts w:hint="eastAsia"/>
          <w:b/>
          <w:bCs/>
        </w:rPr>
        <w:t>49、</w:t>
      </w:r>
      <w:r>
        <w:rPr>
          <w:rFonts w:hint="eastAsia"/>
        </w:rPr>
        <w:t>2026 年中央一号文件全文共六个部分，下列属于其中核心内容的有____。</w:t>
      </w:r>
    </w:p>
    <w:p w14:paraId="7CD45EDA">
      <w:r>
        <w:rPr>
          <w:rFonts w:hint="eastAsia"/>
        </w:rPr>
        <w:t>A. 提升农业综合生产能力和质量效益</w:t>
      </w:r>
    </w:p>
    <w:p w14:paraId="7A47BAEA">
      <w:r>
        <w:rPr>
          <w:rFonts w:hint="eastAsia"/>
        </w:rPr>
        <w:t>B. 实施常态化精准帮扶</w:t>
      </w:r>
    </w:p>
    <w:p w14:paraId="2CDAAE9A">
      <w:r>
        <w:rPr>
          <w:rFonts w:hint="eastAsia"/>
        </w:rPr>
        <w:t>C. 强化体制机制创新</w:t>
      </w:r>
    </w:p>
    <w:p w14:paraId="5C690CB4">
      <w:r>
        <w:rPr>
          <w:rFonts w:hint="eastAsia"/>
        </w:rPr>
        <w:t>D. 加强党对 “</w:t>
      </w:r>
      <w:r>
        <w:t>三农</w:t>
      </w:r>
      <w:r>
        <w:rPr>
          <w:rFonts w:hint="eastAsia"/>
        </w:rPr>
        <w:t>” 工作的全面领导</w:t>
      </w:r>
    </w:p>
    <w:p w14:paraId="45194F86">
      <w:r>
        <w:rPr>
          <w:rFonts w:hint="eastAsia"/>
        </w:rPr>
        <w:t>【答案】：ABCD</w:t>
      </w:r>
    </w:p>
    <w:p w14:paraId="770CA45D">
      <w:r>
        <w:rPr>
          <w:rFonts w:hint="eastAsia"/>
          <w:b/>
          <w:bCs/>
        </w:rPr>
        <w:t>50、</w:t>
      </w:r>
      <w:r>
        <w:rPr>
          <w:rFonts w:hint="eastAsia"/>
        </w:rPr>
        <w:t>当地时间2025年11月1日下午，对韩国进行国事访问的中国国家主席习近平在庆州博物馆同韩国总统李在明举行会谈。习近平主席就开辟中韩关系新局面提出以下建议：____。</w:t>
      </w:r>
    </w:p>
    <w:p w14:paraId="3B0A7813">
      <w:r>
        <w:rPr>
          <w:rFonts w:hint="eastAsia"/>
        </w:rPr>
        <w:t>A. 加强战略沟通，夯实互信根基</w:t>
      </w:r>
    </w:p>
    <w:p w14:paraId="1BAD4726">
      <w:r>
        <w:rPr>
          <w:rFonts w:hint="eastAsia"/>
        </w:rPr>
        <w:t>B. 深化互利合作，拉紧利益纽带</w:t>
      </w:r>
    </w:p>
    <w:p w14:paraId="618F32E7">
      <w:r>
        <w:rPr>
          <w:rFonts w:hint="eastAsia"/>
        </w:rPr>
        <w:t>C. 提升国民感情，促进民心相通</w:t>
      </w:r>
    </w:p>
    <w:p w14:paraId="4DA0A74D">
      <w:r>
        <w:rPr>
          <w:rFonts w:hint="eastAsia"/>
        </w:rPr>
        <w:t>D. 密切多边协作，共促和平发展</w:t>
      </w:r>
    </w:p>
    <w:p w14:paraId="273F1795">
      <w:r>
        <w:rPr>
          <w:rFonts w:hint="eastAsia"/>
        </w:rPr>
        <w:t>【答案】：ABCD</w:t>
      </w:r>
    </w:p>
    <w:p w14:paraId="3A78641B">
      <w:r>
        <w:rPr>
          <w:rFonts w:hint="eastAsia"/>
          <w:b/>
          <w:bCs/>
        </w:rPr>
        <w:t>51、</w:t>
      </w:r>
      <w:r>
        <w:rPr>
          <w:rFonts w:hint="eastAsia"/>
        </w:rPr>
        <w:t>坚持依宪治国、依宪行政要坚持哪“</w:t>
      </w:r>
      <w:r>
        <w:t>两个不动摇</w:t>
      </w:r>
      <w:r>
        <w:rPr>
          <w:rFonts w:hint="eastAsia"/>
        </w:rPr>
        <w:t>”？____</w:t>
      </w:r>
    </w:p>
    <w:p w14:paraId="37A52365">
      <w:r>
        <w:rPr>
          <w:rFonts w:hint="eastAsia"/>
        </w:rPr>
        <w:t>A. 坚持宪法确定的中国共产党领导地位不动摇</w:t>
      </w:r>
    </w:p>
    <w:p w14:paraId="554BAD63">
      <w:r>
        <w:rPr>
          <w:rFonts w:hint="eastAsia"/>
        </w:rPr>
        <w:t>B. 坚持宪法确定的人民民主专政的国体和人民代表大会制度的政体不动摇</w:t>
      </w:r>
    </w:p>
    <w:p w14:paraId="534784AF">
      <w:r>
        <w:rPr>
          <w:rFonts w:hint="eastAsia"/>
        </w:rPr>
        <w:t>C. 坚持四项基本原则不动摇</w:t>
      </w:r>
    </w:p>
    <w:p w14:paraId="79B9FF9E">
      <w:r>
        <w:rPr>
          <w:rFonts w:hint="eastAsia"/>
        </w:rPr>
        <w:t>D. 坚持法律面前人人平等不动摇</w:t>
      </w:r>
    </w:p>
    <w:p w14:paraId="6F904CA1">
      <w:r>
        <w:rPr>
          <w:rFonts w:hint="eastAsia"/>
        </w:rPr>
        <w:t>【答案】：AB</w:t>
      </w:r>
    </w:p>
    <w:p w14:paraId="0DD89CA0">
      <w:r>
        <w:rPr>
          <w:rFonts w:hint="eastAsia"/>
          <w:b/>
          <w:bCs/>
        </w:rPr>
        <w:t>52、</w:t>
      </w:r>
      <w:r>
        <w:rPr>
          <w:rFonts w:hint="eastAsia"/>
        </w:rPr>
        <w:t>第四届中国国际消费品博览会于2024年4月13日至18日举办。第四届消博会将秉承“</w:t>
      </w:r>
      <w:r>
        <w:t>____</w:t>
      </w:r>
      <w:r>
        <w:rPr>
          <w:rFonts w:hint="eastAsia"/>
        </w:rPr>
        <w:t>”理念，利用消博会平台带动消费促进、产业升级。</w:t>
      </w:r>
    </w:p>
    <w:p w14:paraId="49FD5B66">
      <w:r>
        <w:rPr>
          <w:rFonts w:hint="eastAsia"/>
        </w:rPr>
        <w:t>A. 办展</w:t>
      </w:r>
    </w:p>
    <w:p w14:paraId="17A83784">
      <w:r>
        <w:rPr>
          <w:rFonts w:hint="eastAsia"/>
        </w:rPr>
        <w:t>B. 营城</w:t>
      </w:r>
    </w:p>
    <w:p w14:paraId="2B66862A">
      <w:r>
        <w:rPr>
          <w:rFonts w:hint="eastAsia"/>
        </w:rPr>
        <w:t>C. 兴产</w:t>
      </w:r>
    </w:p>
    <w:p w14:paraId="1735D07A">
      <w:r>
        <w:rPr>
          <w:rFonts w:hint="eastAsia"/>
        </w:rPr>
        <w:t>D. 惠民</w:t>
      </w:r>
    </w:p>
    <w:p w14:paraId="068B9C49">
      <w:r>
        <w:rPr>
          <w:rFonts w:hint="eastAsia"/>
        </w:rPr>
        <w:t>【答案】：ABCD</w:t>
      </w:r>
    </w:p>
    <w:p w14:paraId="34F74655">
      <w:r>
        <w:rPr>
          <w:rFonts w:hint="eastAsia"/>
          <w:b/>
          <w:bCs/>
        </w:rPr>
        <w:t>53、</w:t>
      </w:r>
      <w:r>
        <w:rPr>
          <w:rFonts w:hint="eastAsia"/>
        </w:rPr>
        <w:t>推进全面依法治国领导干部要_____。</w:t>
      </w:r>
    </w:p>
    <w:p w14:paraId="0D51EBFF">
      <w:r>
        <w:rPr>
          <w:rFonts w:hint="eastAsia"/>
        </w:rPr>
        <w:t>A. 带头尊崇法治、敬畏法律</w:t>
      </w:r>
    </w:p>
    <w:p w14:paraId="1AD74332">
      <w:r>
        <w:rPr>
          <w:rFonts w:hint="eastAsia"/>
        </w:rPr>
        <w:t>B. 带头了解法律、掌握法律</w:t>
      </w:r>
    </w:p>
    <w:p w14:paraId="4F39996C">
      <w:r>
        <w:rPr>
          <w:rFonts w:hint="eastAsia"/>
        </w:rPr>
        <w:t>C. 带头遵纪守法、捍卫法治</w:t>
      </w:r>
    </w:p>
    <w:p w14:paraId="6FBFB047">
      <w:r>
        <w:rPr>
          <w:rFonts w:hint="eastAsia"/>
        </w:rPr>
        <w:t>D. 带头厉行法治、依法办事</w:t>
      </w:r>
    </w:p>
    <w:p w14:paraId="27DA9126">
      <w:r>
        <w:rPr>
          <w:rFonts w:hint="eastAsia"/>
        </w:rPr>
        <w:t>【答案】：ABCD</w:t>
      </w:r>
    </w:p>
    <w:p w14:paraId="06FF344D">
      <w:r>
        <w:rPr>
          <w:rFonts w:hint="eastAsia"/>
          <w:b/>
          <w:bCs/>
        </w:rPr>
        <w:t>54、</w:t>
      </w:r>
      <w:r>
        <w:rPr>
          <w:rFonts w:hint="eastAsia"/>
        </w:rPr>
        <w:t>第二十八次全国党的建设工作会议12月19日至20日在北京召开。丁薛祥强调，要深刻认识高校党建工作的新使命新挑战新要求，牢牢把握教育的____，以高质量党建引领高等教育高质量发展，回答好“</w:t>
      </w:r>
      <w:r>
        <w:t>强国建设、高校何为</w:t>
      </w:r>
      <w:r>
        <w:rPr>
          <w:rFonts w:hint="eastAsia"/>
        </w:rPr>
        <w:t>”的时代命题。</w:t>
      </w:r>
    </w:p>
    <w:p w14:paraId="07862B1E">
      <w:r>
        <w:rPr>
          <w:rFonts w:hint="eastAsia"/>
        </w:rPr>
        <w:t>A. 政治属性</w:t>
      </w:r>
    </w:p>
    <w:p w14:paraId="4130D9C4">
      <w:r>
        <w:rPr>
          <w:rFonts w:hint="eastAsia"/>
        </w:rPr>
        <w:t>B. 人民属性</w:t>
      </w:r>
    </w:p>
    <w:p w14:paraId="0A1F1311">
      <w:r>
        <w:rPr>
          <w:rFonts w:hint="eastAsia"/>
        </w:rPr>
        <w:t>C. 战略属性</w:t>
      </w:r>
    </w:p>
    <w:p w14:paraId="652B2500">
      <w:r>
        <w:rPr>
          <w:rFonts w:hint="eastAsia"/>
        </w:rPr>
        <w:t>D. 时代属性</w:t>
      </w:r>
    </w:p>
    <w:p w14:paraId="4337692F">
      <w:r>
        <w:rPr>
          <w:rFonts w:hint="eastAsia"/>
        </w:rPr>
        <w:t>【答案】：ABC</w:t>
      </w:r>
    </w:p>
    <w:p w14:paraId="3FCB1767">
      <w:r>
        <w:rPr>
          <w:rFonts w:hint="eastAsia"/>
          <w:b/>
          <w:bCs/>
        </w:rPr>
        <w:t>55、</w:t>
      </w:r>
      <w:r>
        <w:rPr>
          <w:rFonts w:hint="eastAsia"/>
        </w:rPr>
        <w:t>习近平总书记对建设高素质干部队伍提出了_____的要求。</w:t>
      </w:r>
    </w:p>
    <w:p w14:paraId="6D4D9066">
      <w:r>
        <w:rPr>
          <w:rFonts w:hint="eastAsia"/>
        </w:rPr>
        <w:t>A. 铁一般信仰</w:t>
      </w:r>
    </w:p>
    <w:p w14:paraId="53A98BEB">
      <w:r>
        <w:rPr>
          <w:rFonts w:hint="eastAsia"/>
        </w:rPr>
        <w:t>B. 铁一般信念</w:t>
      </w:r>
    </w:p>
    <w:p w14:paraId="2A69A1BF">
      <w:r>
        <w:rPr>
          <w:rFonts w:hint="eastAsia"/>
        </w:rPr>
        <w:t>C. 铁一般纪律</w:t>
      </w:r>
    </w:p>
    <w:p w14:paraId="316EDB07">
      <w:r>
        <w:rPr>
          <w:rFonts w:hint="eastAsia"/>
        </w:rPr>
        <w:t>D. 铁一般担当</w:t>
      </w:r>
    </w:p>
    <w:p w14:paraId="04D56FB1">
      <w:r>
        <w:rPr>
          <w:rFonts w:hint="eastAsia"/>
        </w:rPr>
        <w:t>【答案】：ABCD</w:t>
      </w:r>
    </w:p>
    <w:p w14:paraId="0B2A8C1B">
      <w:r>
        <w:rPr>
          <w:rFonts w:hint="eastAsia"/>
          <w:b/>
          <w:bCs/>
        </w:rPr>
        <w:t>56、</w:t>
      </w:r>
      <w:r>
        <w:rPr>
          <w:rFonts w:hint="eastAsia"/>
        </w:rPr>
        <w:t>建设廉洁政治要努力实现哪“</w:t>
      </w:r>
      <w:r>
        <w:t>三清</w:t>
      </w:r>
      <w:r>
        <w:rPr>
          <w:rFonts w:hint="eastAsia"/>
        </w:rPr>
        <w:t>”？____</w:t>
      </w:r>
    </w:p>
    <w:p w14:paraId="7A4DA120">
      <w:r>
        <w:rPr>
          <w:rFonts w:hint="eastAsia"/>
        </w:rPr>
        <w:t>A. 干部清正</w:t>
      </w:r>
    </w:p>
    <w:p w14:paraId="0F2B471B">
      <w:r>
        <w:rPr>
          <w:rFonts w:hint="eastAsia"/>
        </w:rPr>
        <w:t>B. 历史清白</w:t>
      </w:r>
    </w:p>
    <w:p w14:paraId="0A53A1AA">
      <w:r>
        <w:rPr>
          <w:rFonts w:hint="eastAsia"/>
        </w:rPr>
        <w:t>C. 政府清廉</w:t>
      </w:r>
    </w:p>
    <w:p w14:paraId="456DBBD7">
      <w:r>
        <w:rPr>
          <w:rFonts w:hint="eastAsia"/>
        </w:rPr>
        <w:t>D. 政治清明</w:t>
      </w:r>
    </w:p>
    <w:p w14:paraId="1DCC1314">
      <w:r>
        <w:rPr>
          <w:rFonts w:hint="eastAsia"/>
        </w:rPr>
        <w:t>【答案】：ACD</w:t>
      </w:r>
    </w:p>
    <w:p w14:paraId="3904B64A">
      <w:r>
        <w:rPr>
          <w:rFonts w:hint="eastAsia"/>
          <w:b/>
        </w:rPr>
        <w:t>57、</w:t>
      </w:r>
      <w:r>
        <w:rPr>
          <w:rFonts w:hint="eastAsia"/>
        </w:rPr>
        <w:t>以人民为中心的发展思想体现了什么？____</w:t>
      </w:r>
    </w:p>
    <w:p w14:paraId="04D20E6D">
      <w:r>
        <w:rPr>
          <w:rFonts w:hint="eastAsia"/>
        </w:rPr>
        <w:t>A. 体现了我们党全心全意为人民服务的根本宗旨</w:t>
      </w:r>
    </w:p>
    <w:p w14:paraId="09802166">
      <w:r>
        <w:rPr>
          <w:rFonts w:hint="eastAsia"/>
        </w:rPr>
        <w:t>B. 体现了人民是推动发展的根本力量的唯物史观</w:t>
      </w:r>
    </w:p>
    <w:p w14:paraId="138E0991">
      <w:r>
        <w:rPr>
          <w:rFonts w:hint="eastAsia"/>
        </w:rPr>
        <w:t>C. 体现了逐步实现共同富裕的目标要求</w:t>
      </w:r>
    </w:p>
    <w:p w14:paraId="4B11CC67">
      <w:r>
        <w:rPr>
          <w:rFonts w:hint="eastAsia"/>
        </w:rPr>
        <w:t>D. 体现在经济社会发展各个环节</w:t>
      </w:r>
    </w:p>
    <w:p w14:paraId="04DB6543">
      <w:r>
        <w:rPr>
          <w:rFonts w:hint="eastAsia"/>
        </w:rPr>
        <w:t>【答案】：ABCD</w:t>
      </w:r>
    </w:p>
    <w:p w14:paraId="6FC866A5">
      <w:r>
        <w:rPr>
          <w:rFonts w:hint="eastAsia"/>
          <w:b/>
        </w:rPr>
        <w:t>58、</w:t>
      </w:r>
      <w:r>
        <w:rPr>
          <w:rFonts w:hint="eastAsia"/>
        </w:rPr>
        <w:t>下列事件中，属于将体育政治化、违背体育中立与奥林匹克精神的有____。</w:t>
      </w:r>
    </w:p>
    <w:p w14:paraId="7616C7B1">
      <w:r>
        <w:rPr>
          <w:rFonts w:hint="eastAsia"/>
        </w:rPr>
        <w:t>A. 2026年2月美国政府拒绝向古巴棒球代表团成员发放参赛签证</w:t>
      </w:r>
    </w:p>
    <w:p w14:paraId="62F7C5F6">
      <w:r>
        <w:rPr>
          <w:rFonts w:hint="eastAsia"/>
        </w:rPr>
        <w:t>B. 2026年3月特朗普在白宫接见体育冠军时，脱离体育主题发表地缘政治相关言论</w:t>
      </w:r>
    </w:p>
    <w:p w14:paraId="56726786">
      <w:r>
        <w:rPr>
          <w:rFonts w:hint="eastAsia"/>
        </w:rPr>
        <w:t>C. 国际奥委会依据《奥林匹克宪章》取消违规进行政治表态的运动员参赛资格</w:t>
      </w:r>
    </w:p>
    <w:p w14:paraId="7DFA74DD">
      <w:r>
        <w:rPr>
          <w:rFonts w:hint="eastAsia"/>
        </w:rPr>
        <w:t>D. 乌克兰等多国代表团因国际残奥委会参赛规则，拒绝参加米兰冬残奥会开幕式入场式</w:t>
      </w:r>
    </w:p>
    <w:p w14:paraId="0C6245CA">
      <w:r>
        <w:rPr>
          <w:rFonts w:hint="eastAsia"/>
        </w:rPr>
        <w:t>【答案】：AB</w:t>
      </w:r>
    </w:p>
    <w:p w14:paraId="311C0178">
      <w:r>
        <w:rPr>
          <w:rFonts w:hint="eastAsia"/>
          <w:b/>
        </w:rPr>
        <w:t>59、</w:t>
      </w:r>
      <w:r>
        <w:rPr>
          <w:rFonts w:hint="eastAsia"/>
        </w:rPr>
        <w:t>当前我国经济发展正处于“”</w:t>
      </w:r>
      <w:r>
        <w:t>三期叠加</w:t>
      </w:r>
      <w:r>
        <w:rPr>
          <w:rFonts w:hint="eastAsia"/>
        </w:rPr>
        <w:t>“”阶段，其中的“”</w:t>
      </w:r>
      <w:r>
        <w:t>三期</w:t>
      </w:r>
      <w:r>
        <w:rPr>
          <w:rFonts w:hint="eastAsia"/>
        </w:rPr>
        <w:t>“”分别指的是什么？____</w:t>
      </w:r>
    </w:p>
    <w:p w14:paraId="1A711D15">
      <w:r>
        <w:rPr>
          <w:rFonts w:hint="eastAsia"/>
        </w:rPr>
        <w:t>A. 增长速度换挡期</w:t>
      </w:r>
    </w:p>
    <w:p w14:paraId="007562DC">
      <w:r>
        <w:rPr>
          <w:rFonts w:hint="eastAsia"/>
        </w:rPr>
        <w:t>B. 结构调整阵痛期</w:t>
      </w:r>
    </w:p>
    <w:p w14:paraId="325E3630">
      <w:r>
        <w:rPr>
          <w:rFonts w:hint="eastAsia"/>
        </w:rPr>
        <w:t>C. 方式转变调整期</w:t>
      </w:r>
    </w:p>
    <w:p w14:paraId="6351A5FB">
      <w:r>
        <w:rPr>
          <w:rFonts w:hint="eastAsia"/>
        </w:rPr>
        <w:t>D. 前期刺激政策消化期</w:t>
      </w:r>
    </w:p>
    <w:p w14:paraId="4E596BA8">
      <w:r>
        <w:rPr>
          <w:rFonts w:hint="eastAsia"/>
        </w:rPr>
        <w:t>【答案】：ABD</w:t>
      </w:r>
    </w:p>
    <w:p w14:paraId="5783E98A">
      <w:r>
        <w:rPr>
          <w:rFonts w:hint="eastAsia"/>
          <w:b/>
        </w:rPr>
        <w:t>60、</w:t>
      </w:r>
      <w:r>
        <w:rPr>
          <w:rFonts w:hint="eastAsia"/>
        </w:rPr>
        <w:t>2月5日，哈尔滨亚冬会男子速度滑冰运动员____和女子滑雪运动员____将出任开幕式旗手。</w:t>
      </w:r>
    </w:p>
    <w:p w14:paraId="7AA34758">
      <w:r>
        <w:rPr>
          <w:rFonts w:hint="eastAsia"/>
        </w:rPr>
        <w:t>A.宁忠岩</w:t>
      </w:r>
    </w:p>
    <w:p w14:paraId="64B64F63">
      <w:r>
        <w:rPr>
          <w:rFonts w:hint="eastAsia"/>
        </w:rPr>
        <w:t>B.高亭宇</w:t>
      </w:r>
    </w:p>
    <w:p w14:paraId="23BF4B0B">
      <w:r>
        <w:rPr>
          <w:rFonts w:hint="eastAsia"/>
        </w:rPr>
        <w:t>C.刘梦婷</w:t>
      </w:r>
    </w:p>
    <w:p w14:paraId="7CAEAB93">
      <w:r>
        <w:rPr>
          <w:rFonts w:hint="eastAsia"/>
        </w:rPr>
        <w:t>D.谷爱凌</w:t>
      </w:r>
    </w:p>
    <w:p w14:paraId="53F92AA6">
      <w:r>
        <w:rPr>
          <w:rFonts w:hint="eastAsia"/>
        </w:rPr>
        <w:t>【答案】：AC</w:t>
      </w:r>
    </w:p>
    <w:p w14:paraId="18E61313">
      <w:r>
        <w:rPr>
          <w:rFonts w:hint="eastAsia"/>
          <w:b/>
        </w:rPr>
        <w:t>61、</w:t>
      </w:r>
      <w:r>
        <w:rPr>
          <w:rFonts w:hint="eastAsia"/>
        </w:rPr>
        <w:t>新常态下，我国经济发展的主要特点是_____。</w:t>
      </w:r>
    </w:p>
    <w:p w14:paraId="4D76818A">
      <w:r>
        <w:rPr>
          <w:rFonts w:hint="eastAsia"/>
        </w:rPr>
        <w:t>A. 增长速度要从高速增长转向中高速</w:t>
      </w:r>
    </w:p>
    <w:p w14:paraId="56546977">
      <w:r>
        <w:rPr>
          <w:rFonts w:hint="eastAsia"/>
        </w:rPr>
        <w:t>B. 发展方式要从规模速度型转向质量效率型</w:t>
      </w:r>
    </w:p>
    <w:p w14:paraId="7F5EEE5E">
      <w:r>
        <w:rPr>
          <w:rFonts w:hint="eastAsia"/>
        </w:rPr>
        <w:t>C. 经济结构调整要从增量扩能为主转向调整存量、做优增量并举</w:t>
      </w:r>
    </w:p>
    <w:p w14:paraId="77EB7AD0">
      <w:r>
        <w:rPr>
          <w:rFonts w:hint="eastAsia"/>
        </w:rPr>
        <w:t>D. 发展动力要从主要依靠资源和低成本劳动力等要素投入转向创新驱动</w:t>
      </w:r>
    </w:p>
    <w:p w14:paraId="1FD388B5">
      <w:r>
        <w:rPr>
          <w:rFonts w:hint="eastAsia"/>
        </w:rPr>
        <w:t>【答案】：ABCD</w:t>
      </w:r>
    </w:p>
    <w:p w14:paraId="11304712">
      <w:r>
        <w:rPr>
          <w:rFonts w:hint="eastAsia"/>
          <w:b/>
        </w:rPr>
        <w:t>62、</w:t>
      </w:r>
      <w:r>
        <w:rPr>
          <w:rFonts w:hint="eastAsia"/>
        </w:rPr>
        <w:t>解决“</w:t>
      </w:r>
      <w:r>
        <w:t>三农</w:t>
      </w:r>
      <w:r>
        <w:rPr>
          <w:rFonts w:hint="eastAsia"/>
        </w:rPr>
        <w:t>”问题，坚持工业反哺农业、城市支持农村和多予少取放活方针的同时，还要坚持哪“</w:t>
      </w:r>
      <w:r>
        <w:t>三条底线</w:t>
      </w:r>
      <w:r>
        <w:rPr>
          <w:rFonts w:hint="eastAsia"/>
        </w:rPr>
        <w:t>”？____</w:t>
      </w:r>
    </w:p>
    <w:p w14:paraId="042343AD">
      <w:r>
        <w:rPr>
          <w:rFonts w:hint="eastAsia"/>
        </w:rPr>
        <w:t>A. 坚持可持续发展</w:t>
      </w:r>
    </w:p>
    <w:p w14:paraId="57E7F7EC">
      <w:r>
        <w:rPr>
          <w:rFonts w:hint="eastAsia"/>
        </w:rPr>
        <w:t>B. 坚持土地公有制性质不改变</w:t>
      </w:r>
    </w:p>
    <w:p w14:paraId="791EFBC9">
      <w:r>
        <w:rPr>
          <w:rFonts w:hint="eastAsia"/>
        </w:rPr>
        <w:t>C. 耕地红线不突破</w:t>
      </w:r>
    </w:p>
    <w:p w14:paraId="34AE532B">
      <w:r>
        <w:rPr>
          <w:rFonts w:hint="eastAsia"/>
        </w:rPr>
        <w:t>D. 农民利益不受损</w:t>
      </w:r>
    </w:p>
    <w:p w14:paraId="1EB969EC">
      <w:r>
        <w:rPr>
          <w:rFonts w:hint="eastAsia"/>
        </w:rPr>
        <w:t>【答案】：BCD</w:t>
      </w:r>
    </w:p>
    <w:p w14:paraId="4A213948">
      <w:pPr>
        <w:rPr>
          <w:rFonts w:hint="eastAsia" w:ascii="宋体" w:hAnsi="宋体" w:cs="宋体"/>
          <w:szCs w:val="21"/>
        </w:rPr>
      </w:pPr>
      <w:r>
        <w:rPr>
          <w:rFonts w:hint="eastAsia"/>
          <w:b/>
        </w:rPr>
        <w:t>63、</w:t>
      </w:r>
      <w:r>
        <w:rPr>
          <w:rFonts w:hint="eastAsia"/>
        </w:rPr>
        <w:t>习近平总书记曾指出</w:t>
      </w:r>
      <w:r>
        <w:t>我们要加快推动媒体融合发展，使主流媒体具有强大____.</w:t>
      </w:r>
    </w:p>
    <w:p w14:paraId="779F61FC">
      <w:r>
        <w:t>A. 传播力</w:t>
      </w:r>
    </w:p>
    <w:p w14:paraId="387EF0CA">
      <w:r>
        <w:t>B. 引导力</w:t>
      </w:r>
    </w:p>
    <w:p w14:paraId="78E8531D">
      <w:r>
        <w:t>C. 影响力</w:t>
      </w:r>
    </w:p>
    <w:p w14:paraId="03C988A8">
      <w:r>
        <w:t>D. 公信力</w:t>
      </w:r>
    </w:p>
    <w:p w14:paraId="658C5817">
      <w:r>
        <w:t>【答案】：ABCD</w:t>
      </w:r>
    </w:p>
    <w:p w14:paraId="541C59FF">
      <w:pPr>
        <w:rPr>
          <w:rFonts w:hint="eastAsia" w:ascii="宋体" w:hAnsi="宋体" w:cs="宋体"/>
          <w:szCs w:val="21"/>
        </w:rPr>
      </w:pPr>
      <w:r>
        <w:rPr>
          <w:b/>
        </w:rPr>
        <w:t>64、</w:t>
      </w:r>
      <w:r>
        <w:t>20世纪中国人民在前进道路上经历的三次历史性巨大变化是____。</w:t>
      </w:r>
    </w:p>
    <w:p w14:paraId="5EB57E33">
      <w:r>
        <w:t>A. 辛亥革命，推翻统治中国几千年的君主专制制度</w:t>
      </w:r>
    </w:p>
    <w:p w14:paraId="73B76050">
      <w:r>
        <w:t>B. 五四运动，促进马克思主义在中国的传播及其与中国工人运动的结合</w:t>
      </w:r>
    </w:p>
    <w:p w14:paraId="5CF6CB95">
      <w:r>
        <w:t>C. 中华人民共和国的成立和社会主义制度的建立</w:t>
      </w:r>
    </w:p>
    <w:p w14:paraId="02ECE9FA">
      <w:r>
        <w:t>D. 改革开放，为实现社会主义现代化而奋斗</w:t>
      </w:r>
    </w:p>
    <w:p w14:paraId="55D8BCF0">
      <w:r>
        <w:t>【答案】：ACD</w:t>
      </w:r>
    </w:p>
    <w:p w14:paraId="76D527F7">
      <w:pPr>
        <w:rPr>
          <w:rFonts w:hint="eastAsia" w:ascii="宋体" w:hAnsi="宋体" w:cs="宋体"/>
          <w:szCs w:val="21"/>
        </w:rPr>
      </w:pPr>
      <w:r>
        <w:rPr>
          <w:b/>
        </w:rPr>
        <w:t>65、</w:t>
      </w:r>
      <w:r>
        <w:t>坚持以人民为中心的创作导向，必须深刻认识和把握好文艺与人民的哪些辩证关系？____</w:t>
      </w:r>
    </w:p>
    <w:p w14:paraId="6A6B2B55">
      <w:r>
        <w:t>A. 人民需要文艺</w:t>
      </w:r>
    </w:p>
    <w:p w14:paraId="2C6A5EC8">
      <w:r>
        <w:t>B. 文艺需要人民</w:t>
      </w:r>
    </w:p>
    <w:p w14:paraId="07C2DEA6">
      <w:r>
        <w:t>C. 文艺要热爱人民</w:t>
      </w:r>
    </w:p>
    <w:p w14:paraId="59E43E6D">
      <w:r>
        <w:t>D. 人民要热爱文艺</w:t>
      </w:r>
    </w:p>
    <w:p w14:paraId="243BB750">
      <w:r>
        <w:t>【答案】：ABC</w:t>
      </w:r>
    </w:p>
    <w:p w14:paraId="21F43821">
      <w:pPr>
        <w:rPr>
          <w:highlight w:val="red"/>
        </w:rPr>
      </w:pPr>
      <w:r>
        <w:rPr>
          <w:b/>
        </w:rPr>
        <w:t>66、</w:t>
      </w:r>
      <w:r>
        <w:t>2026 年中央一号文件提出，推动城乡要素双向流动的举措有____</w:t>
      </w:r>
      <w:r>
        <w:rPr>
          <w:rFonts w:hint="eastAsia"/>
        </w:rPr>
        <w:t>。</w:t>
      </w:r>
    </w:p>
    <w:p w14:paraId="311A0914">
      <w:pPr>
        <w:rPr>
          <w:highlight w:val="red"/>
        </w:rPr>
      </w:pPr>
      <w:r>
        <w:t>A. 科学有序推进农业转移人口市民化，推行常住地登记户口制度</w:t>
      </w:r>
    </w:p>
    <w:p w14:paraId="4EDB1BDB">
      <w:pPr>
        <w:rPr>
          <w:highlight w:val="red"/>
        </w:rPr>
      </w:pPr>
      <w:r>
        <w:t>B. 依法维护进城落户农民土地承包权、宅基地使用权等权益</w:t>
      </w:r>
    </w:p>
    <w:p w14:paraId="46C8875C">
      <w:pPr>
        <w:rPr>
          <w:highlight w:val="red"/>
        </w:rPr>
      </w:pPr>
      <w:r>
        <w:t>C. 全面放开农村宅基地交易市场</w:t>
      </w:r>
    </w:p>
    <w:p w14:paraId="15FDB65B">
      <w:pPr>
        <w:rPr>
          <w:highlight w:val="red"/>
        </w:rPr>
      </w:pPr>
      <w:r>
        <w:t xml:space="preserve">D. 实施新一轮高校毕业生 </w:t>
      </w:r>
      <w:r>
        <w:rPr>
          <w:rFonts w:hint="eastAsia"/>
        </w:rPr>
        <w:t>“三支一扶”</w:t>
      </w:r>
      <w:r>
        <w:t xml:space="preserve"> 计划</w:t>
      </w:r>
    </w:p>
    <w:p w14:paraId="4149840B">
      <w:r>
        <w:t>【答案】：ABD</w:t>
      </w:r>
    </w:p>
    <w:p w14:paraId="3C5B82AC">
      <w:pPr>
        <w:rPr>
          <w:rFonts w:hint="eastAsia" w:ascii="宋体" w:hAnsi="宋体" w:cs="宋体"/>
          <w:szCs w:val="21"/>
        </w:rPr>
      </w:pPr>
      <w:r>
        <w:rPr>
          <w:b/>
        </w:rPr>
        <w:t>67、</w:t>
      </w:r>
      <w:r>
        <w:t>党的十八大以来，我们逐步走出一条中国特色金融发展之路，这就是：____。</w:t>
      </w:r>
    </w:p>
    <w:p w14:paraId="1DB0D0CF">
      <w:r>
        <w:t>A. 坚持党中央对金融工作的集中统一领导，坚持以人民为中心的价值取向</w:t>
      </w:r>
    </w:p>
    <w:p w14:paraId="23476440">
      <w:r>
        <w:t>B. 坚持把金融服务实体经济作为根本宗旨，坚持把防控风险作为金融工作的永恒主题</w:t>
      </w:r>
    </w:p>
    <w:p w14:paraId="04DDB6EE">
      <w:r>
        <w:t>C. 坚持在市场化法治化轨道上推进金融创新发展，坚持深化金融供给侧结构性改革</w:t>
      </w:r>
    </w:p>
    <w:p w14:paraId="48BF8D78">
      <w:r>
        <w:t>D. 坚持统筹金融开放和安全，坚持稳中求进工作总基调</w:t>
      </w:r>
    </w:p>
    <w:p w14:paraId="77A31998">
      <w:r>
        <w:t>【答案】：ABCD</w:t>
      </w:r>
    </w:p>
    <w:p w14:paraId="4719D6BA">
      <w:pPr>
        <w:rPr>
          <w:rFonts w:hint="eastAsia" w:ascii="宋体" w:hAnsi="宋体" w:cs="宋体"/>
          <w:szCs w:val="21"/>
        </w:rPr>
      </w:pPr>
      <w:r>
        <w:rPr>
          <w:b/>
        </w:rPr>
        <w:t>68、</w:t>
      </w:r>
      <w:r>
        <w:t>中国共产党的领导主要是哪些方面的领导？____</w:t>
      </w:r>
    </w:p>
    <w:p w14:paraId="454F76CF">
      <w:r>
        <w:t>A. 政治</w:t>
      </w:r>
    </w:p>
    <w:p w14:paraId="148DC9DB">
      <w:r>
        <w:t>B. 思想</w:t>
      </w:r>
    </w:p>
    <w:p w14:paraId="1E858431">
      <w:r>
        <w:t>C. 组织</w:t>
      </w:r>
    </w:p>
    <w:p w14:paraId="032D1708">
      <w:r>
        <w:t>D. 工作</w:t>
      </w:r>
    </w:p>
    <w:p w14:paraId="73D94F77">
      <w:r>
        <w:t>【答案】：ABC</w:t>
      </w:r>
    </w:p>
    <w:p w14:paraId="72CA85F6">
      <w:pPr>
        <w:rPr>
          <w:rFonts w:hint="eastAsia" w:ascii="宋体" w:hAnsi="宋体" w:cs="宋体"/>
          <w:szCs w:val="21"/>
        </w:rPr>
      </w:pPr>
      <w:r>
        <w:rPr>
          <w:b/>
        </w:rPr>
        <w:t>69、</w:t>
      </w:r>
      <w:r>
        <w:t>中国共产党的各级委员会对重大问题必须按照什么原则来决定？____</w:t>
      </w:r>
    </w:p>
    <w:p w14:paraId="5E821757">
      <w:r>
        <w:t>A. 集体领导</w:t>
      </w:r>
    </w:p>
    <w:p w14:paraId="3FC650E1">
      <w:r>
        <w:t>B. 民主集中</w:t>
      </w:r>
    </w:p>
    <w:p w14:paraId="36198D46">
      <w:r>
        <w:t>C. 个别酝酿</w:t>
      </w:r>
    </w:p>
    <w:p w14:paraId="0D4D7F7D">
      <w:r>
        <w:t>D. 会议决定</w:t>
      </w:r>
    </w:p>
    <w:p w14:paraId="712095B4">
      <w:r>
        <w:t>【答案】：ABCD</w:t>
      </w:r>
    </w:p>
    <w:p w14:paraId="0A1C1C8B">
      <w:pPr>
        <w:rPr>
          <w:rFonts w:hint="eastAsia" w:ascii="宋体" w:hAnsi="宋体" w:cs="宋体"/>
          <w:szCs w:val="21"/>
        </w:rPr>
      </w:pPr>
      <w:r>
        <w:rPr>
          <w:b/>
        </w:rPr>
        <w:t>70、</w:t>
      </w:r>
      <w:r>
        <w:t>《社会组织名称管理办法》自2024年5月1日起施行。办法明确，社会组织名称中的行（事）业领域不得使用____等具有误导性的文字，但具有其他含义的除外。</w:t>
      </w:r>
    </w:p>
    <w:p w14:paraId="737FC79A">
      <w:r>
        <w:t xml:space="preserve">A. </w:t>
      </w:r>
      <w:r>
        <w:rPr>
          <w:rFonts w:hint="eastAsia"/>
        </w:rPr>
        <w:t>“国家级”</w:t>
      </w:r>
    </w:p>
    <w:p w14:paraId="08194740">
      <w:r>
        <w:t xml:space="preserve">B. </w:t>
      </w:r>
      <w:r>
        <w:rPr>
          <w:rFonts w:hint="eastAsia"/>
        </w:rPr>
        <w:t>“第一”</w:t>
      </w:r>
    </w:p>
    <w:p w14:paraId="4CCF0FBB">
      <w:r>
        <w:t xml:space="preserve">C. </w:t>
      </w:r>
      <w:r>
        <w:rPr>
          <w:rFonts w:hint="eastAsia"/>
        </w:rPr>
        <w:t>“中华”</w:t>
      </w:r>
    </w:p>
    <w:p w14:paraId="3E9B5C97">
      <w:r>
        <w:t xml:space="preserve">D. </w:t>
      </w:r>
      <w:r>
        <w:rPr>
          <w:rFonts w:hint="eastAsia"/>
        </w:rPr>
        <w:t>“最高”</w:t>
      </w:r>
    </w:p>
    <w:p w14:paraId="693BD6A8">
      <w:r>
        <w:t>【答案】：ABD</w:t>
      </w:r>
    </w:p>
    <w:p w14:paraId="37A6E803">
      <w:pPr>
        <w:rPr>
          <w:rFonts w:hint="eastAsia" w:ascii="宋体" w:hAnsi="宋体" w:cs="宋体"/>
          <w:szCs w:val="21"/>
        </w:rPr>
      </w:pPr>
      <w:r>
        <w:rPr>
          <w:b/>
        </w:rPr>
        <w:t>71、</w:t>
      </w:r>
      <w:r>
        <w:t>2023年5月16日出版的第10期《求是》杂志发表中共中央总书记习近平的重要文章《在二十届中央政治局第四次集体学习时的讲话》。文章指出，新时代中国特色社会主义思想内容涵盖____等方方面面，构成一个完整的科学体系.</w:t>
      </w:r>
    </w:p>
    <w:p w14:paraId="191F9408">
      <w:r>
        <w:t>A. 战略步骤完善</w:t>
      </w:r>
    </w:p>
    <w:p w14:paraId="6B7EC1AF">
      <w:r>
        <w:t>B. 改革发展稳定</w:t>
      </w:r>
    </w:p>
    <w:p w14:paraId="78D93B0D">
      <w:r>
        <w:t>C. 内政外交国防</w:t>
      </w:r>
    </w:p>
    <w:p w14:paraId="40BB51E4">
      <w:r>
        <w:t>D. 治党治国治军</w:t>
      </w:r>
    </w:p>
    <w:p w14:paraId="6D416E85">
      <w:r>
        <w:t>【答案】：BCD</w:t>
      </w:r>
    </w:p>
    <w:p w14:paraId="0239C43B">
      <w:pPr>
        <w:rPr>
          <w:rFonts w:hint="eastAsia" w:ascii="宋体" w:hAnsi="宋体" w:cs="宋体"/>
          <w:szCs w:val="21"/>
        </w:rPr>
      </w:pPr>
      <w:r>
        <w:rPr>
          <w:b/>
        </w:rPr>
        <w:t>72、</w:t>
      </w:r>
      <w:r>
        <w:t>习近平总书记提出</w:t>
      </w:r>
      <w:r>
        <w:rPr>
          <w:rFonts w:hint="eastAsia"/>
        </w:rPr>
        <w:t>“三严三实”</w:t>
      </w:r>
      <w:r>
        <w:t>好作风中的</w:t>
      </w:r>
      <w:r>
        <w:rPr>
          <w:rFonts w:hint="eastAsia"/>
        </w:rPr>
        <w:t>“三严”</w:t>
      </w:r>
      <w:r>
        <w:t>是指_____。</w:t>
      </w:r>
    </w:p>
    <w:p w14:paraId="7D29ABB9">
      <w:r>
        <w:t>A. 严以治国</w:t>
      </w:r>
    </w:p>
    <w:p w14:paraId="42ADE36D">
      <w:r>
        <w:t>B. 严以修身</w:t>
      </w:r>
    </w:p>
    <w:p w14:paraId="23FAA9E3">
      <w:r>
        <w:t>C. 严以用权</w:t>
      </w:r>
    </w:p>
    <w:p w14:paraId="62542269">
      <w:r>
        <w:t>D. 严以律己</w:t>
      </w:r>
    </w:p>
    <w:p w14:paraId="50B8F1C8">
      <w:r>
        <w:t>【答案】：BCD</w:t>
      </w:r>
    </w:p>
    <w:p w14:paraId="6220651D">
      <w:pPr>
        <w:rPr>
          <w:rFonts w:hint="eastAsia" w:ascii="宋体" w:hAnsi="宋体" w:cs="宋体"/>
          <w:szCs w:val="21"/>
        </w:rPr>
      </w:pPr>
      <w:r>
        <w:rPr>
          <w:b/>
        </w:rPr>
        <w:t>73、</w:t>
      </w:r>
      <w:r>
        <w:t>人民当家作主必须通过一定的制度予以保障。在上海虹桥街道古北市民中心有幅漫画：一道绚丽的彩虹桥悬挂天空，这一头是虹桥街道，那一头是全国人大。一只白鸽把信从这头捎到那头。虹桥街道是全国人大常委会法工委首批设立的四个基层立法联系点之一。设立基层立法联系点有利于____。</w:t>
      </w:r>
    </w:p>
    <w:p w14:paraId="0FD3F31D">
      <w:r>
        <w:t>A. 健全汇集民智工作机制</w:t>
      </w:r>
    </w:p>
    <w:p w14:paraId="51225063">
      <w:r>
        <w:t>B. 完善民意表达平台和载体</w:t>
      </w:r>
    </w:p>
    <w:p w14:paraId="2C72D04A">
      <w:r>
        <w:t>C. 践行全过程人民民主</w:t>
      </w:r>
    </w:p>
    <w:p w14:paraId="4BAD770E">
      <w:r>
        <w:t>D. 丰富中国特色社会主义民主形式</w:t>
      </w:r>
    </w:p>
    <w:p w14:paraId="58BD3B90">
      <w:r>
        <w:t>【答案】：ABCD</w:t>
      </w:r>
    </w:p>
    <w:p w14:paraId="6EA2D73B">
      <w:pPr>
        <w:rPr>
          <w:highlight w:val="red"/>
        </w:rPr>
      </w:pPr>
      <w:r>
        <w:rPr>
          <w:b/>
        </w:rPr>
        <w:t>74、</w:t>
      </w:r>
      <w:r>
        <w:t>2026 年中央一号文件提出，培育壮大县域富民产业的具体措施有____</w:t>
      </w:r>
      <w:r>
        <w:rPr>
          <w:rFonts w:hint="eastAsia"/>
        </w:rPr>
        <w:t>。</w:t>
      </w:r>
    </w:p>
    <w:p w14:paraId="7827DD0E">
      <w:pPr>
        <w:rPr>
          <w:highlight w:val="red"/>
        </w:rPr>
      </w:pPr>
      <w:r>
        <w:t>A. 推进农产品精深加工，培育农业精品品牌</w:t>
      </w:r>
    </w:p>
    <w:p w14:paraId="2C584E36">
      <w:pPr>
        <w:rPr>
          <w:highlight w:val="red"/>
        </w:rPr>
      </w:pPr>
      <w:r>
        <w:t>B. 实施农村电商高质量发展工程，规范农产品直播带货</w:t>
      </w:r>
    </w:p>
    <w:p w14:paraId="52BD254A">
      <w:pPr>
        <w:rPr>
          <w:highlight w:val="red"/>
        </w:rPr>
      </w:pPr>
      <w:r>
        <w:t xml:space="preserve">C. 深化农文旅融合，发展 </w:t>
      </w:r>
      <w:r>
        <w:rPr>
          <w:rFonts w:hint="eastAsia"/>
        </w:rPr>
        <w:t>“小而美”</w:t>
      </w:r>
      <w:r>
        <w:t xml:space="preserve"> 文旅业态</w:t>
      </w:r>
    </w:p>
    <w:p w14:paraId="3D4C6026">
      <w:pPr>
        <w:rPr>
          <w:highlight w:val="red"/>
        </w:rPr>
      </w:pPr>
      <w:r>
        <w:t>D. 大规模建设县域工业产业园</w:t>
      </w:r>
    </w:p>
    <w:p w14:paraId="36116A98">
      <w:r>
        <w:t>【答案】：ABC</w:t>
      </w:r>
    </w:p>
    <w:p w14:paraId="55332C6C">
      <w:pPr>
        <w:rPr>
          <w:rFonts w:hint="eastAsia" w:ascii="宋体" w:hAnsi="宋体" w:cs="宋体"/>
          <w:szCs w:val="21"/>
        </w:rPr>
      </w:pPr>
      <w:r>
        <w:rPr>
          <w:b/>
        </w:rPr>
        <w:t>75、</w:t>
      </w:r>
      <w:r>
        <w:t>新形势下加强和改进党的建设面临的</w:t>
      </w:r>
      <w:r>
        <w:rPr>
          <w:rFonts w:hint="eastAsia"/>
        </w:rPr>
        <w:t>“四大考验”</w:t>
      </w:r>
      <w:r>
        <w:t>是什么？____</w:t>
      </w:r>
    </w:p>
    <w:p w14:paraId="273C17F5">
      <w:r>
        <w:t>A. 执政考验</w:t>
      </w:r>
    </w:p>
    <w:p w14:paraId="476FDAFC">
      <w:r>
        <w:t>B. 改革开放考验</w:t>
      </w:r>
    </w:p>
    <w:p w14:paraId="2930CC3E">
      <w:r>
        <w:t>C. 市场经济考验</w:t>
      </w:r>
    </w:p>
    <w:p w14:paraId="50182011">
      <w:r>
        <w:t>D. 外部环境考验</w:t>
      </w:r>
    </w:p>
    <w:p w14:paraId="48931932">
      <w:r>
        <w:t>【答案】：ABCD</w:t>
      </w:r>
    </w:p>
    <w:p w14:paraId="4E3A7804">
      <w:pPr>
        <w:rPr>
          <w:rFonts w:hint="eastAsia" w:ascii="宋体" w:hAnsi="宋体" w:cs="宋体"/>
          <w:szCs w:val="21"/>
        </w:rPr>
      </w:pPr>
      <w:r>
        <w:rPr>
          <w:b/>
        </w:rPr>
        <w:t>76、</w:t>
      </w:r>
      <w:r>
        <w:t>当前我们党存在着</w:t>
      </w:r>
      <w:r>
        <w:rPr>
          <w:rFonts w:hint="eastAsia"/>
        </w:rPr>
        <w:t>“四大危险”</w:t>
      </w:r>
      <w:r>
        <w:t>，其具体是指 _____ 。</w:t>
      </w:r>
    </w:p>
    <w:p w14:paraId="341B1E06">
      <w:r>
        <w:t>A. 精神懈怠</w:t>
      </w:r>
    </w:p>
    <w:p w14:paraId="0F5BAD97">
      <w:r>
        <w:t>B. 能力不足</w:t>
      </w:r>
    </w:p>
    <w:p w14:paraId="4B1F326D">
      <w:r>
        <w:t>C. 脱离群众</w:t>
      </w:r>
    </w:p>
    <w:p w14:paraId="06DE5EC3">
      <w:r>
        <w:t>D. 消极腐败</w:t>
      </w:r>
    </w:p>
    <w:p w14:paraId="1BE6062E">
      <w:r>
        <w:t>E. 急功近利</w:t>
      </w:r>
    </w:p>
    <w:p w14:paraId="6287D40C">
      <w:r>
        <w:t>【答案】：ABCD</w:t>
      </w:r>
    </w:p>
    <w:p w14:paraId="0FDEB930">
      <w:pPr>
        <w:rPr>
          <w:rFonts w:hint="eastAsia" w:ascii="宋体" w:hAnsi="宋体" w:cs="宋体"/>
          <w:szCs w:val="21"/>
        </w:rPr>
      </w:pPr>
      <w:r>
        <w:rPr>
          <w:b/>
        </w:rPr>
        <w:t>77、</w:t>
      </w:r>
      <w:r>
        <w:rPr>
          <w:rFonts w:hint="eastAsia"/>
        </w:rPr>
        <w:t>“四风”</w:t>
      </w:r>
      <w:r>
        <w:t>问题主要包括_____。</w:t>
      </w:r>
    </w:p>
    <w:p w14:paraId="6E731E55">
      <w:r>
        <w:t>A. 形式主义</w:t>
      </w:r>
    </w:p>
    <w:p w14:paraId="515F900C">
      <w:r>
        <w:t>B. 官僚主义</w:t>
      </w:r>
    </w:p>
    <w:p w14:paraId="5A260F39">
      <w:r>
        <w:t>C. 享乐主义</w:t>
      </w:r>
    </w:p>
    <w:p w14:paraId="0122E902">
      <w:r>
        <w:t>D. 教条主义</w:t>
      </w:r>
    </w:p>
    <w:p w14:paraId="3351A966">
      <w:r>
        <w:t>E. 奢靡之风</w:t>
      </w:r>
    </w:p>
    <w:p w14:paraId="5EDC8652">
      <w:r>
        <w:t>【答案】：ABCE</w:t>
      </w:r>
    </w:p>
    <w:p w14:paraId="4D19DC15">
      <w:pPr>
        <w:rPr>
          <w:rFonts w:hint="eastAsia" w:ascii="宋体" w:hAnsi="宋体" w:cs="宋体"/>
          <w:szCs w:val="21"/>
        </w:rPr>
      </w:pPr>
      <w:r>
        <w:rPr>
          <w:b/>
        </w:rPr>
        <w:t>78、</w:t>
      </w:r>
      <w:r>
        <w:t>加强社会主义核心价值体系建设，努力使我国人民成为</w:t>
      </w:r>
      <w:r>
        <w:rPr>
          <w:rFonts w:hint="eastAsia"/>
        </w:rPr>
        <w:t>“四有”</w:t>
      </w:r>
      <w:r>
        <w:t>公民中的</w:t>
      </w:r>
      <w:r>
        <w:rPr>
          <w:rFonts w:hint="eastAsia"/>
        </w:rPr>
        <w:t>“四有”</w:t>
      </w:r>
      <w:r>
        <w:t>指什么？____</w:t>
      </w:r>
    </w:p>
    <w:p w14:paraId="741CDD27">
      <w:r>
        <w:t>A. 有理想</w:t>
      </w:r>
    </w:p>
    <w:p w14:paraId="125D24F8">
      <w:r>
        <w:t>B. 有道德</w:t>
      </w:r>
    </w:p>
    <w:p w14:paraId="1A60050E">
      <w:r>
        <w:t>C. 有文化</w:t>
      </w:r>
    </w:p>
    <w:p w14:paraId="70AE9E15">
      <w:r>
        <w:t>D. 有纪律</w:t>
      </w:r>
    </w:p>
    <w:p w14:paraId="75F38E13">
      <w:r>
        <w:t>【答案】：ABCD</w:t>
      </w:r>
    </w:p>
    <w:p w14:paraId="1B9E7840">
      <w:pPr>
        <w:rPr>
          <w:rFonts w:hint="eastAsia" w:ascii="宋体" w:hAnsi="宋体" w:cs="宋体"/>
          <w:szCs w:val="21"/>
        </w:rPr>
      </w:pPr>
      <w:r>
        <w:rPr>
          <w:b/>
        </w:rPr>
        <w:t>79、</w:t>
      </w:r>
      <w:r>
        <w:rPr>
          <w:rFonts w:hint="eastAsia"/>
        </w:rPr>
        <w:t>“两学一做”</w:t>
      </w:r>
      <w:r>
        <w:t>学习教育方案指出，着眼党和国家事业的新发展对党员的新要求，坚持以知促行，做_____的合格党员。</w:t>
      </w:r>
    </w:p>
    <w:p w14:paraId="2977E0C8">
      <w:r>
        <w:t>A. 讲政治、有信念</w:t>
      </w:r>
    </w:p>
    <w:p w14:paraId="76F70E9A">
      <w:r>
        <w:t>B. 讲规矩、有纪律</w:t>
      </w:r>
    </w:p>
    <w:p w14:paraId="7EF821C1">
      <w:r>
        <w:t>C. 讲道德、有品行</w:t>
      </w:r>
    </w:p>
    <w:p w14:paraId="1033D40A">
      <w:r>
        <w:t>D. 讲奉献、有作为</w:t>
      </w:r>
    </w:p>
    <w:p w14:paraId="2F5A3EE7">
      <w:r>
        <w:t>【答案】：ABCD</w:t>
      </w:r>
    </w:p>
    <w:p w14:paraId="342BF165">
      <w:pPr>
        <w:rPr>
          <w:rFonts w:hint="eastAsia" w:ascii="宋体" w:hAnsi="宋体" w:cs="宋体"/>
          <w:szCs w:val="21"/>
        </w:rPr>
      </w:pPr>
      <w:r>
        <w:rPr>
          <w:b/>
        </w:rPr>
        <w:t>80、</w:t>
      </w:r>
      <w:r>
        <w:t>习近平总书记强调，青年兴则国家兴，青年强则国家强。青年一代____、____、____，国家就有前途，民族就有希望。</w:t>
      </w:r>
    </w:p>
    <w:p w14:paraId="14D8827D">
      <w:r>
        <w:t>A. 有品德</w:t>
      </w:r>
    </w:p>
    <w:p w14:paraId="5112C43C">
      <w:r>
        <w:t>B. 有理想</w:t>
      </w:r>
    </w:p>
    <w:p w14:paraId="57FF0EEE">
      <w:r>
        <w:t>C. 有本领</w:t>
      </w:r>
    </w:p>
    <w:p w14:paraId="6EECB832">
      <w:r>
        <w:t>D. 有担当</w:t>
      </w:r>
    </w:p>
    <w:p w14:paraId="0A633A0C">
      <w:r>
        <w:t>【答案】：BCD</w:t>
      </w:r>
    </w:p>
    <w:p w14:paraId="1BB696C8">
      <w:pPr>
        <w:rPr>
          <w:rFonts w:hint="eastAsia" w:ascii="宋体" w:hAnsi="宋体" w:cs="宋体"/>
          <w:szCs w:val="21"/>
        </w:rPr>
      </w:pPr>
      <w:r>
        <w:rPr>
          <w:b/>
        </w:rPr>
        <w:t>81、</w:t>
      </w:r>
      <w:r>
        <w:t>中国特色社会主义的基本政治制度是____</w:t>
      </w:r>
      <w:r>
        <w:rPr>
          <w:rFonts w:hint="eastAsia"/>
        </w:rPr>
        <w:t>。</w:t>
      </w:r>
    </w:p>
    <w:p w14:paraId="46C347E1">
      <w:r>
        <w:t>A. 人民代表大会制度</w:t>
      </w:r>
    </w:p>
    <w:p w14:paraId="4CA958AE">
      <w:r>
        <w:t>B. 中国共产党领导的多党合作和政治协商制度</w:t>
      </w:r>
    </w:p>
    <w:p w14:paraId="17BBF22A">
      <w:r>
        <w:t>C. 民族区域自治制度</w:t>
      </w:r>
    </w:p>
    <w:p w14:paraId="2045FEC4">
      <w:r>
        <w:t>D. 基层群众自治制度</w:t>
      </w:r>
    </w:p>
    <w:p w14:paraId="384B5FF3">
      <w:r>
        <w:t>【答案】：BCD</w:t>
      </w:r>
    </w:p>
    <w:p w14:paraId="3EACB057">
      <w:pPr>
        <w:rPr>
          <w:rFonts w:hint="eastAsia" w:ascii="宋体" w:hAnsi="宋体" w:cs="宋体"/>
          <w:szCs w:val="21"/>
        </w:rPr>
      </w:pPr>
      <w:r>
        <w:rPr>
          <w:b/>
        </w:rPr>
        <w:t>82、</w:t>
      </w:r>
      <w:r>
        <w:t>邓小平关于我国当前处于</w:t>
      </w:r>
      <w:r>
        <w:rPr>
          <w:rFonts w:hint="eastAsia"/>
        </w:rPr>
        <w:t>“社会主义初级阶段”</w:t>
      </w:r>
      <w:r>
        <w:t>的科学论断揭示了我国当前的_____。</w:t>
      </w:r>
    </w:p>
    <w:p w14:paraId="01F5C2E4">
      <w:r>
        <w:t>A. 社会性质</w:t>
      </w:r>
    </w:p>
    <w:p w14:paraId="4C424AAB">
      <w:r>
        <w:t>B. 社会主义发展水平</w:t>
      </w:r>
    </w:p>
    <w:p w14:paraId="2637518D">
      <w:r>
        <w:t>C. 社会发展程度</w:t>
      </w:r>
    </w:p>
    <w:p w14:paraId="33404705">
      <w:r>
        <w:t>D. 社会阶段</w:t>
      </w:r>
    </w:p>
    <w:p w14:paraId="43F15884">
      <w:r>
        <w:t>E. 社会发展模式</w:t>
      </w:r>
    </w:p>
    <w:p w14:paraId="1CDDA7A8">
      <w:r>
        <w:t>【答案】：ABCD</w:t>
      </w:r>
    </w:p>
    <w:p w14:paraId="7E759A7D">
      <w:pPr>
        <w:rPr>
          <w:rFonts w:hint="eastAsia" w:ascii="宋体" w:hAnsi="宋体" w:cs="宋体"/>
          <w:szCs w:val="21"/>
          <w:highlight w:val="red"/>
        </w:rPr>
      </w:pPr>
      <w:r>
        <w:rPr>
          <w:b/>
        </w:rPr>
        <w:t>83、</w:t>
      </w:r>
      <w:r>
        <w:t>2026年米兰冬奥会期间，国务委员谌贻琴的相关活动体现的我国体育外交举措包括____</w:t>
      </w:r>
      <w:r>
        <w:rPr>
          <w:rFonts w:hint="eastAsia"/>
        </w:rPr>
        <w:t>。</w:t>
      </w:r>
    </w:p>
    <w:p w14:paraId="00B4B20A">
      <w:pPr>
        <w:rPr>
          <w:highlight w:val="red"/>
        </w:rPr>
      </w:pPr>
      <w:r>
        <w:t>A. 出席冬奥会开幕式，传递中国对奥林匹克事业的支持</w:t>
      </w:r>
    </w:p>
    <w:p w14:paraId="2F1ECA3A">
      <w:pPr>
        <w:rPr>
          <w:highlight w:val="red"/>
        </w:rPr>
      </w:pPr>
      <w:r>
        <w:t>B. 与意大利总统、国际奥委会主席会见，深化双边及国际体育合作</w:t>
      </w:r>
    </w:p>
    <w:p w14:paraId="4B40ED6F">
      <w:pPr>
        <w:rPr>
          <w:highlight w:val="red"/>
        </w:rPr>
      </w:pPr>
      <w:r>
        <w:t>C. 看望中国体育代表团，勉励运动员展现新时代中国青年风采</w:t>
      </w:r>
    </w:p>
    <w:p w14:paraId="14E1A2EA">
      <w:pPr>
        <w:rPr>
          <w:highlight w:val="red"/>
        </w:rPr>
      </w:pPr>
      <w:r>
        <w:t>D. 参观</w:t>
      </w:r>
      <w:r>
        <w:rPr>
          <w:rFonts w:hint="eastAsia"/>
        </w:rPr>
        <w:t>“中国之家”</w:t>
      </w:r>
      <w:r>
        <w:t>，扩大中华文化国际影响力</w:t>
      </w:r>
    </w:p>
    <w:p w14:paraId="2F33B63D">
      <w:r>
        <w:t>【答案】：ABCD</w:t>
      </w:r>
    </w:p>
    <w:p w14:paraId="6DE303B8">
      <w:pPr>
        <w:rPr>
          <w:rFonts w:hint="eastAsia" w:ascii="宋体" w:hAnsi="宋体" w:cs="宋体"/>
          <w:szCs w:val="21"/>
        </w:rPr>
      </w:pPr>
      <w:r>
        <w:rPr>
          <w:b/>
        </w:rPr>
        <w:t>84、</w:t>
      </w:r>
      <w:r>
        <w:t>中国共产党是中国工人阶级的先锋队，这一性质是由工人阶级的_____决定的。</w:t>
      </w:r>
    </w:p>
    <w:p w14:paraId="3912A793">
      <w:r>
        <w:t xml:space="preserve">A. 自由度                    </w:t>
      </w:r>
    </w:p>
    <w:p w14:paraId="1BB38474">
      <w:r>
        <w:t>B. 历史地位</w:t>
      </w:r>
    </w:p>
    <w:p w14:paraId="50ED05A5">
      <w:r>
        <w:t>C. 先进性</w:t>
      </w:r>
    </w:p>
    <w:p w14:paraId="2FFE6AED">
      <w:r>
        <w:t>D. 阶级性</w:t>
      </w:r>
    </w:p>
    <w:p w14:paraId="4E58D3B9">
      <w:r>
        <w:t>【答案】：BCD</w:t>
      </w:r>
    </w:p>
    <w:p w14:paraId="40BF40F1">
      <w:pPr>
        <w:rPr>
          <w:rFonts w:hint="eastAsia" w:ascii="宋体" w:hAnsi="宋体" w:cs="宋体"/>
          <w:szCs w:val="21"/>
        </w:rPr>
      </w:pPr>
      <w:r>
        <w:rPr>
          <w:b/>
        </w:rPr>
        <w:t>85、</w:t>
      </w:r>
      <w:r>
        <w:t>党的队伍最基本的组成部分和骨干力量是_____。</w:t>
      </w:r>
    </w:p>
    <w:p w14:paraId="042B2423">
      <w:r>
        <w:t>A. 工人的党员</w:t>
      </w:r>
    </w:p>
    <w:p w14:paraId="06160A3E">
      <w:r>
        <w:t>B. 农民的党员</w:t>
      </w:r>
    </w:p>
    <w:p w14:paraId="1693907E">
      <w:r>
        <w:t>C. 知识分子的党员</w:t>
      </w:r>
    </w:p>
    <w:p w14:paraId="361AEC71">
      <w:r>
        <w:t>D. 军人的党员</w:t>
      </w:r>
    </w:p>
    <w:p w14:paraId="41ED8D82">
      <w:r>
        <w:t>E. 干部的党员</w:t>
      </w:r>
    </w:p>
    <w:p w14:paraId="515A81A0">
      <w:r>
        <w:t>【答案】：ABCDE</w:t>
      </w:r>
    </w:p>
    <w:p w14:paraId="182BC952">
      <w:pPr>
        <w:rPr>
          <w:rFonts w:hint="eastAsia" w:ascii="宋体" w:hAnsi="宋体" w:cs="宋体"/>
          <w:szCs w:val="21"/>
        </w:rPr>
      </w:pPr>
      <w:r>
        <w:rPr>
          <w:b/>
        </w:rPr>
        <w:t>86、</w:t>
      </w:r>
      <w:r>
        <w:t>党的二十大的主题是: 高举中国特色社会主义伟大旗帜，全面贯彻新时代中国特色社会主义思想，弘扬伟大建党精神，____，为全面建设社会主义现代化国家、全面推进中华民族伟大复兴而团结奋斗。</w:t>
      </w:r>
    </w:p>
    <w:p w14:paraId="62D6FB5F">
      <w:r>
        <w:t>A. 自信自强</w:t>
      </w:r>
    </w:p>
    <w:p w14:paraId="6C764845">
      <w:r>
        <w:t>B. 守正创新</w:t>
      </w:r>
    </w:p>
    <w:p w14:paraId="10BF7A54">
      <w:r>
        <w:t>C. 踔厉奋发</w:t>
      </w:r>
    </w:p>
    <w:p w14:paraId="1CC4945A">
      <w:r>
        <w:t>D. 勇毅前行</w:t>
      </w:r>
    </w:p>
    <w:p w14:paraId="3C7BFE23">
      <w:r>
        <w:t>【答案】：ABCD</w:t>
      </w:r>
    </w:p>
    <w:p w14:paraId="7BD15C74">
      <w:pPr>
        <w:rPr>
          <w:rFonts w:hint="eastAsia" w:ascii="宋体" w:hAnsi="宋体" w:cs="宋体"/>
          <w:szCs w:val="21"/>
        </w:rPr>
      </w:pPr>
      <w:r>
        <w:rPr>
          <w:b/>
        </w:rPr>
        <w:t>87、</w:t>
      </w:r>
      <w:r>
        <w:t>中国共产党领导全国各族人民，经过长期的反对_____的革命斗争，取得了新民主主义革命的胜利。</w:t>
      </w:r>
    </w:p>
    <w:p w14:paraId="29D4C2E1">
      <w:r>
        <w:t>A. 帝国主义</w:t>
      </w:r>
    </w:p>
    <w:p w14:paraId="62450B93">
      <w:r>
        <w:t>B. 殖民主义</w:t>
      </w:r>
    </w:p>
    <w:p w14:paraId="0DD9FE71">
      <w:r>
        <w:t>C. 官僚资本主义</w:t>
      </w:r>
    </w:p>
    <w:p w14:paraId="7F02E813">
      <w:r>
        <w:t>D. 封建主义</w:t>
      </w:r>
    </w:p>
    <w:p w14:paraId="2D8E157E">
      <w:r>
        <w:t>【答案】：ACD</w:t>
      </w:r>
    </w:p>
    <w:p w14:paraId="3EDB4E87">
      <w:pPr>
        <w:rPr>
          <w:rFonts w:hint="eastAsia" w:ascii="宋体" w:hAnsi="宋体" w:cs="宋体"/>
          <w:szCs w:val="21"/>
        </w:rPr>
      </w:pPr>
      <w:r>
        <w:rPr>
          <w:b/>
        </w:rPr>
        <w:t>88、</w:t>
      </w:r>
      <w:r>
        <w:t>中国共产党的历史是一部不断推进马克思主义中国化时代化的历史，在马克思主义中国化时代化的进程中产生了毛泽东思想，邓小平理论，三个代表重要思想，科学发展观，习近平新时代中国特色社会主义思想，马克思主义中国化时代化的理论成果是一脉相承又与时俱进的关系，主要体现在____。</w:t>
      </w:r>
    </w:p>
    <w:p w14:paraId="7E605D04">
      <w:r>
        <w:t>A. 都面对共同的时代主题和历史任务</w:t>
      </w:r>
    </w:p>
    <w:p w14:paraId="51DD69B3">
      <w:r>
        <w:t>B. 都贯穿实事求是、群众路线、独立自主的立场观点和方法</w:t>
      </w:r>
    </w:p>
    <w:p w14:paraId="362CCC9F">
      <w:r>
        <w:t>C. 都科学回答了时代重大理论和实践课题</w:t>
      </w:r>
    </w:p>
    <w:p w14:paraId="6FB2CC5F">
      <w:r>
        <w:t>D. 都以独创性的理论成果丰富发展了马克思主义</w:t>
      </w:r>
    </w:p>
    <w:p w14:paraId="395745D5">
      <w:r>
        <w:t>【答案】：BCD</w:t>
      </w:r>
    </w:p>
    <w:p w14:paraId="641ED6D1">
      <w:pPr>
        <w:rPr>
          <w:rFonts w:hint="eastAsia" w:ascii="宋体" w:hAnsi="宋体" w:cs="宋体"/>
          <w:szCs w:val="21"/>
        </w:rPr>
      </w:pPr>
      <w:r>
        <w:rPr>
          <w:b/>
        </w:rPr>
        <w:t>89、</w:t>
      </w:r>
      <w:r>
        <w:t>习近平新时代中国特色社会主义思想是马克思主义中国话最新成果，从理论与实践结合上系统回答了新时代____</w:t>
      </w:r>
      <w:r>
        <w:rPr>
          <w:rFonts w:hint="eastAsia"/>
        </w:rPr>
        <w:t>。</w:t>
      </w:r>
    </w:p>
    <w:p w14:paraId="0E23F2FC">
      <w:r>
        <w:t>A. 怎么更好发展</w:t>
      </w:r>
    </w:p>
    <w:p w14:paraId="142D65F9">
      <w:r>
        <w:t>B. 实现什么样发展</w:t>
      </w:r>
    </w:p>
    <w:p w14:paraId="2CADAC51">
      <w:r>
        <w:t>C. 坚持和发展什么样的中国特色社会主义</w:t>
      </w:r>
    </w:p>
    <w:p w14:paraId="1DB8755F">
      <w:r>
        <w:t>D. 怎样坚持和发展中国特色社会主义</w:t>
      </w:r>
    </w:p>
    <w:p w14:paraId="487B7E1A">
      <w:r>
        <w:t>【答案】：CD</w:t>
      </w:r>
    </w:p>
    <w:p w14:paraId="44A174F3">
      <w:pPr>
        <w:rPr>
          <w:rFonts w:hint="eastAsia" w:ascii="宋体" w:hAnsi="宋体" w:cs="宋体"/>
          <w:szCs w:val="21"/>
        </w:rPr>
      </w:pPr>
      <w:r>
        <w:rPr>
          <w:b/>
        </w:rPr>
        <w:t>90、</w:t>
      </w:r>
      <w:r>
        <w:t>党章规定，党的最高领导机关是_____ 。</w:t>
      </w:r>
    </w:p>
    <w:p w14:paraId="01106F63">
      <w:r>
        <w:t>A. 中央政治局</w:t>
      </w:r>
    </w:p>
    <w:p w14:paraId="6E8DEC06">
      <w:r>
        <w:t>B. 中央书记处</w:t>
      </w:r>
    </w:p>
    <w:p w14:paraId="55A491D3">
      <w:r>
        <w:t>C. 党的全国代表大会</w:t>
      </w:r>
    </w:p>
    <w:p w14:paraId="257B2365">
      <w:r>
        <w:t>D. 中央委员会</w:t>
      </w:r>
    </w:p>
    <w:p w14:paraId="0009A812">
      <w:r>
        <w:t>【答案】：CD</w:t>
      </w:r>
    </w:p>
    <w:p w14:paraId="0D816DDE">
      <w:pPr>
        <w:rPr>
          <w:rFonts w:hint="eastAsia" w:ascii="宋体" w:hAnsi="宋体" w:cs="宋体"/>
          <w:szCs w:val="21"/>
        </w:rPr>
      </w:pPr>
      <w:r>
        <w:rPr>
          <w:b/>
        </w:rPr>
        <w:t>91、</w:t>
      </w:r>
      <w:r>
        <w:t>预备党员的权利，除了没有_____以外，其它权利同正式党员一样。</w:t>
      </w:r>
    </w:p>
    <w:p w14:paraId="3960A163">
      <w:r>
        <w:t>A. 表决权</w:t>
      </w:r>
    </w:p>
    <w:p w14:paraId="4B1C1BE3">
      <w:r>
        <w:t>B. 选举权</w:t>
      </w:r>
    </w:p>
    <w:p w14:paraId="1066C1B0">
      <w:r>
        <w:t>C. 被选举权</w:t>
      </w:r>
    </w:p>
    <w:p w14:paraId="512137D5">
      <w:r>
        <w:t>D. 参加党的有关会议的权利</w:t>
      </w:r>
    </w:p>
    <w:p w14:paraId="0267B761">
      <w:r>
        <w:t>【答案】：ABC</w:t>
      </w:r>
    </w:p>
    <w:p w14:paraId="5FF2C546">
      <w:pPr>
        <w:rPr>
          <w:rFonts w:hint="eastAsia" w:ascii="宋体" w:hAnsi="宋体" w:cs="宋体"/>
          <w:szCs w:val="21"/>
        </w:rPr>
      </w:pPr>
      <w:r>
        <w:rPr>
          <w:b/>
        </w:rPr>
        <w:t>92、</w:t>
      </w:r>
      <w:r>
        <w:t>1992年1月18日-2月21日，邓小平先后去武昌，深圳，珠海，上海视察，发表了重要讲话。以下属于讲话的重要论断有____。</w:t>
      </w:r>
    </w:p>
    <w:p w14:paraId="7F8701BE">
      <w:r>
        <w:t>A. 革命是发展生产力，改革也是发展生产力</w:t>
      </w:r>
    </w:p>
    <w:p w14:paraId="795ADBC4">
      <w:r>
        <w:t>B. 走自己的路，建设有中国特色的社会主义</w:t>
      </w:r>
    </w:p>
    <w:p w14:paraId="2DADF740">
      <w:r>
        <w:t>C. 计划多一点还是市场多一点，不是社会主义和资本主义的根本区别</w:t>
      </w:r>
    </w:p>
    <w:p w14:paraId="05F30E45">
      <w:r>
        <w:t>D. 在整个改革开放过程中，必须始终坚持四项基本原则</w:t>
      </w:r>
    </w:p>
    <w:p w14:paraId="5877337F">
      <w:r>
        <w:t>【答案】：ACD</w:t>
      </w:r>
    </w:p>
    <w:p w14:paraId="6FFF8572">
      <w:pPr>
        <w:rPr>
          <w:rFonts w:hint="eastAsia" w:ascii="宋体" w:hAnsi="宋体" w:cs="宋体"/>
          <w:szCs w:val="21"/>
        </w:rPr>
      </w:pPr>
      <w:r>
        <w:rPr>
          <w:b/>
        </w:rPr>
        <w:t>93、</w:t>
      </w:r>
      <w:r>
        <w:t>《绿色建材产业高质量发展实施方案》提出，到2030年，绿色建材全生命周期内</w:t>
      </w:r>
      <w:r>
        <w:rPr>
          <w:rFonts w:hint="eastAsia"/>
        </w:rPr>
        <w:t>“____、便利和可循环”</w:t>
      </w:r>
      <w:r>
        <w:t>水平进一步提升，形成一批国际知名度高的绿色建材生产企业和产品品牌。</w:t>
      </w:r>
    </w:p>
    <w:p w14:paraId="38AF5F59">
      <w:r>
        <w:t>A. 节能、减排</w:t>
      </w:r>
    </w:p>
    <w:p w14:paraId="3AE9B9C4">
      <w:r>
        <w:t>B. 节能、高效</w:t>
      </w:r>
    </w:p>
    <w:p w14:paraId="33886547">
      <w:r>
        <w:t>C. 安全、高效</w:t>
      </w:r>
    </w:p>
    <w:p w14:paraId="12A21CCD">
      <w:r>
        <w:t>D. 低碳、安全</w:t>
      </w:r>
    </w:p>
    <w:p w14:paraId="7037AD4D">
      <w:r>
        <w:t>【答案】：AD</w:t>
      </w:r>
    </w:p>
    <w:p w14:paraId="23005218">
      <w:pPr>
        <w:rPr>
          <w:rFonts w:hint="eastAsia" w:ascii="宋体" w:hAnsi="宋体" w:cs="宋体"/>
          <w:szCs w:val="21"/>
        </w:rPr>
      </w:pPr>
      <w:r>
        <w:rPr>
          <w:b/>
        </w:rPr>
        <w:t>94、</w:t>
      </w:r>
      <w:r>
        <w:t>党章规定，党的组织系统是由_____组成的。</w:t>
      </w:r>
    </w:p>
    <w:p w14:paraId="5E5A2494">
      <w:r>
        <w:t xml:space="preserve">A. 中央组织                     </w:t>
      </w:r>
    </w:p>
    <w:p w14:paraId="433A3501">
      <w:r>
        <w:t>B. 地方组织</w:t>
      </w:r>
    </w:p>
    <w:p w14:paraId="2B104F24">
      <w:r>
        <w:t xml:space="preserve">C. 基层组织                   </w:t>
      </w:r>
    </w:p>
    <w:p w14:paraId="2BB8E182">
      <w:r>
        <w:t>D. 共青团组织</w:t>
      </w:r>
    </w:p>
    <w:p w14:paraId="6EB0125D">
      <w:r>
        <w:t>【答案】：ABC</w:t>
      </w:r>
    </w:p>
    <w:p w14:paraId="73BD6754">
      <w:pPr>
        <w:rPr>
          <w:rFonts w:hint="eastAsia" w:ascii="宋体" w:hAnsi="宋体" w:cs="宋体"/>
          <w:szCs w:val="21"/>
        </w:rPr>
      </w:pPr>
      <w:r>
        <w:rPr>
          <w:b/>
        </w:rPr>
        <w:t>95、</w:t>
      </w:r>
      <w:r>
        <w:t>党支部的</w:t>
      </w:r>
      <w:r>
        <w:rPr>
          <w:rFonts w:hint="eastAsia"/>
        </w:rPr>
        <w:t>“三会一课”</w:t>
      </w:r>
      <w:r>
        <w:t>制度的</w:t>
      </w:r>
      <w:r>
        <w:rPr>
          <w:rFonts w:hint="eastAsia"/>
        </w:rPr>
        <w:t>“三会”</w:t>
      </w:r>
      <w:r>
        <w:t>指的是_____ 。</w:t>
      </w:r>
    </w:p>
    <w:p w14:paraId="4431F0EF">
      <w:r>
        <w:t>A. 党员大会</w:t>
      </w:r>
    </w:p>
    <w:p w14:paraId="4AF4DE8F">
      <w:r>
        <w:t>B. 党员代表大会</w:t>
      </w:r>
    </w:p>
    <w:p w14:paraId="2F0AF6B5">
      <w:r>
        <w:t>C. 支部委员会</w:t>
      </w:r>
    </w:p>
    <w:p w14:paraId="52A740AA">
      <w:r>
        <w:t>D. 党小组会</w:t>
      </w:r>
    </w:p>
    <w:p w14:paraId="75689B76">
      <w:r>
        <w:t>【答案】：ACD</w:t>
      </w:r>
    </w:p>
    <w:p w14:paraId="4920F8AD">
      <w:pPr>
        <w:rPr>
          <w:rFonts w:hint="eastAsia" w:ascii="宋体" w:hAnsi="宋体" w:cs="宋体"/>
          <w:szCs w:val="21"/>
        </w:rPr>
      </w:pPr>
      <w:r>
        <w:rPr>
          <w:b/>
        </w:rPr>
        <w:t>96、</w:t>
      </w:r>
      <w:r>
        <w:t>毛泽东思想的活的灵魂是_____ 。</w:t>
      </w:r>
    </w:p>
    <w:p w14:paraId="10F0D39A">
      <w:r>
        <w:t>A. 群众路线</w:t>
      </w:r>
    </w:p>
    <w:p w14:paraId="01F26AC1">
      <w:r>
        <w:t>B. 独立自主</w:t>
      </w:r>
    </w:p>
    <w:p w14:paraId="4BF61D3E">
      <w:r>
        <w:t>C. 党的建设</w:t>
      </w:r>
    </w:p>
    <w:p w14:paraId="3BCCB708">
      <w:r>
        <w:t>D. 实事求是</w:t>
      </w:r>
    </w:p>
    <w:p w14:paraId="379680C7">
      <w:r>
        <w:t>【答案】：ABD</w:t>
      </w:r>
    </w:p>
    <w:p w14:paraId="23D72817">
      <w:pPr>
        <w:rPr>
          <w:rFonts w:hint="eastAsia" w:ascii="宋体" w:hAnsi="宋体" w:cs="宋体"/>
          <w:szCs w:val="21"/>
        </w:rPr>
      </w:pPr>
      <w:r>
        <w:rPr>
          <w:b/>
        </w:rPr>
        <w:t>97、</w:t>
      </w:r>
      <w:r>
        <w:t>党取得新民主主义革命胜利的三大法宝是_____ 。</w:t>
      </w:r>
    </w:p>
    <w:p w14:paraId="1029AD03">
      <w:r>
        <w:t>A. 统一战线</w:t>
      </w:r>
    </w:p>
    <w:p w14:paraId="29DEF77A">
      <w:r>
        <w:t>B. 党的建设</w:t>
      </w:r>
    </w:p>
    <w:p w14:paraId="69C8BD50">
      <w:r>
        <w:t>C. 武装斗争</w:t>
      </w:r>
    </w:p>
    <w:p w14:paraId="55139687">
      <w:r>
        <w:t>D. 思想政治工作</w:t>
      </w:r>
    </w:p>
    <w:p w14:paraId="6B82AB88">
      <w:r>
        <w:t>【答案】：ABC</w:t>
      </w:r>
    </w:p>
    <w:p w14:paraId="0EFB6F3B">
      <w:pPr>
        <w:rPr>
          <w:rFonts w:hint="eastAsia" w:ascii="宋体" w:hAnsi="宋体" w:cs="宋体"/>
          <w:szCs w:val="21"/>
          <w:highlight w:val="red"/>
        </w:rPr>
      </w:pPr>
      <w:r>
        <w:rPr>
          <w:b/>
        </w:rPr>
        <w:t>98、</w:t>
      </w:r>
      <w:r>
        <w:t>关于2026年FIBA3X3系列赛事，下列说法正确的有____</w:t>
      </w:r>
      <w:r>
        <w:rPr>
          <w:rFonts w:hint="eastAsia"/>
        </w:rPr>
        <w:t>。</w:t>
      </w:r>
    </w:p>
    <w:p w14:paraId="5EE6D06C">
      <w:pPr>
        <w:rPr>
          <w:highlight w:val="red"/>
        </w:rPr>
      </w:pPr>
      <w:r>
        <w:t>A. 2026赛季是2028年洛杉矶奥运会三人篮球新周期的首个完整赛季</w:t>
      </w:r>
    </w:p>
    <w:p w14:paraId="57D69C98">
      <w:pPr>
        <w:rPr>
          <w:highlight w:val="red"/>
        </w:rPr>
      </w:pPr>
      <w:r>
        <w:t>B. 冠军杯冠军可直接获得2028年奥运会资格赛参赛资格</w:t>
      </w:r>
    </w:p>
    <w:p w14:paraId="5F42597F">
      <w:pPr>
        <w:rPr>
          <w:highlight w:val="red"/>
        </w:rPr>
      </w:pPr>
      <w:r>
        <w:t>C. 国际篮联将三人篮球国家排名统计周期延长至24个月</w:t>
      </w:r>
    </w:p>
    <w:p w14:paraId="0F7034A8">
      <w:pPr>
        <w:rPr>
          <w:highlight w:val="red"/>
        </w:rPr>
      </w:pPr>
      <w:r>
        <w:t>D. 中国三人女篮目前稳居世界第三、亚洲榜首</w:t>
      </w:r>
    </w:p>
    <w:p w14:paraId="5EA0CA80">
      <w:r>
        <w:t>【答案】：ABCD</w:t>
      </w:r>
    </w:p>
    <w:p w14:paraId="5985768D">
      <w:pPr>
        <w:rPr>
          <w:rFonts w:hint="eastAsia" w:ascii="宋体" w:hAnsi="宋体" w:cs="宋体"/>
          <w:szCs w:val="21"/>
        </w:rPr>
      </w:pPr>
      <w:r>
        <w:rPr>
          <w:b/>
        </w:rPr>
        <w:t>99、</w:t>
      </w:r>
      <w:r>
        <w:t>党章规定，党员如果没有正当理由，连续六个月_____就被认为是自行脱党。</w:t>
      </w:r>
    </w:p>
    <w:p w14:paraId="7021E832">
      <w:r>
        <w:t>A. 不参加党的组织生活</w:t>
      </w:r>
    </w:p>
    <w:p w14:paraId="5FD5B25C">
      <w:r>
        <w:t>B. 或不交纳党费</w:t>
      </w:r>
    </w:p>
    <w:p w14:paraId="2428585A">
      <w:r>
        <w:t>C. 或不履行党员八项义务</w:t>
      </w:r>
    </w:p>
    <w:p w14:paraId="3AD241DF">
      <w:r>
        <w:t>D. 或不做党所分配的工作</w:t>
      </w:r>
    </w:p>
    <w:p w14:paraId="2F35E54C">
      <w:r>
        <w:t>【答案】：ABD</w:t>
      </w:r>
    </w:p>
    <w:p w14:paraId="41AA73EB">
      <w:pPr>
        <w:rPr>
          <w:rFonts w:hint="eastAsia" w:ascii="宋体" w:hAnsi="宋体" w:cs="宋体"/>
          <w:szCs w:val="21"/>
        </w:rPr>
      </w:pPr>
      <w:r>
        <w:rPr>
          <w:b/>
        </w:rPr>
        <w:t>100、</w:t>
      </w:r>
      <w:r>
        <w:t>党的群众路线是_____ 。</w:t>
      </w:r>
    </w:p>
    <w:p w14:paraId="432DDA02">
      <w:r>
        <w:t>A. 一切为了群众</w:t>
      </w:r>
    </w:p>
    <w:p w14:paraId="51115E2F">
      <w:r>
        <w:t>B. 一切依靠群众</w:t>
      </w:r>
    </w:p>
    <w:p w14:paraId="22571AA6">
      <w:r>
        <w:t>C. 从群众中来</w:t>
      </w:r>
    </w:p>
    <w:p w14:paraId="02A62986">
      <w:r>
        <w:t>D. 到群众中去</w:t>
      </w:r>
    </w:p>
    <w:p w14:paraId="3B93BDA4">
      <w:r>
        <w:t>【答案】：ABCD</w:t>
      </w:r>
    </w:p>
    <w:p w14:paraId="2DDF0CC1">
      <w:pPr>
        <w:rPr>
          <w:rFonts w:hint="eastAsia" w:ascii="宋体" w:hAnsi="宋体" w:cs="宋体"/>
          <w:szCs w:val="21"/>
        </w:rPr>
      </w:pPr>
      <w:r>
        <w:rPr>
          <w:b/>
        </w:rPr>
        <w:t>101、</w:t>
      </w:r>
      <w:r>
        <w:t>下列属于中共党史军史上三大起义的是____。</w:t>
      </w:r>
    </w:p>
    <w:p w14:paraId="60F9203A">
      <w:r>
        <w:t>A. 南昌起义</w:t>
      </w:r>
    </w:p>
    <w:p w14:paraId="50564249">
      <w:r>
        <w:t>B. 秋收起义</w:t>
      </w:r>
    </w:p>
    <w:p w14:paraId="1839D5F8">
      <w:r>
        <w:t>C. 平江起义</w:t>
      </w:r>
    </w:p>
    <w:p w14:paraId="7DD250B3">
      <w:r>
        <w:t>D. 广州起义</w:t>
      </w:r>
    </w:p>
    <w:p w14:paraId="086ED96B">
      <w:r>
        <w:t>【答案】：ABD</w:t>
      </w:r>
    </w:p>
    <w:p w14:paraId="1F97910D">
      <w:pPr>
        <w:rPr>
          <w:rFonts w:hint="eastAsia" w:ascii="宋体" w:hAnsi="宋体" w:cs="宋体"/>
          <w:szCs w:val="21"/>
        </w:rPr>
      </w:pPr>
      <w:r>
        <w:rPr>
          <w:b/>
        </w:rPr>
        <w:t>102、</w:t>
      </w:r>
      <w:r>
        <w:t>1928年在莫斯科召开了中共第六次全国代表大会，以下属于本次大会缺点的是____。</w:t>
      </w:r>
    </w:p>
    <w:p w14:paraId="14A45586">
      <w:r>
        <w:t>A. 把民族资产阶级当成中国革命的</w:t>
      </w:r>
      <w:r>
        <w:rPr>
          <w:rFonts w:hint="eastAsia"/>
        </w:rPr>
        <w:t>“最危险的敌人之一”</w:t>
      </w:r>
    </w:p>
    <w:p w14:paraId="7F71B930">
      <w:r>
        <w:t>B. 不顾当时敌强我弱的形势，把党的工作重心放在城市</w:t>
      </w:r>
    </w:p>
    <w:p w14:paraId="48DA5987">
      <w:r>
        <w:t>C. 对中国革命的长期性和复杂性认识不足</w:t>
      </w:r>
    </w:p>
    <w:p w14:paraId="7BA969E1">
      <w:r>
        <w:t>D. 认为中国是半殖民地半封建社会</w:t>
      </w:r>
    </w:p>
    <w:p w14:paraId="2D4FD4C6">
      <w:r>
        <w:t>【答案】：ABC</w:t>
      </w:r>
    </w:p>
    <w:p w14:paraId="6AA28977">
      <w:pPr>
        <w:rPr>
          <w:rFonts w:hint="eastAsia" w:ascii="宋体" w:hAnsi="宋体" w:cs="宋体"/>
          <w:szCs w:val="21"/>
        </w:rPr>
      </w:pPr>
      <w:r>
        <w:rPr>
          <w:b/>
        </w:rPr>
        <w:t>103、</w:t>
      </w:r>
      <w:r>
        <w:t>党的二十大报告中提到：我们要坚持和完善中国共产党领导的多党合作和政治协商制度，坚持____有机结合，坚持发扬民主和增进团结相互贯通、建言资政和凝聚共识双向发力。</w:t>
      </w:r>
    </w:p>
    <w:p w14:paraId="78809CC1">
      <w:r>
        <w:t>A. 党的领导</w:t>
      </w:r>
    </w:p>
    <w:p w14:paraId="790A81FC">
      <w:r>
        <w:t>B. 统一战线</w:t>
      </w:r>
    </w:p>
    <w:p w14:paraId="232993B7">
      <w:r>
        <w:t>C. 人民民主</w:t>
      </w:r>
    </w:p>
    <w:p w14:paraId="0D148E01">
      <w:r>
        <w:t>D. 协商民主</w:t>
      </w:r>
    </w:p>
    <w:p w14:paraId="68986A84">
      <w:r>
        <w:t>【答案】：ABD</w:t>
      </w:r>
    </w:p>
    <w:p w14:paraId="3A3B45F6">
      <w:pPr>
        <w:rPr>
          <w:rFonts w:hint="eastAsia" w:ascii="宋体" w:hAnsi="宋体" w:cs="宋体"/>
          <w:szCs w:val="21"/>
        </w:rPr>
      </w:pPr>
      <w:r>
        <w:rPr>
          <w:b/>
        </w:rPr>
        <w:t>104、</w:t>
      </w:r>
      <w:r>
        <w:t>在对各阶级认识的基础上，共产党人指出，____是中国民主革命的动力。</w:t>
      </w:r>
    </w:p>
    <w:p w14:paraId="0EF7B973">
      <w:r>
        <w:t>A. 农民</w:t>
      </w:r>
    </w:p>
    <w:p w14:paraId="50922467">
      <w:r>
        <w:t>B. 城市小资产阶级</w:t>
      </w:r>
    </w:p>
    <w:p w14:paraId="118B6308">
      <w:r>
        <w:t>C. 民族资产阶级的左翼</w:t>
      </w:r>
    </w:p>
    <w:p w14:paraId="2B62D4B1">
      <w:r>
        <w:t>D. 小手工业者</w:t>
      </w:r>
    </w:p>
    <w:p w14:paraId="09865947">
      <w:r>
        <w:t>【答案】：ABC</w:t>
      </w:r>
    </w:p>
    <w:p w14:paraId="021BBD82">
      <w:pPr>
        <w:rPr>
          <w:rFonts w:hint="eastAsia" w:ascii="宋体" w:hAnsi="宋体" w:cs="宋体"/>
          <w:szCs w:val="21"/>
        </w:rPr>
      </w:pPr>
      <w:r>
        <w:rPr>
          <w:b/>
        </w:rPr>
        <w:t>105、</w:t>
      </w:r>
      <w:r>
        <w:t>根据中国国情，从理论上说明中国革命采取建立农村革命根据地，以农村包围城市，最后夺取城市的文献是____。</w:t>
      </w:r>
    </w:p>
    <w:p w14:paraId="7D41C6FD">
      <w:r>
        <w:t>A. 《论反对日本帝国主义的策略》</w:t>
      </w:r>
    </w:p>
    <w:p w14:paraId="5F7BE2E7">
      <w:r>
        <w:t>B. 《井冈山的斗争》</w:t>
      </w:r>
    </w:p>
    <w:p w14:paraId="2EBCA697">
      <w:r>
        <w:t>C. 《中国的红色政权为什么能够存在?》</w:t>
      </w:r>
    </w:p>
    <w:p w14:paraId="164FAD33">
      <w:r>
        <w:t>D. 《星星之火，可以燎原》</w:t>
      </w:r>
    </w:p>
    <w:p w14:paraId="09B435CD">
      <w:r>
        <w:t>【答案】：BCD</w:t>
      </w:r>
    </w:p>
    <w:p w14:paraId="22D63CAA">
      <w:pPr>
        <w:rPr>
          <w:rFonts w:hint="eastAsia" w:ascii="宋体" w:hAnsi="宋体" w:cs="宋体"/>
          <w:szCs w:val="21"/>
        </w:rPr>
      </w:pPr>
      <w:r>
        <w:rPr>
          <w:b/>
        </w:rPr>
        <w:t>106、</w:t>
      </w:r>
      <w:r>
        <w:t>人社部、教育部等十部门印发《通知》，聚焦____，全年募集不少于100万个就业见习岗位，确保有见习意愿的高校毕业生等青年都能获得见习机会，并对吸纳就业见习的单位按规定给予补贴</w:t>
      </w:r>
      <w:r>
        <w:rPr>
          <w:rFonts w:hint="eastAsia"/>
        </w:rPr>
        <w:t>。</w:t>
      </w:r>
    </w:p>
    <w:p w14:paraId="0FE2059A">
      <w:r>
        <w:t>A. 离校两年内未就业高校毕业生</w:t>
      </w:r>
    </w:p>
    <w:p w14:paraId="6CFD8F21">
      <w:r>
        <w:t>B. 离校一年内未就业高校毕业生</w:t>
      </w:r>
    </w:p>
    <w:p w14:paraId="5668C8F1">
      <w:r>
        <w:t>C. 18-24岁失业青年</w:t>
      </w:r>
    </w:p>
    <w:p w14:paraId="0CF1AB62">
      <w:r>
        <w:t>D. 16 24岁失业青年</w:t>
      </w:r>
    </w:p>
    <w:p w14:paraId="2E487C4F">
      <w:r>
        <w:t>【答案】：AD</w:t>
      </w:r>
    </w:p>
    <w:p w14:paraId="2DD5B4E6">
      <w:pPr>
        <w:rPr>
          <w:rFonts w:hint="eastAsia" w:ascii="宋体" w:hAnsi="宋体" w:cs="宋体"/>
          <w:szCs w:val="21"/>
          <w:highlight w:val="red"/>
        </w:rPr>
      </w:pPr>
      <w:r>
        <w:rPr>
          <w:b/>
        </w:rPr>
        <w:t>107、</w:t>
      </w:r>
      <w:r>
        <w:t>2026年，中国推动的</w:t>
      </w:r>
      <w:r>
        <w:rPr>
          <w:rFonts w:hint="eastAsia"/>
        </w:rPr>
        <w:t>“数字化转型”</w:t>
      </w:r>
      <w:r>
        <w:t>中，以下哪些行业受影响最大？____</w:t>
      </w:r>
    </w:p>
    <w:p w14:paraId="7A8998FE">
      <w:pPr>
        <w:rPr>
          <w:highlight w:val="red"/>
        </w:rPr>
      </w:pPr>
      <w:r>
        <w:t>A. 金融业</w:t>
      </w:r>
    </w:p>
    <w:p w14:paraId="0BBF4662">
      <w:pPr>
        <w:rPr>
          <w:highlight w:val="red"/>
        </w:rPr>
      </w:pPr>
      <w:r>
        <w:t>B. 教育业</w:t>
      </w:r>
    </w:p>
    <w:p w14:paraId="43FBC5B0">
      <w:pPr>
        <w:rPr>
          <w:highlight w:val="red"/>
        </w:rPr>
      </w:pPr>
      <w:r>
        <w:t>C. 制造业</w:t>
      </w:r>
    </w:p>
    <w:p w14:paraId="2CDBD199">
      <w:pPr>
        <w:rPr>
          <w:highlight w:val="red"/>
        </w:rPr>
      </w:pPr>
      <w:r>
        <w:t>D. 医疗业</w:t>
      </w:r>
    </w:p>
    <w:p w14:paraId="08049A33">
      <w:r>
        <w:t>【答案】：ACD</w:t>
      </w:r>
    </w:p>
    <w:p w14:paraId="339C522C">
      <w:pPr>
        <w:rPr>
          <w:rFonts w:hint="eastAsia" w:ascii="宋体" w:hAnsi="宋体" w:cs="宋体"/>
          <w:szCs w:val="21"/>
        </w:rPr>
      </w:pPr>
      <w:r>
        <w:rPr>
          <w:b/>
        </w:rPr>
        <w:t>108、</w:t>
      </w:r>
      <w:r>
        <w:t>下列各项中，属于红军在遵义会议后的军事行动的是____。</w:t>
      </w:r>
    </w:p>
    <w:p w14:paraId="0F092BF1">
      <w:r>
        <w:t>A. 四渡赤水</w:t>
      </w:r>
    </w:p>
    <w:p w14:paraId="6DE77ABD">
      <w:r>
        <w:t>B. 强渡乌江</w:t>
      </w:r>
    </w:p>
    <w:p w14:paraId="645C9BB8">
      <w:r>
        <w:t>C. 巧渡金沙江</w:t>
      </w:r>
    </w:p>
    <w:p w14:paraId="4FCED3CF">
      <w:r>
        <w:t>D. 飞夺泸定桥</w:t>
      </w:r>
    </w:p>
    <w:p w14:paraId="4CA0909A">
      <w:r>
        <w:t>【答案】：ACD</w:t>
      </w:r>
    </w:p>
    <w:p w14:paraId="46D84D12">
      <w:r>
        <w:rPr>
          <w:b/>
        </w:rPr>
        <w:t>109、</w:t>
      </w:r>
      <w:r>
        <w:t>著名党史专家胡绳在《中国共产党的七十年》中说:</w:t>
      </w:r>
      <w:r>
        <w:rPr>
          <w:rFonts w:hint="eastAsia"/>
        </w:rPr>
        <w:t>“从大革命失败到抗日战争前夕这十年，是中国共产党在极端困难的条件下坚持斗争并达到政治上成熟的时期。”</w:t>
      </w:r>
      <w:r>
        <w:t>这一时期中国共产党政治上</w:t>
      </w:r>
      <w:r>
        <w:rPr>
          <w:rFonts w:hint="eastAsia"/>
        </w:rPr>
        <w:t>成熟的表现是____。</w:t>
      </w:r>
    </w:p>
    <w:p w14:paraId="73117F4E">
      <w:r>
        <w:rPr>
          <w:rFonts w:hint="eastAsia"/>
        </w:rPr>
        <w:t>A. 根据中国的国情，提出了彻底的民主革命纲领</w:t>
      </w:r>
    </w:p>
    <w:p w14:paraId="014DD664">
      <w:r>
        <w:rPr>
          <w:rFonts w:hint="eastAsia"/>
        </w:rPr>
        <w:t>B. 找到了一条引导中国革命走向胜利的唯一正确的道路</w:t>
      </w:r>
    </w:p>
    <w:p w14:paraId="222661F8">
      <w:r>
        <w:rPr>
          <w:rFonts w:hint="eastAsia"/>
        </w:rPr>
        <w:t>C. 形成了独立自主地解决本国革命实际问题的领导核心</w:t>
      </w:r>
    </w:p>
    <w:p w14:paraId="35891DF2">
      <w:r>
        <w:rPr>
          <w:rFonts w:hint="eastAsia"/>
        </w:rPr>
        <w:t>D. 根据国内社会主要矛盾的变化，正确处理国共两党之间的关系</w:t>
      </w:r>
    </w:p>
    <w:p w14:paraId="684E8A64">
      <w:r>
        <w:rPr>
          <w:rFonts w:hint="eastAsia"/>
        </w:rPr>
        <w:t>【答案】：BCD</w:t>
      </w:r>
    </w:p>
    <w:p w14:paraId="28200CC6">
      <w:r>
        <w:rPr>
          <w:rFonts w:hint="eastAsia"/>
          <w:b/>
        </w:rPr>
        <w:t>110、</w:t>
      </w:r>
      <w:r>
        <w:rPr>
          <w:rFonts w:hint="eastAsia"/>
        </w:rPr>
        <w:t>中国共产党在中国革命中战胜敌人的“</w:t>
      </w:r>
      <w:r>
        <w:t>主要法宝</w:t>
      </w:r>
      <w:r>
        <w:rPr>
          <w:rFonts w:hint="eastAsia"/>
        </w:rPr>
        <w:t>”有____。</w:t>
      </w:r>
    </w:p>
    <w:p w14:paraId="7096D7BA">
      <w:r>
        <w:rPr>
          <w:rFonts w:hint="eastAsia"/>
        </w:rPr>
        <w:t>A. 群众路线</w:t>
      </w:r>
    </w:p>
    <w:p w14:paraId="65DEE591">
      <w:r>
        <w:rPr>
          <w:rFonts w:hint="eastAsia"/>
        </w:rPr>
        <w:t>B. 统一战线</w:t>
      </w:r>
    </w:p>
    <w:p w14:paraId="3319D434">
      <w:r>
        <w:rPr>
          <w:rFonts w:hint="eastAsia"/>
        </w:rPr>
        <w:t>C. 武装斗争</w:t>
      </w:r>
    </w:p>
    <w:p w14:paraId="00EE9148">
      <w:r>
        <w:rPr>
          <w:rFonts w:hint="eastAsia"/>
        </w:rPr>
        <w:t>D. 党的建设</w:t>
      </w:r>
    </w:p>
    <w:p w14:paraId="5B482815">
      <w:r>
        <w:rPr>
          <w:rFonts w:hint="eastAsia"/>
        </w:rPr>
        <w:t>【答案】：BCD</w:t>
      </w:r>
    </w:p>
    <w:p w14:paraId="7A369EEB">
      <w:r>
        <w:rPr>
          <w:rFonts w:hint="eastAsia"/>
          <w:b/>
        </w:rPr>
        <w:t>111、</w:t>
      </w:r>
      <w:r>
        <w:rPr>
          <w:rFonts w:hint="eastAsia"/>
        </w:rPr>
        <w:t>2026年，中国计划在哪些地区建设国家级科技创新示范区？____</w:t>
      </w:r>
    </w:p>
    <w:p w14:paraId="1C7B9B41">
      <w:r>
        <w:rPr>
          <w:rFonts w:hint="eastAsia"/>
        </w:rPr>
        <w:t>A. 北京中关村</w:t>
      </w:r>
    </w:p>
    <w:p w14:paraId="4CFFC615">
      <w:r>
        <w:rPr>
          <w:rFonts w:hint="eastAsia"/>
        </w:rPr>
        <w:t>B. 上海张江</w:t>
      </w:r>
    </w:p>
    <w:p w14:paraId="0B5EF9AF">
      <w:r>
        <w:rPr>
          <w:rFonts w:hint="eastAsia"/>
        </w:rPr>
        <w:t>C. 深圳南山</w:t>
      </w:r>
    </w:p>
    <w:p w14:paraId="559D712F">
      <w:r>
        <w:rPr>
          <w:rFonts w:hint="eastAsia"/>
        </w:rPr>
        <w:t>D. 苏州工业园区</w:t>
      </w:r>
    </w:p>
    <w:p w14:paraId="140C0446">
      <w:r>
        <w:rPr>
          <w:rFonts w:hint="eastAsia"/>
        </w:rPr>
        <w:t>【答案】：ABCD</w:t>
      </w:r>
    </w:p>
    <w:p w14:paraId="2C0CAFFF">
      <w:r>
        <w:rPr>
          <w:rFonts w:hint="eastAsia"/>
          <w:b/>
        </w:rPr>
        <w:t>112、</w:t>
      </w:r>
      <w:r>
        <w:rPr>
          <w:rFonts w:hint="eastAsia"/>
        </w:rPr>
        <w:t>中国共产党提出建立民主联合政府主张的会议有____。</w:t>
      </w:r>
    </w:p>
    <w:p w14:paraId="7DC896CF">
      <w:r>
        <w:rPr>
          <w:rFonts w:hint="eastAsia"/>
        </w:rPr>
        <w:t>A. 瓦窑堡会议</w:t>
      </w:r>
    </w:p>
    <w:p w14:paraId="134E86DA">
      <w:r>
        <w:rPr>
          <w:rFonts w:hint="eastAsia"/>
        </w:rPr>
        <w:t>B. 洛川会议</w:t>
      </w:r>
    </w:p>
    <w:p w14:paraId="46981237">
      <w:r>
        <w:rPr>
          <w:rFonts w:hint="eastAsia"/>
        </w:rPr>
        <w:t>C. 中共七大</w:t>
      </w:r>
    </w:p>
    <w:p w14:paraId="52FFAA96">
      <w:r>
        <w:rPr>
          <w:rFonts w:hint="eastAsia"/>
        </w:rPr>
        <w:t>D. 北平和谈</w:t>
      </w:r>
    </w:p>
    <w:p w14:paraId="354017D5">
      <w:r>
        <w:rPr>
          <w:rFonts w:hint="eastAsia"/>
        </w:rPr>
        <w:t>【答案】：CD</w:t>
      </w:r>
    </w:p>
    <w:p w14:paraId="76DF09F6">
      <w:r>
        <w:rPr>
          <w:rFonts w:hint="eastAsia"/>
          <w:b/>
        </w:rPr>
        <w:t>113、</w:t>
      </w:r>
      <w:r>
        <w:rPr>
          <w:rFonts w:hint="eastAsia"/>
        </w:rPr>
        <w:t>中华共和国人民革命政府与中华苏维埃共和国临时中央政府的相似之处有____。</w:t>
      </w:r>
    </w:p>
    <w:p w14:paraId="658E1C6C">
      <w:r>
        <w:rPr>
          <w:rFonts w:hint="eastAsia"/>
        </w:rPr>
        <w:t>A. 都是20世纪30年代在南方建立的</w:t>
      </w:r>
    </w:p>
    <w:p w14:paraId="17E55765">
      <w:r>
        <w:rPr>
          <w:rFonts w:hint="eastAsia"/>
        </w:rPr>
        <w:t>B. 都是工农民主性质的政权</w:t>
      </w:r>
    </w:p>
    <w:p w14:paraId="54567058">
      <w:r>
        <w:rPr>
          <w:rFonts w:hint="eastAsia"/>
        </w:rPr>
        <w:t>C. 都曾遭到蒋介石军队的“</w:t>
      </w:r>
      <w:r>
        <w:t>围剿</w:t>
      </w:r>
      <w:r>
        <w:rPr>
          <w:rFonts w:hint="eastAsia"/>
        </w:rPr>
        <w:t>”</w:t>
      </w:r>
    </w:p>
    <w:p w14:paraId="1320B1B8">
      <w:r>
        <w:rPr>
          <w:rFonts w:hint="eastAsia"/>
        </w:rPr>
        <w:t>D. 都推动了抗日反蒋斗争的高涨</w:t>
      </w:r>
    </w:p>
    <w:p w14:paraId="684E99D6">
      <w:r>
        <w:rPr>
          <w:rFonts w:hint="eastAsia"/>
        </w:rPr>
        <w:t>【答案】：ACD</w:t>
      </w:r>
    </w:p>
    <w:p w14:paraId="2A709736">
      <w:r>
        <w:rPr>
          <w:rFonts w:hint="eastAsia"/>
          <w:b/>
        </w:rPr>
        <w:t>114、</w:t>
      </w:r>
      <w:r>
        <w:rPr>
          <w:rFonts w:hint="eastAsia"/>
        </w:rPr>
        <w:t>从1942年春天起，中国共产党在全党范围内开展了一次整风运动。下列属于这次整风运动的任务的是____。</w:t>
      </w:r>
    </w:p>
    <w:p w14:paraId="3C65BEBF">
      <w:r>
        <w:rPr>
          <w:rFonts w:hint="eastAsia"/>
        </w:rPr>
        <w:t>A. 反对主观主义以整顿学风</w:t>
      </w:r>
    </w:p>
    <w:p w14:paraId="26536DD8">
      <w:r>
        <w:rPr>
          <w:rFonts w:hint="eastAsia"/>
        </w:rPr>
        <w:t>B. 反对宗派主义以整顿党风</w:t>
      </w:r>
    </w:p>
    <w:p w14:paraId="69A9C3BE">
      <w:r>
        <w:rPr>
          <w:rFonts w:hint="eastAsia"/>
        </w:rPr>
        <w:t>C. 反对机会主义以整顿作风</w:t>
      </w:r>
    </w:p>
    <w:p w14:paraId="30C74CC8">
      <w:r>
        <w:rPr>
          <w:rFonts w:hint="eastAsia"/>
        </w:rPr>
        <w:t>D. 反对党八股以整顿文风</w:t>
      </w:r>
    </w:p>
    <w:p w14:paraId="68D958B0">
      <w:r>
        <w:rPr>
          <w:rFonts w:hint="eastAsia"/>
        </w:rPr>
        <w:t>【答案】：ABD</w:t>
      </w:r>
    </w:p>
    <w:p w14:paraId="752C5571">
      <w:r>
        <w:rPr>
          <w:rFonts w:hint="eastAsia"/>
          <w:b/>
        </w:rPr>
        <w:t>115、</w:t>
      </w:r>
      <w:r>
        <w:rPr>
          <w:rFonts w:hint="eastAsia"/>
        </w:rPr>
        <w:t>中国共产党在抗日民族统一战线中的策略总方针是____。</w:t>
      </w:r>
    </w:p>
    <w:p w14:paraId="40D6B368">
      <w:r>
        <w:rPr>
          <w:rFonts w:hint="eastAsia"/>
        </w:rPr>
        <w:t>A. 独立自主</w:t>
      </w:r>
    </w:p>
    <w:p w14:paraId="07AD713B">
      <w:r>
        <w:rPr>
          <w:rFonts w:hint="eastAsia"/>
        </w:rPr>
        <w:t>B. 发展进步势力</w:t>
      </w:r>
    </w:p>
    <w:p w14:paraId="23DD8CBF">
      <w:r>
        <w:rPr>
          <w:rFonts w:hint="eastAsia"/>
        </w:rPr>
        <w:t>C. 争取中间势力</w:t>
      </w:r>
    </w:p>
    <w:p w14:paraId="056D4A97">
      <w:r>
        <w:rPr>
          <w:rFonts w:hint="eastAsia"/>
        </w:rPr>
        <w:t>D. 孤立顽固势力</w:t>
      </w:r>
    </w:p>
    <w:p w14:paraId="4CD3361B">
      <w:r>
        <w:rPr>
          <w:rFonts w:hint="eastAsia"/>
        </w:rPr>
        <w:t>【答案】：BCD</w:t>
      </w:r>
    </w:p>
    <w:p w14:paraId="5DCF8CF0">
      <w:r>
        <w:rPr>
          <w:rFonts w:hint="eastAsia"/>
          <w:b/>
        </w:rPr>
        <w:t>116、</w:t>
      </w:r>
      <w:r>
        <w:rPr>
          <w:rFonts w:hint="eastAsia"/>
        </w:rPr>
        <w:t>中共党内的主观主义有两种，即____。</w:t>
      </w:r>
    </w:p>
    <w:p w14:paraId="7E5EB8F0">
      <w:r>
        <w:rPr>
          <w:rFonts w:hint="eastAsia"/>
        </w:rPr>
        <w:t>A. 教条主义</w:t>
      </w:r>
    </w:p>
    <w:p w14:paraId="12E9C2A8">
      <w:r>
        <w:rPr>
          <w:rFonts w:hint="eastAsia"/>
        </w:rPr>
        <w:t>B. 经验主义</w:t>
      </w:r>
    </w:p>
    <w:p w14:paraId="2CDD5710">
      <w:r>
        <w:rPr>
          <w:rFonts w:hint="eastAsia"/>
        </w:rPr>
        <w:t>C. 冒险主义</w:t>
      </w:r>
    </w:p>
    <w:p w14:paraId="4261C4D9">
      <w:r>
        <w:rPr>
          <w:rFonts w:hint="eastAsia"/>
        </w:rPr>
        <w:t>D. 本本主义</w:t>
      </w:r>
    </w:p>
    <w:p w14:paraId="3BC98FF9">
      <w:r>
        <w:rPr>
          <w:rFonts w:hint="eastAsia"/>
        </w:rPr>
        <w:t>【答案】：AB</w:t>
      </w:r>
    </w:p>
    <w:p w14:paraId="3EA526D0">
      <w:r>
        <w:rPr>
          <w:rFonts w:hint="eastAsia"/>
          <w:b/>
        </w:rPr>
        <w:t>117、</w:t>
      </w:r>
      <w:r>
        <w:rPr>
          <w:rFonts w:hint="eastAsia"/>
        </w:rPr>
        <w:t>中国革命战争的基本形式有____。</w:t>
      </w:r>
    </w:p>
    <w:p w14:paraId="60CECDDB">
      <w:r>
        <w:rPr>
          <w:rFonts w:hint="eastAsia"/>
        </w:rPr>
        <w:t>A. 游击战</w:t>
      </w:r>
    </w:p>
    <w:p w14:paraId="78BC31A8">
      <w:r>
        <w:rPr>
          <w:rFonts w:hint="eastAsia"/>
        </w:rPr>
        <w:t>B. 运动战</w:t>
      </w:r>
    </w:p>
    <w:p w14:paraId="66C9F7D5">
      <w:r>
        <w:rPr>
          <w:rFonts w:hint="eastAsia"/>
        </w:rPr>
        <w:t>C. 阵地战</w:t>
      </w:r>
    </w:p>
    <w:p w14:paraId="6D35A5AE">
      <w:r>
        <w:rPr>
          <w:rFonts w:hint="eastAsia"/>
        </w:rPr>
        <w:t>D. 地雷战</w:t>
      </w:r>
    </w:p>
    <w:p w14:paraId="3E21F55A">
      <w:r>
        <w:rPr>
          <w:rFonts w:hint="eastAsia"/>
        </w:rPr>
        <w:t>【答案】：ABC</w:t>
      </w:r>
    </w:p>
    <w:p w14:paraId="37CE6253">
      <w:r>
        <w:rPr>
          <w:rFonts w:hint="eastAsia"/>
          <w:b/>
        </w:rPr>
        <w:t>118、</w:t>
      </w:r>
      <w:r>
        <w:rPr>
          <w:rFonts w:hint="eastAsia"/>
        </w:rPr>
        <w:t>毛泽东的为中国共产党的思想路线奠定了理论基础的两篇主要著作是____。</w:t>
      </w:r>
    </w:p>
    <w:p w14:paraId="039EE1D3">
      <w:r>
        <w:rPr>
          <w:rFonts w:hint="eastAsia"/>
        </w:rPr>
        <w:t>A. 《新民主主义论》</w:t>
      </w:r>
    </w:p>
    <w:p w14:paraId="0149FCB3">
      <w:r>
        <w:rPr>
          <w:rFonts w:hint="eastAsia"/>
        </w:rPr>
        <w:t>B. 《实践论》</w:t>
      </w:r>
    </w:p>
    <w:p w14:paraId="0E70167A">
      <w:r>
        <w:rPr>
          <w:rFonts w:hint="eastAsia"/>
        </w:rPr>
        <w:t>C. 《矛盾论》</w:t>
      </w:r>
    </w:p>
    <w:p w14:paraId="7D1B09AE">
      <w:r>
        <w:rPr>
          <w:rFonts w:hint="eastAsia"/>
        </w:rPr>
        <w:t>D. 《关于领导方法的若干问题》</w:t>
      </w:r>
    </w:p>
    <w:p w14:paraId="114F48DE">
      <w:r>
        <w:rPr>
          <w:rFonts w:hint="eastAsia"/>
        </w:rPr>
        <w:t>【答案】：BC</w:t>
      </w:r>
    </w:p>
    <w:p w14:paraId="29AB370E">
      <w:r>
        <w:rPr>
          <w:rFonts w:hint="eastAsia"/>
          <w:b/>
        </w:rPr>
        <w:t>119、</w:t>
      </w:r>
      <w:r>
        <w:rPr>
          <w:rFonts w:hint="eastAsia"/>
        </w:rPr>
        <w:t>1938年，毛泽东发表了《论持久战》，科学地预见了抗日战争将经过的三个阶段是____。</w:t>
      </w:r>
    </w:p>
    <w:p w14:paraId="286BD5BA">
      <w:r>
        <w:rPr>
          <w:rFonts w:hint="eastAsia"/>
        </w:rPr>
        <w:t>A. 战略防御</w:t>
      </w:r>
    </w:p>
    <w:p w14:paraId="4BF2F88B">
      <w:r>
        <w:rPr>
          <w:rFonts w:hint="eastAsia"/>
        </w:rPr>
        <w:t>B. 战略退却</w:t>
      </w:r>
    </w:p>
    <w:p w14:paraId="4335BA46">
      <w:r>
        <w:rPr>
          <w:rFonts w:hint="eastAsia"/>
        </w:rPr>
        <w:t>C. 战略相持</w:t>
      </w:r>
    </w:p>
    <w:p w14:paraId="7F37D7BB">
      <w:r>
        <w:rPr>
          <w:rFonts w:hint="eastAsia"/>
        </w:rPr>
        <w:t>D. 战略反攻</w:t>
      </w:r>
    </w:p>
    <w:p w14:paraId="1C5C2C01">
      <w:r>
        <w:rPr>
          <w:rFonts w:hint="eastAsia"/>
        </w:rPr>
        <w:t>【答案】：ACD</w:t>
      </w:r>
    </w:p>
    <w:p w14:paraId="1710DAA3">
      <w:r>
        <w:rPr>
          <w:rFonts w:hint="eastAsia"/>
          <w:b/>
        </w:rPr>
        <w:t>120、</w:t>
      </w:r>
      <w:r>
        <w:rPr>
          <w:rFonts w:hint="eastAsia"/>
        </w:rPr>
        <w:t>中国共产党为巩固抗日民族统一战线实行的政策有____。</w:t>
      </w:r>
    </w:p>
    <w:p w14:paraId="7CA0627F">
      <w:r>
        <w:rPr>
          <w:rFonts w:hint="eastAsia"/>
        </w:rPr>
        <w:t>A. “</w:t>
      </w:r>
      <w:r>
        <w:t>三三制</w:t>
      </w:r>
      <w:r>
        <w:rPr>
          <w:rFonts w:hint="eastAsia"/>
        </w:rPr>
        <w:t>”原则</w:t>
      </w:r>
    </w:p>
    <w:p w14:paraId="2FEFA6B0">
      <w:r>
        <w:rPr>
          <w:rFonts w:hint="eastAsia"/>
        </w:rPr>
        <w:t>B. 大生产运动</w:t>
      </w:r>
    </w:p>
    <w:p w14:paraId="17DA6DDB">
      <w:r>
        <w:rPr>
          <w:rFonts w:hint="eastAsia"/>
        </w:rPr>
        <w:t>C. 减租减息的土地政策</w:t>
      </w:r>
    </w:p>
    <w:p w14:paraId="31B51BB6">
      <w:r>
        <w:rPr>
          <w:rFonts w:hint="eastAsia"/>
        </w:rPr>
        <w:t>D. 建立联合政府的主张</w:t>
      </w:r>
    </w:p>
    <w:p w14:paraId="0BF4F4F4">
      <w:r>
        <w:rPr>
          <w:rFonts w:hint="eastAsia"/>
        </w:rPr>
        <w:t>【答案】：ACD</w:t>
      </w:r>
    </w:p>
    <w:p w14:paraId="4F65F454">
      <w:r>
        <w:rPr>
          <w:rFonts w:hint="eastAsia"/>
          <w:b/>
        </w:rPr>
        <w:t>121、</w:t>
      </w:r>
      <w:r>
        <w:rPr>
          <w:rFonts w:hint="eastAsia"/>
        </w:rPr>
        <w:t>下列选项属于“</w:t>
      </w:r>
      <w:r>
        <w:t>三保障</w:t>
      </w:r>
      <w:r>
        <w:rPr>
          <w:rFonts w:hint="eastAsia"/>
        </w:rPr>
        <w:t>”的是：____</w:t>
      </w:r>
    </w:p>
    <w:p w14:paraId="155B237E">
      <w:r>
        <w:rPr>
          <w:rFonts w:hint="eastAsia"/>
        </w:rPr>
        <w:t>A.保障义务教育</w:t>
      </w:r>
    </w:p>
    <w:p w14:paraId="646D5E9B">
      <w:r>
        <w:rPr>
          <w:rFonts w:hint="eastAsia"/>
        </w:rPr>
        <w:t>B.保障基本医疗</w:t>
      </w:r>
    </w:p>
    <w:p w14:paraId="52D3453C">
      <w:r>
        <w:rPr>
          <w:rFonts w:hint="eastAsia"/>
        </w:rPr>
        <w:t>C.保障住房安全</w:t>
      </w:r>
    </w:p>
    <w:p w14:paraId="0E140257">
      <w:r>
        <w:rPr>
          <w:rFonts w:hint="eastAsia"/>
        </w:rPr>
        <w:t>D.保障不愁吃、不愁穿</w:t>
      </w:r>
    </w:p>
    <w:p w14:paraId="30AA7A87">
      <w:r>
        <w:rPr>
          <w:rFonts w:hint="eastAsia"/>
        </w:rPr>
        <w:t>【答案】：ABC</w:t>
      </w:r>
    </w:p>
    <w:p w14:paraId="172B6C5B">
      <w:r>
        <w:rPr>
          <w:rFonts w:hint="eastAsia"/>
          <w:b/>
        </w:rPr>
        <w:t>122、</w:t>
      </w:r>
      <w:r>
        <w:rPr>
          <w:rFonts w:hint="eastAsia"/>
        </w:rPr>
        <w:t>大生产运动和延安整风运动的相同点是____。</w:t>
      </w:r>
    </w:p>
    <w:p w14:paraId="77E89454">
      <w:r>
        <w:rPr>
          <w:rFonts w:hint="eastAsia"/>
        </w:rPr>
        <w:t>A. 有利于建设和巩固抗日根据地</w:t>
      </w:r>
    </w:p>
    <w:p w14:paraId="308F6057">
      <w:r>
        <w:rPr>
          <w:rFonts w:hint="eastAsia"/>
        </w:rPr>
        <w:t>B. 为抗战胜利奠定了基础</w:t>
      </w:r>
    </w:p>
    <w:p w14:paraId="076FACF8">
      <w:r>
        <w:rPr>
          <w:rFonts w:hint="eastAsia"/>
        </w:rPr>
        <w:t>C. 有利于干部素质的提高</w:t>
      </w:r>
    </w:p>
    <w:p w14:paraId="624B64E2">
      <w:r>
        <w:rPr>
          <w:rFonts w:hint="eastAsia"/>
        </w:rPr>
        <w:t>D. 改善了物质生活</w:t>
      </w:r>
    </w:p>
    <w:p w14:paraId="016A1430">
      <w:r>
        <w:rPr>
          <w:rFonts w:hint="eastAsia"/>
        </w:rPr>
        <w:t>【答案】：ABC</w:t>
      </w:r>
    </w:p>
    <w:p w14:paraId="5D951FFF">
      <w:r>
        <w:rPr>
          <w:rFonts w:hint="eastAsia"/>
          <w:b/>
        </w:rPr>
        <w:t>123、</w:t>
      </w:r>
      <w:r>
        <w:rPr>
          <w:rFonts w:hint="eastAsia"/>
        </w:rPr>
        <w:t>中国共产党在抗日战争时期开展整风运动，是为了____。</w:t>
      </w:r>
    </w:p>
    <w:p w14:paraId="3CF95A12">
      <w:r>
        <w:rPr>
          <w:rFonts w:hint="eastAsia"/>
        </w:rPr>
        <w:t>A. 彻底肃清王明的“</w:t>
      </w:r>
      <w:r>
        <w:t>左</w:t>
      </w:r>
      <w:r>
        <w:rPr>
          <w:rFonts w:hint="eastAsia"/>
        </w:rPr>
        <w:t>”倾思想的影响</w:t>
      </w:r>
    </w:p>
    <w:p w14:paraId="45014113">
      <w:r>
        <w:rPr>
          <w:rFonts w:hint="eastAsia"/>
        </w:rPr>
        <w:t>B. 纠正中央领导人在军事上和组织上的“</w:t>
      </w:r>
      <w:r>
        <w:t>左</w:t>
      </w:r>
      <w:r>
        <w:rPr>
          <w:rFonts w:hint="eastAsia"/>
        </w:rPr>
        <w:t>”倾错误</w:t>
      </w:r>
    </w:p>
    <w:p w14:paraId="5C2A5C41">
      <w:r>
        <w:rPr>
          <w:rFonts w:hint="eastAsia"/>
        </w:rPr>
        <w:t>C. 结束王明“</w:t>
      </w:r>
      <w:r>
        <w:t>左</w:t>
      </w:r>
      <w:r>
        <w:rPr>
          <w:rFonts w:hint="eastAsia"/>
        </w:rPr>
        <w:t>”倾冒险主义在党中央的领导</w:t>
      </w:r>
    </w:p>
    <w:p w14:paraId="60220819">
      <w:r>
        <w:rPr>
          <w:rFonts w:hint="eastAsia"/>
        </w:rPr>
        <w:t>D. 提高全党干部的马列主义理论水平</w:t>
      </w:r>
    </w:p>
    <w:p w14:paraId="149D82CC">
      <w:r>
        <w:rPr>
          <w:rFonts w:hint="eastAsia"/>
        </w:rPr>
        <w:t>【答案】：AD</w:t>
      </w:r>
    </w:p>
    <w:p w14:paraId="79AF8C2B">
      <w:r>
        <w:rPr>
          <w:rFonts w:hint="eastAsia"/>
          <w:b/>
        </w:rPr>
        <w:t>124、</w:t>
      </w:r>
      <w:r>
        <w:rPr>
          <w:rFonts w:hint="eastAsia"/>
        </w:rPr>
        <w:t>抗日战争胜利的历史意义是____。</w:t>
      </w:r>
    </w:p>
    <w:p w14:paraId="5EA15970">
      <w:r>
        <w:rPr>
          <w:rFonts w:hint="eastAsia"/>
        </w:rPr>
        <w:t>A. 结束了中国半封建半殖民地的历史</w:t>
      </w:r>
    </w:p>
    <w:p w14:paraId="6EF0F56D">
      <w:r>
        <w:rPr>
          <w:rFonts w:hint="eastAsia"/>
        </w:rPr>
        <w:t>B. 中国人民自近代以来第一次取得的反帝斗争的完全胜利</w:t>
      </w:r>
    </w:p>
    <w:p w14:paraId="2D044B56">
      <w:r>
        <w:rPr>
          <w:rFonts w:hint="eastAsia"/>
        </w:rPr>
        <w:t>C. 为民主革命在全国的胜利奠定了基础</w:t>
      </w:r>
    </w:p>
    <w:p w14:paraId="18CAFC15">
      <w:r>
        <w:rPr>
          <w:rFonts w:hint="eastAsia"/>
        </w:rPr>
        <w:t>D. 为世界反法西斯战争的胜利作出了巨大贡献</w:t>
      </w:r>
    </w:p>
    <w:p w14:paraId="3E35834D">
      <w:r>
        <w:rPr>
          <w:rFonts w:hint="eastAsia"/>
        </w:rPr>
        <w:t>【答案】：BCD</w:t>
      </w:r>
    </w:p>
    <w:p w14:paraId="25FAFA5D">
      <w:r>
        <w:rPr>
          <w:rFonts w:hint="eastAsia"/>
          <w:b/>
        </w:rPr>
        <w:t>125、</w:t>
      </w:r>
      <w:r>
        <w:rPr>
          <w:rFonts w:hint="eastAsia"/>
        </w:rPr>
        <w:t>中共七大把党在长期奋斗中形成的优良作风概括为三大作风，即____。这是中国共产党区别于其他政党的显著标志，是使党的路线、方针、政策得以顺利贯彻的根本保证。</w:t>
      </w:r>
    </w:p>
    <w:p w14:paraId="28639003">
      <w:r>
        <w:rPr>
          <w:rFonts w:hint="eastAsia"/>
        </w:rPr>
        <w:t>A. 理论和实践相结合的作风</w:t>
      </w:r>
    </w:p>
    <w:p w14:paraId="0E988ED8">
      <w:r>
        <w:rPr>
          <w:rFonts w:hint="eastAsia"/>
        </w:rPr>
        <w:t>B. 谦虚谨慎、艰苦朴素的工作作风</w:t>
      </w:r>
    </w:p>
    <w:p w14:paraId="0DACC073">
      <w:r>
        <w:rPr>
          <w:rFonts w:hint="eastAsia"/>
        </w:rPr>
        <w:t>C. 和人民群众紧密联系在一起的作风</w:t>
      </w:r>
    </w:p>
    <w:p w14:paraId="375FB64C">
      <w:r>
        <w:rPr>
          <w:rFonts w:hint="eastAsia"/>
        </w:rPr>
        <w:t>D. 批评与自我批评的作风</w:t>
      </w:r>
    </w:p>
    <w:p w14:paraId="6DE15620">
      <w:r>
        <w:rPr>
          <w:rFonts w:hint="eastAsia"/>
        </w:rPr>
        <w:t>【答案】：ACD</w:t>
      </w:r>
    </w:p>
    <w:p w14:paraId="78B205A1">
      <w:r>
        <w:rPr>
          <w:rFonts w:hint="eastAsia"/>
          <w:b/>
        </w:rPr>
        <w:t>126、</w:t>
      </w:r>
      <w:r>
        <w:rPr>
          <w:rFonts w:hint="eastAsia"/>
        </w:rPr>
        <w:t>1947年6月起，人民解放军开始全国性反攻，进军中原地区的有____。</w:t>
      </w:r>
    </w:p>
    <w:p w14:paraId="608EE301">
      <w:r>
        <w:rPr>
          <w:rFonts w:hint="eastAsia"/>
        </w:rPr>
        <w:t>A. 聂荣臻率领的晋察冀解放军</w:t>
      </w:r>
    </w:p>
    <w:p w14:paraId="64A77E65">
      <w:r>
        <w:rPr>
          <w:rFonts w:hint="eastAsia"/>
        </w:rPr>
        <w:t>B. 刘伯承、邓小平率领的晋冀鲁豫解放军</w:t>
      </w:r>
    </w:p>
    <w:p w14:paraId="08A8CB27">
      <w:r>
        <w:rPr>
          <w:rFonts w:hint="eastAsia"/>
        </w:rPr>
        <w:t>C. 陈席等率领的晋冀鲁豫太岳兵团</w:t>
      </w:r>
    </w:p>
    <w:p w14:paraId="4E863E34">
      <w:r>
        <w:rPr>
          <w:rFonts w:hint="eastAsia"/>
        </w:rPr>
        <w:t>D. 陈毅、粟裕率领的华东解放军</w:t>
      </w:r>
    </w:p>
    <w:p w14:paraId="0F0D4316">
      <w:r>
        <w:rPr>
          <w:rFonts w:hint="eastAsia"/>
        </w:rPr>
        <w:t>【答案】：BCD</w:t>
      </w:r>
    </w:p>
    <w:p w14:paraId="0AD34F94">
      <w:r>
        <w:rPr>
          <w:rFonts w:hint="eastAsia"/>
          <w:b/>
        </w:rPr>
        <w:t>127、</w:t>
      </w:r>
      <w:r>
        <w:rPr>
          <w:rFonts w:hint="eastAsia"/>
        </w:rPr>
        <w:t>毛泽东在《新民主主义论》中指出了新民主主义社会的经济构成，以下选项属于新民主主义经济构成的是____。</w:t>
      </w:r>
    </w:p>
    <w:p w14:paraId="67A09729">
      <w:r>
        <w:rPr>
          <w:rFonts w:hint="eastAsia"/>
        </w:rPr>
        <w:t>A. 国营经济</w:t>
      </w:r>
    </w:p>
    <w:p w14:paraId="16D3FB28">
      <w:r>
        <w:rPr>
          <w:rFonts w:hint="eastAsia"/>
        </w:rPr>
        <w:t>B. 合作社经济</w:t>
      </w:r>
    </w:p>
    <w:p w14:paraId="5D56D94A">
      <w:r>
        <w:rPr>
          <w:rFonts w:hint="eastAsia"/>
        </w:rPr>
        <w:t>C. 私人资本主义经济</w:t>
      </w:r>
    </w:p>
    <w:p w14:paraId="67DAC8B8">
      <w:r>
        <w:rPr>
          <w:rFonts w:hint="eastAsia"/>
        </w:rPr>
        <w:t>D. 个体经济</w:t>
      </w:r>
    </w:p>
    <w:p w14:paraId="4F5316B5">
      <w:r>
        <w:rPr>
          <w:rFonts w:hint="eastAsia"/>
        </w:rPr>
        <w:t>【答案】：ABCD</w:t>
      </w:r>
    </w:p>
    <w:p w14:paraId="419AEBC1">
      <w:r>
        <w:rPr>
          <w:rFonts w:hint="eastAsia"/>
          <w:b/>
        </w:rPr>
        <w:t>128、</w:t>
      </w:r>
      <w:r>
        <w:rPr>
          <w:rFonts w:hint="eastAsia"/>
        </w:rPr>
        <w:t>中华人民共和国的成立标志着____。</w:t>
      </w:r>
    </w:p>
    <w:p w14:paraId="6F532852">
      <w:r>
        <w:rPr>
          <w:rFonts w:hint="eastAsia"/>
        </w:rPr>
        <w:t>A. 中国新民主主义革命已经取得基本胜利</w:t>
      </w:r>
    </w:p>
    <w:p w14:paraId="643ED07E">
      <w:r>
        <w:rPr>
          <w:rFonts w:hint="eastAsia"/>
        </w:rPr>
        <w:t>B. 中国进入了社会主义社会</w:t>
      </w:r>
    </w:p>
    <w:p w14:paraId="58D1519B">
      <w:r>
        <w:rPr>
          <w:rFonts w:hint="eastAsia"/>
        </w:rPr>
        <w:t>C. 中国进入了新民主主义社会</w:t>
      </w:r>
    </w:p>
    <w:p w14:paraId="71348D5C">
      <w:r>
        <w:rPr>
          <w:rFonts w:hint="eastAsia"/>
        </w:rPr>
        <w:t>D. 中国开始了从新民主主义到社会主义转变的时期</w:t>
      </w:r>
    </w:p>
    <w:p w14:paraId="081FEB66">
      <w:r>
        <w:rPr>
          <w:rFonts w:hint="eastAsia"/>
        </w:rPr>
        <w:t>【答案】：ACD</w:t>
      </w:r>
    </w:p>
    <w:p w14:paraId="4B966DF6">
      <w:r>
        <w:rPr>
          <w:rFonts w:hint="eastAsia"/>
          <w:b/>
        </w:rPr>
        <w:t>129、</w:t>
      </w:r>
      <w:r>
        <w:rPr>
          <w:rFonts w:hint="eastAsia"/>
        </w:rPr>
        <w:t>1949年9月，中国人民政治协商会议通过了四项决定，以下属于这四项决定的是____。</w:t>
      </w:r>
    </w:p>
    <w:p w14:paraId="65056243">
      <w:r>
        <w:rPr>
          <w:rFonts w:hint="eastAsia"/>
        </w:rPr>
        <w:t>A. 以北京为新中国的首都</w:t>
      </w:r>
    </w:p>
    <w:p w14:paraId="1A9793C3">
      <w:r>
        <w:rPr>
          <w:rFonts w:hint="eastAsia"/>
        </w:rPr>
        <w:t>B. 以五星红旗为新中国的国旗</w:t>
      </w:r>
    </w:p>
    <w:p w14:paraId="440C5723">
      <w:r>
        <w:rPr>
          <w:rFonts w:hint="eastAsia"/>
        </w:rPr>
        <w:t>C. 在天安门广场建立人民英雄纪念碑</w:t>
      </w:r>
    </w:p>
    <w:p w14:paraId="2877B581">
      <w:r>
        <w:rPr>
          <w:rFonts w:hint="eastAsia"/>
        </w:rPr>
        <w:t>D. 以《义勇军进行曲》为代国歌</w:t>
      </w:r>
    </w:p>
    <w:p w14:paraId="137ADCE6">
      <w:r>
        <w:rPr>
          <w:rFonts w:hint="eastAsia"/>
        </w:rPr>
        <w:t>【答案】：ABCD</w:t>
      </w:r>
    </w:p>
    <w:p w14:paraId="6B791E85">
      <w:r>
        <w:rPr>
          <w:rFonts w:hint="eastAsia"/>
          <w:b/>
        </w:rPr>
        <w:t>130、</w:t>
      </w:r>
      <w:r>
        <w:rPr>
          <w:rFonts w:hint="eastAsia"/>
        </w:rPr>
        <w:t>1949年，毛泽东在天安门城楼庄严宣告:“”</w:t>
      </w:r>
      <w:r>
        <w:t>中华人民共和国中央人民政府今天成立了！</w:t>
      </w:r>
      <w:r>
        <w:rPr>
          <w:rFonts w:hint="eastAsia"/>
        </w:rPr>
        <w:t>”关于当天活动内容，下列选项表述正确的是____。</w:t>
      </w:r>
    </w:p>
    <w:p w14:paraId="2094D2A6">
      <w:r>
        <w:rPr>
          <w:rFonts w:hint="eastAsia"/>
        </w:rPr>
        <w:t>A. 毛泽东亲自升起第一面五星红旗</w:t>
      </w:r>
    </w:p>
    <w:p w14:paraId="0861E760">
      <w:r>
        <w:rPr>
          <w:rFonts w:hint="eastAsia"/>
        </w:rPr>
        <w:t>B. 中央人民政府委员会在首都就职</w:t>
      </w:r>
    </w:p>
    <w:p w14:paraId="2EF602C7">
      <w:r>
        <w:rPr>
          <w:rFonts w:hint="eastAsia"/>
        </w:rPr>
        <w:t>C. 天安门广场举行了阅兵式</w:t>
      </w:r>
    </w:p>
    <w:p w14:paraId="2ED548E9">
      <w:r>
        <w:rPr>
          <w:rFonts w:hint="eastAsia"/>
        </w:rPr>
        <w:t>D. 全国所有大中城市都举行了热烈的庆祝活动</w:t>
      </w:r>
    </w:p>
    <w:p w14:paraId="475AEA76">
      <w:r>
        <w:rPr>
          <w:rFonts w:hint="eastAsia"/>
        </w:rPr>
        <w:t>【答案】：BC</w:t>
      </w:r>
    </w:p>
    <w:p w14:paraId="05E18637">
      <w:r>
        <w:rPr>
          <w:rFonts w:hint="eastAsia"/>
          <w:b/>
        </w:rPr>
        <w:t>131、</w:t>
      </w:r>
      <w:r>
        <w:rPr>
          <w:rFonts w:hint="eastAsia"/>
        </w:rPr>
        <w:t>下列法律文献中，起到推动历史前进作用的是____。</w:t>
      </w:r>
    </w:p>
    <w:p w14:paraId="37E69B30">
      <w:r>
        <w:rPr>
          <w:rFonts w:hint="eastAsia"/>
        </w:rPr>
        <w:t>A. 《中华民国临时约法》</w:t>
      </w:r>
    </w:p>
    <w:p w14:paraId="24DC448D">
      <w:r>
        <w:rPr>
          <w:rFonts w:hint="eastAsia"/>
        </w:rPr>
        <w:t>B. 《中华民国约法》</w:t>
      </w:r>
    </w:p>
    <w:p w14:paraId="313E8CF8">
      <w:r>
        <w:rPr>
          <w:rFonts w:hint="eastAsia"/>
        </w:rPr>
        <w:t>C. 《中国人民政治协商会议共同纲领》</w:t>
      </w:r>
    </w:p>
    <w:p w14:paraId="47B2E554">
      <w:r>
        <w:rPr>
          <w:rFonts w:hint="eastAsia"/>
        </w:rPr>
        <w:t>D. 《中华人民共和国宪法》</w:t>
      </w:r>
    </w:p>
    <w:p w14:paraId="35149C30">
      <w:r>
        <w:rPr>
          <w:rFonts w:hint="eastAsia"/>
        </w:rPr>
        <w:t>【答案】：ACD</w:t>
      </w:r>
    </w:p>
    <w:p w14:paraId="72B89AA7">
      <w:r>
        <w:rPr>
          <w:rFonts w:hint="eastAsia"/>
          <w:b/>
        </w:rPr>
        <w:t>132、</w:t>
      </w:r>
      <w:r>
        <w:rPr>
          <w:rFonts w:hint="eastAsia"/>
        </w:rPr>
        <w:t>我国对个体农业进行社会主义改造遵循的原则是____。</w:t>
      </w:r>
    </w:p>
    <w:p w14:paraId="2F11E1DE">
      <w:r>
        <w:rPr>
          <w:rFonts w:hint="eastAsia"/>
        </w:rPr>
        <w:t>A. 积极发展</w:t>
      </w:r>
    </w:p>
    <w:p w14:paraId="5C12DC63">
      <w:r>
        <w:rPr>
          <w:rFonts w:hint="eastAsia"/>
        </w:rPr>
        <w:t>B. 稳步前进</w:t>
      </w:r>
    </w:p>
    <w:p w14:paraId="5A9D9A87">
      <w:r>
        <w:rPr>
          <w:rFonts w:hint="eastAsia"/>
        </w:rPr>
        <w:t>C. 自愿互利</w:t>
      </w:r>
    </w:p>
    <w:p w14:paraId="6B3E21B4">
      <w:r>
        <w:rPr>
          <w:rFonts w:hint="eastAsia"/>
        </w:rPr>
        <w:t>D. 国家帮助</w:t>
      </w:r>
    </w:p>
    <w:p w14:paraId="499FEF79">
      <w:r>
        <w:rPr>
          <w:rFonts w:hint="eastAsia"/>
        </w:rPr>
        <w:t>E. 典型示范</w:t>
      </w:r>
    </w:p>
    <w:p w14:paraId="17B2E32E">
      <w:r>
        <w:rPr>
          <w:rFonts w:hint="eastAsia"/>
        </w:rPr>
        <w:t>【答案】：CDE</w:t>
      </w:r>
    </w:p>
    <w:p w14:paraId="44C2169B">
      <w:r>
        <w:rPr>
          <w:rFonts w:hint="eastAsia"/>
          <w:b/>
        </w:rPr>
        <w:t>133、</w:t>
      </w:r>
      <w:r>
        <w:rPr>
          <w:rFonts w:hint="eastAsia"/>
        </w:rPr>
        <w:t>新中国成立后，美国对新中国的政策是____。</w:t>
      </w:r>
    </w:p>
    <w:p w14:paraId="64EA094E">
      <w:r>
        <w:rPr>
          <w:rFonts w:hint="eastAsia"/>
        </w:rPr>
        <w:t>A. 拒绝承认并阻挠其他国家承认新中国</w:t>
      </w:r>
    </w:p>
    <w:p w14:paraId="0173DCBE">
      <w:r>
        <w:rPr>
          <w:rFonts w:hint="eastAsia"/>
        </w:rPr>
        <w:t>B. 对新中国实行经济封锁、禁运</w:t>
      </w:r>
    </w:p>
    <w:p w14:paraId="54E80B9C">
      <w:r>
        <w:rPr>
          <w:rFonts w:hint="eastAsia"/>
        </w:rPr>
        <w:t>C. 建立对新中国的军事包围圈</w:t>
      </w:r>
    </w:p>
    <w:p w14:paraId="65124E6A">
      <w:r>
        <w:rPr>
          <w:rFonts w:hint="eastAsia"/>
        </w:rPr>
        <w:t>D. 派舰队阻挠人民解放军解放台湾</w:t>
      </w:r>
    </w:p>
    <w:p w14:paraId="0A572FA6">
      <w:r>
        <w:rPr>
          <w:rFonts w:hint="eastAsia"/>
        </w:rPr>
        <w:t>【答案】：ABCD</w:t>
      </w:r>
    </w:p>
    <w:p w14:paraId="4DCB9F70">
      <w:r>
        <w:rPr>
          <w:rFonts w:hint="eastAsia"/>
          <w:b/>
        </w:rPr>
        <w:t>134、</w:t>
      </w:r>
      <w:r>
        <w:rPr>
          <w:rFonts w:hint="eastAsia"/>
        </w:rPr>
        <w:t>中共在过渡时期的总路线和总任务是____。</w:t>
      </w:r>
    </w:p>
    <w:p w14:paraId="17B06501">
      <w:r>
        <w:rPr>
          <w:rFonts w:hint="eastAsia"/>
        </w:rPr>
        <w:t>A. 实现对资本主义工商业的社会主义改造</w:t>
      </w:r>
    </w:p>
    <w:p w14:paraId="651F9E9E">
      <w:r>
        <w:rPr>
          <w:rFonts w:hint="eastAsia"/>
        </w:rPr>
        <w:t>B. 实现对农业的社会主义改造</w:t>
      </w:r>
    </w:p>
    <w:p w14:paraId="091509A4">
      <w:r>
        <w:rPr>
          <w:rFonts w:hint="eastAsia"/>
        </w:rPr>
        <w:t>C. 实现对手工业的社会主义改造</w:t>
      </w:r>
    </w:p>
    <w:p w14:paraId="071F7DD2">
      <w:r>
        <w:rPr>
          <w:rFonts w:hint="eastAsia"/>
        </w:rPr>
        <w:t>D. 逐步实现国家的社会主义工业化</w:t>
      </w:r>
    </w:p>
    <w:p w14:paraId="5E2A9F54">
      <w:r>
        <w:rPr>
          <w:rFonts w:hint="eastAsia"/>
        </w:rPr>
        <w:t>【答案】：ABCD</w:t>
      </w:r>
    </w:p>
    <w:p w14:paraId="242F42A4">
      <w:r>
        <w:rPr>
          <w:rFonts w:hint="eastAsia"/>
          <w:b/>
        </w:rPr>
        <w:t>135、</w:t>
      </w:r>
      <w:r>
        <w:rPr>
          <w:rFonts w:hint="eastAsia"/>
        </w:rPr>
        <w:t>新中国在20世纪50年代的主要外交活动有____。</w:t>
      </w:r>
    </w:p>
    <w:p w14:paraId="441C6159">
      <w:r>
        <w:rPr>
          <w:rFonts w:hint="eastAsia"/>
        </w:rPr>
        <w:t>A. 提出和平共处五项原则</w:t>
      </w:r>
    </w:p>
    <w:p w14:paraId="0FCF7006">
      <w:r>
        <w:rPr>
          <w:rFonts w:hint="eastAsia"/>
        </w:rPr>
        <w:t>B. 参加日内瓦国际会议</w:t>
      </w:r>
    </w:p>
    <w:p w14:paraId="24093DBE">
      <w:r>
        <w:rPr>
          <w:rFonts w:hint="eastAsia"/>
        </w:rPr>
        <w:t>C. 参加万隆会议</w:t>
      </w:r>
    </w:p>
    <w:p w14:paraId="11927845">
      <w:r>
        <w:rPr>
          <w:rFonts w:hint="eastAsia"/>
        </w:rPr>
        <w:t>D. 提出“</w:t>
      </w:r>
      <w:r>
        <w:t>三个世界</w:t>
      </w:r>
      <w:r>
        <w:rPr>
          <w:rFonts w:hint="eastAsia"/>
        </w:rPr>
        <w:t>”的理论</w:t>
      </w:r>
    </w:p>
    <w:p w14:paraId="3B1CA52A">
      <w:r>
        <w:rPr>
          <w:rFonts w:hint="eastAsia"/>
        </w:rPr>
        <w:t>【答案】：ABC</w:t>
      </w:r>
    </w:p>
    <w:p w14:paraId="54F91BA4">
      <w:r>
        <w:rPr>
          <w:rFonts w:hint="eastAsia"/>
          <w:b/>
        </w:rPr>
        <w:t>136、</w:t>
      </w:r>
      <w:r>
        <w:rPr>
          <w:rFonts w:hint="eastAsia"/>
        </w:rPr>
        <w:t>1954年制定的《中华人民共和国宪法》是一部社会主义类型的宪法，它体现了两大原则，即____。</w:t>
      </w:r>
    </w:p>
    <w:p w14:paraId="73A6452E">
      <w:r>
        <w:rPr>
          <w:rFonts w:hint="eastAsia"/>
        </w:rPr>
        <w:t>A. 人民民主原则</w:t>
      </w:r>
    </w:p>
    <w:p w14:paraId="4CB8F769">
      <w:r>
        <w:rPr>
          <w:rFonts w:hint="eastAsia"/>
        </w:rPr>
        <w:t>B. 社会主义原则</w:t>
      </w:r>
    </w:p>
    <w:p w14:paraId="6EF8612A">
      <w:r>
        <w:rPr>
          <w:rFonts w:hint="eastAsia"/>
        </w:rPr>
        <w:t>C. 人民至上原则</w:t>
      </w:r>
    </w:p>
    <w:p w14:paraId="49B48949">
      <w:r>
        <w:rPr>
          <w:rFonts w:hint="eastAsia"/>
        </w:rPr>
        <w:t>D. 法律面前人人平等原则</w:t>
      </w:r>
    </w:p>
    <w:p w14:paraId="2E038745">
      <w:r>
        <w:rPr>
          <w:rFonts w:hint="eastAsia"/>
        </w:rPr>
        <w:t>【答案】：AB</w:t>
      </w:r>
    </w:p>
    <w:p w14:paraId="58691C0F">
      <w:r>
        <w:rPr>
          <w:rFonts w:hint="eastAsia"/>
          <w:b/>
        </w:rPr>
        <w:t>137、</w:t>
      </w:r>
      <w:r>
        <w:rPr>
          <w:rFonts w:hint="eastAsia"/>
        </w:rPr>
        <w:t>中华人民共和国第一届全国人民代表大会于1954年9月在北京召开。下列关于本次大会阐述准确的选项是____。</w:t>
      </w:r>
    </w:p>
    <w:p w14:paraId="53665BEA">
      <w:r>
        <w:rPr>
          <w:rFonts w:hint="eastAsia"/>
        </w:rPr>
        <w:t>A. 本次大会选举刘少奇为国家主席</w:t>
      </w:r>
    </w:p>
    <w:p w14:paraId="18E11280">
      <w:r>
        <w:rPr>
          <w:rFonts w:hint="eastAsia"/>
        </w:rPr>
        <w:t>B. 会议制定和颁布了中国历史上第一部人民的宪法</w:t>
      </w:r>
    </w:p>
    <w:p w14:paraId="0D8F80F6">
      <w:r>
        <w:rPr>
          <w:rFonts w:hint="eastAsia"/>
        </w:rPr>
        <w:t>C. 根据毛泽东的提名，决定周恩来为国务院总理</w:t>
      </w:r>
    </w:p>
    <w:p w14:paraId="55530348">
      <w:r>
        <w:rPr>
          <w:rFonts w:hint="eastAsia"/>
        </w:rPr>
        <w:t>D. 标志着人民代表大会制度在全国范围内建立起来</w:t>
      </w:r>
    </w:p>
    <w:p w14:paraId="6CB1B78C">
      <w:r>
        <w:rPr>
          <w:rFonts w:hint="eastAsia"/>
        </w:rPr>
        <w:t>【答案】：BCD</w:t>
      </w:r>
    </w:p>
    <w:p w14:paraId="78DB6041">
      <w:r>
        <w:rPr>
          <w:rFonts w:hint="eastAsia"/>
          <w:b/>
        </w:rPr>
        <w:t>138、</w:t>
      </w:r>
      <w:r>
        <w:rPr>
          <w:rFonts w:hint="eastAsia"/>
        </w:rPr>
        <w:t>五四宪法是新中国第一部宪法，下列关于这部宪法表述正确的是____。</w:t>
      </w:r>
    </w:p>
    <w:p w14:paraId="13089B1F">
      <w:r>
        <w:rPr>
          <w:rFonts w:hint="eastAsia"/>
        </w:rPr>
        <w:t>A. 在全国人大第一次代表大会上1197票全票通过</w:t>
      </w:r>
    </w:p>
    <w:p w14:paraId="4C33B154">
      <w:r>
        <w:rPr>
          <w:rFonts w:hint="eastAsia"/>
        </w:rPr>
        <w:t>B. 是一部实实在在的社会主义类型的宪法</w:t>
      </w:r>
    </w:p>
    <w:p w14:paraId="7626BEC6">
      <w:r>
        <w:rPr>
          <w:rFonts w:hint="eastAsia"/>
        </w:rPr>
        <w:t>C. 宪法规定我国坚持人民民主专政</w:t>
      </w:r>
    </w:p>
    <w:p w14:paraId="4771BB46">
      <w:r>
        <w:rPr>
          <w:rFonts w:hint="eastAsia"/>
        </w:rPr>
        <w:t>D. 五四宪法与《共同纲领》一样充分体现了社会主义原则和人民民主原则</w:t>
      </w:r>
    </w:p>
    <w:p w14:paraId="712A4451">
      <w:r>
        <w:rPr>
          <w:rFonts w:hint="eastAsia"/>
        </w:rPr>
        <w:t>【答案】：ABC</w:t>
      </w:r>
    </w:p>
    <w:p w14:paraId="7D8BDA19">
      <w:r>
        <w:rPr>
          <w:rFonts w:hint="eastAsia"/>
          <w:b/>
        </w:rPr>
        <w:t>139、</w:t>
      </w:r>
      <w:r>
        <w:rPr>
          <w:rFonts w:hint="eastAsia"/>
        </w:rPr>
        <w:t>在新民主主义时期，人民民主专政解决的阶级矛盾是____。</w:t>
      </w:r>
    </w:p>
    <w:p w14:paraId="793AE8E4">
      <w:r>
        <w:rPr>
          <w:rFonts w:hint="eastAsia"/>
        </w:rPr>
        <w:t>A. 人民大众与帝国主义的矛盾</w:t>
      </w:r>
    </w:p>
    <w:p w14:paraId="64055DC0">
      <w:r>
        <w:rPr>
          <w:rFonts w:hint="eastAsia"/>
        </w:rPr>
        <w:t>B. 人民大众与封建主义的矛盾</w:t>
      </w:r>
    </w:p>
    <w:p w14:paraId="3CEA7062">
      <w:r>
        <w:rPr>
          <w:rFonts w:hint="eastAsia"/>
        </w:rPr>
        <w:t>C. 人民大众与官僚资本主义的矛盾</w:t>
      </w:r>
    </w:p>
    <w:p w14:paraId="08E62D15">
      <w:r>
        <w:rPr>
          <w:rFonts w:hint="eastAsia"/>
        </w:rPr>
        <w:t>D. 人民大众与反动派的矛盾</w:t>
      </w:r>
    </w:p>
    <w:p w14:paraId="015C2B11">
      <w:r>
        <w:rPr>
          <w:rFonts w:hint="eastAsia"/>
        </w:rPr>
        <w:t>【答案】：ABC</w:t>
      </w:r>
    </w:p>
    <w:p w14:paraId="47ECD3A3">
      <w:r>
        <w:rPr>
          <w:rFonts w:hint="eastAsia"/>
          <w:b/>
        </w:rPr>
        <w:t>140、</w:t>
      </w:r>
      <w:r>
        <w:rPr>
          <w:rFonts w:hint="eastAsia"/>
        </w:rPr>
        <w:t>2026 年中央一号文件提出，提升产业和就业帮扶实效，要____</w:t>
      </w:r>
    </w:p>
    <w:p w14:paraId="637FF15A">
      <w:r>
        <w:rPr>
          <w:rFonts w:hint="eastAsia"/>
        </w:rPr>
        <w:t>A. 优化产业帮扶方式，发展具有市场竞争力的帮扶产业</w:t>
      </w:r>
    </w:p>
    <w:p w14:paraId="3E5AE688">
      <w:r>
        <w:rPr>
          <w:rFonts w:hint="eastAsia"/>
        </w:rPr>
        <w:t>B. 压实帮扶项目资产常态化监管责任，盘活低效闲置资产</w:t>
      </w:r>
    </w:p>
    <w:p w14:paraId="404ACB45">
      <w:r>
        <w:rPr>
          <w:rFonts w:hint="eastAsia"/>
        </w:rPr>
        <w:t>C. 强化就业帮扶，用好就业帮扶车间、乡村公益性岗位</w:t>
      </w:r>
    </w:p>
    <w:p w14:paraId="1064E412">
      <w:r>
        <w:rPr>
          <w:rFonts w:hint="eastAsia"/>
        </w:rPr>
        <w:t>D. 对所有脱贫人口实行终身帮扶政策</w:t>
      </w:r>
    </w:p>
    <w:p w14:paraId="098E3D64">
      <w:r>
        <w:rPr>
          <w:rFonts w:hint="eastAsia"/>
        </w:rPr>
        <w:t>【答案】：ABC</w:t>
      </w:r>
    </w:p>
    <w:p w14:paraId="30D5D74E">
      <w:r>
        <w:rPr>
          <w:rFonts w:hint="eastAsia"/>
          <w:b/>
        </w:rPr>
        <w:t>141、</w:t>
      </w:r>
      <w:r>
        <w:rPr>
          <w:rFonts w:hint="eastAsia"/>
        </w:rPr>
        <w:t xml:space="preserve"> “</w:t>
      </w:r>
      <w:r>
        <w:t>三反</w:t>
      </w:r>
      <w:r>
        <w:rPr>
          <w:rFonts w:hint="eastAsia"/>
        </w:rPr>
        <w:t>”运动的内容是____。</w:t>
      </w:r>
    </w:p>
    <w:p w14:paraId="16B1AB19">
      <w:r>
        <w:rPr>
          <w:rFonts w:hint="eastAsia"/>
        </w:rPr>
        <w:t>A. 反对贪污</w:t>
      </w:r>
    </w:p>
    <w:p w14:paraId="38FD96CE">
      <w:r>
        <w:rPr>
          <w:rFonts w:hint="eastAsia"/>
        </w:rPr>
        <w:t>B. 反对浪费</w:t>
      </w:r>
    </w:p>
    <w:p w14:paraId="738F2391">
      <w:r>
        <w:rPr>
          <w:rFonts w:hint="eastAsia"/>
        </w:rPr>
        <w:t>C. 反对主观主义</w:t>
      </w:r>
    </w:p>
    <w:p w14:paraId="55545D7F">
      <w:r>
        <w:rPr>
          <w:rFonts w:hint="eastAsia"/>
        </w:rPr>
        <w:t>D. 反对官僚主义</w:t>
      </w:r>
    </w:p>
    <w:p w14:paraId="2093B9AA">
      <w:r>
        <w:rPr>
          <w:rFonts w:hint="eastAsia"/>
        </w:rPr>
        <w:t>E. 反对偷工减料</w:t>
      </w:r>
    </w:p>
    <w:p w14:paraId="5E467125">
      <w:r>
        <w:rPr>
          <w:rFonts w:hint="eastAsia"/>
        </w:rPr>
        <w:t>【答案】：ABD</w:t>
      </w:r>
    </w:p>
    <w:p w14:paraId="4F6F6FBB">
      <w:r>
        <w:rPr>
          <w:rFonts w:hint="eastAsia"/>
          <w:b/>
        </w:rPr>
        <w:t>142、</w:t>
      </w:r>
      <w:r>
        <w:rPr>
          <w:rFonts w:hint="eastAsia"/>
        </w:rPr>
        <w:t>社会主义三大改造，即中华人民共和国成立后，由中国共产党领导的对____</w:t>
      </w:r>
    </w:p>
    <w:p w14:paraId="011E4A3B">
      <w:r>
        <w:rPr>
          <w:rFonts w:hint="eastAsia"/>
        </w:rPr>
        <w:t>三个行业的社会主义改造。</w:t>
      </w:r>
    </w:p>
    <w:p w14:paraId="02125F20">
      <w:r>
        <w:rPr>
          <w:rFonts w:hint="eastAsia"/>
        </w:rPr>
        <w:t>A. 农业</w:t>
      </w:r>
    </w:p>
    <w:p w14:paraId="15D8101E">
      <w:r>
        <w:rPr>
          <w:rFonts w:hint="eastAsia"/>
        </w:rPr>
        <w:t>B. 手工业</w:t>
      </w:r>
    </w:p>
    <w:p w14:paraId="1CEF046F">
      <w:r>
        <w:rPr>
          <w:rFonts w:hint="eastAsia"/>
        </w:rPr>
        <w:t>C. 外国在华企业</w:t>
      </w:r>
    </w:p>
    <w:p w14:paraId="1889E3FD">
      <w:r>
        <w:rPr>
          <w:rFonts w:hint="eastAsia"/>
        </w:rPr>
        <w:t>D. 资本主义工商业</w:t>
      </w:r>
    </w:p>
    <w:p w14:paraId="7CFC31F1">
      <w:r>
        <w:rPr>
          <w:rFonts w:hint="eastAsia"/>
        </w:rPr>
        <w:t>【答案】：ABD</w:t>
      </w:r>
    </w:p>
    <w:p w14:paraId="7214E89D">
      <w:r>
        <w:rPr>
          <w:rFonts w:hint="eastAsia"/>
          <w:b/>
        </w:rPr>
        <w:t>143、</w:t>
      </w:r>
      <w:r>
        <w:rPr>
          <w:rFonts w:hint="eastAsia"/>
        </w:rPr>
        <w:t>下列事件，发生在第一个五年计划期间的是____。</w:t>
      </w:r>
    </w:p>
    <w:p w14:paraId="272CD396">
      <w:r>
        <w:rPr>
          <w:rFonts w:hint="eastAsia"/>
        </w:rPr>
        <w:t>A. 制定了第一部社会主义类型的宪法</w:t>
      </w:r>
    </w:p>
    <w:p w14:paraId="7DBDE167">
      <w:r>
        <w:rPr>
          <w:rFonts w:hint="eastAsia"/>
        </w:rPr>
        <w:t>B. 进行了三大改造</w:t>
      </w:r>
    </w:p>
    <w:p w14:paraId="787D2A4B">
      <w:r>
        <w:rPr>
          <w:rFonts w:hint="eastAsia"/>
        </w:rPr>
        <w:t>C. 掀起了“</w:t>
      </w:r>
      <w:r>
        <w:t>大跃进</w:t>
      </w:r>
      <w:r>
        <w:rPr>
          <w:rFonts w:hint="eastAsia"/>
        </w:rPr>
        <w:t>”运动</w:t>
      </w:r>
    </w:p>
    <w:p w14:paraId="74CC8571">
      <w:r>
        <w:rPr>
          <w:rFonts w:hint="eastAsia"/>
        </w:rPr>
        <w:t>D. 召开了中共八大</w:t>
      </w:r>
    </w:p>
    <w:p w14:paraId="6528262D">
      <w:r>
        <w:rPr>
          <w:rFonts w:hint="eastAsia"/>
        </w:rPr>
        <w:t>【答案】：ABD</w:t>
      </w:r>
    </w:p>
    <w:p w14:paraId="504D7C5D">
      <w:r>
        <w:rPr>
          <w:rFonts w:hint="eastAsia"/>
          <w:b/>
        </w:rPr>
        <w:t>144、</w:t>
      </w:r>
      <w:r>
        <w:rPr>
          <w:rFonts w:hint="eastAsia"/>
        </w:rPr>
        <w:t>“</w:t>
      </w:r>
      <w:r>
        <w:t>三大改造</w:t>
      </w:r>
      <w:r>
        <w:rPr>
          <w:rFonts w:hint="eastAsia"/>
        </w:rPr>
        <w:t>”时，初级形式的国家资本主义表现为____。</w:t>
      </w:r>
    </w:p>
    <w:p w14:paraId="47A8EAD4">
      <w:r>
        <w:rPr>
          <w:rFonts w:hint="eastAsia"/>
        </w:rPr>
        <w:t>A. 委托加工</w:t>
      </w:r>
    </w:p>
    <w:p w14:paraId="3645A833">
      <w:r>
        <w:rPr>
          <w:rFonts w:hint="eastAsia"/>
        </w:rPr>
        <w:t>B. 计划订货</w:t>
      </w:r>
    </w:p>
    <w:p w14:paraId="2952768F">
      <w:r>
        <w:rPr>
          <w:rFonts w:hint="eastAsia"/>
        </w:rPr>
        <w:t>C. 统购包销</w:t>
      </w:r>
    </w:p>
    <w:p w14:paraId="5B9B111B">
      <w:r>
        <w:rPr>
          <w:rFonts w:hint="eastAsia"/>
        </w:rPr>
        <w:t>D. 经销代销</w:t>
      </w:r>
    </w:p>
    <w:p w14:paraId="66EC2BBF">
      <w:r>
        <w:rPr>
          <w:rFonts w:hint="eastAsia"/>
        </w:rPr>
        <w:t>【答案】：ABCD</w:t>
      </w:r>
    </w:p>
    <w:p w14:paraId="0D5730A8">
      <w:r>
        <w:rPr>
          <w:rFonts w:hint="eastAsia"/>
          <w:b/>
        </w:rPr>
        <w:t>145、</w:t>
      </w:r>
      <w:r>
        <w:rPr>
          <w:rFonts w:hint="eastAsia"/>
        </w:rPr>
        <w:t>初期的人民公社带有浓厚的____色彩。</w:t>
      </w:r>
    </w:p>
    <w:p w14:paraId="64F25094">
      <w:r>
        <w:rPr>
          <w:rFonts w:hint="eastAsia"/>
        </w:rPr>
        <w:t>A. 平均主义</w:t>
      </w:r>
    </w:p>
    <w:p w14:paraId="3F0A3CC5">
      <w:r>
        <w:rPr>
          <w:rFonts w:hint="eastAsia"/>
        </w:rPr>
        <w:t>B. 封建主义</w:t>
      </w:r>
    </w:p>
    <w:p w14:paraId="06CA26D7">
      <w:r>
        <w:rPr>
          <w:rFonts w:hint="eastAsia"/>
        </w:rPr>
        <w:t>C. 军事共产主义</w:t>
      </w:r>
    </w:p>
    <w:p w14:paraId="1440AE58">
      <w:r>
        <w:rPr>
          <w:rFonts w:hint="eastAsia"/>
        </w:rPr>
        <w:t>D. 原始农村公社</w:t>
      </w:r>
    </w:p>
    <w:p w14:paraId="106D2E34">
      <w:r>
        <w:rPr>
          <w:rFonts w:hint="eastAsia"/>
        </w:rPr>
        <w:t>【答案】：AC</w:t>
      </w:r>
    </w:p>
    <w:p w14:paraId="47923843">
      <w:r>
        <w:rPr>
          <w:rFonts w:hint="eastAsia"/>
          <w:b/>
        </w:rPr>
        <w:t>146、</w:t>
      </w:r>
      <w:r>
        <w:rPr>
          <w:rFonts w:hint="eastAsia"/>
        </w:rPr>
        <w:t>新中国成立后，我党制定民族政策的原则有____。</w:t>
      </w:r>
    </w:p>
    <w:p w14:paraId="4F854518">
      <w:r>
        <w:rPr>
          <w:rFonts w:hint="eastAsia"/>
        </w:rPr>
        <w:t>A. 民族平等</w:t>
      </w:r>
    </w:p>
    <w:p w14:paraId="46B892FE">
      <w:r>
        <w:rPr>
          <w:rFonts w:hint="eastAsia"/>
        </w:rPr>
        <w:t>B. 社会制度自由</w:t>
      </w:r>
    </w:p>
    <w:p w14:paraId="31EBFBFB">
      <w:r>
        <w:rPr>
          <w:rFonts w:hint="eastAsia"/>
        </w:rPr>
        <w:t>C. 民族团结</w:t>
      </w:r>
    </w:p>
    <w:p w14:paraId="452EA0A1">
      <w:r>
        <w:rPr>
          <w:rFonts w:hint="eastAsia"/>
        </w:rPr>
        <w:t>D. 共同发展繁荣</w:t>
      </w:r>
    </w:p>
    <w:p w14:paraId="28D50F2A">
      <w:r>
        <w:rPr>
          <w:rFonts w:hint="eastAsia"/>
        </w:rPr>
        <w:t>【答案】：ACD</w:t>
      </w:r>
    </w:p>
    <w:p w14:paraId="10B38D76">
      <w:r>
        <w:rPr>
          <w:rFonts w:hint="eastAsia"/>
          <w:b/>
        </w:rPr>
        <w:t>147、</w:t>
      </w:r>
      <w:r>
        <w:rPr>
          <w:rFonts w:hint="eastAsia"/>
        </w:rPr>
        <w:t>中共八大决定在全党进行的整风运动的内容包括____。</w:t>
      </w:r>
    </w:p>
    <w:p w14:paraId="53469B1E">
      <w:r>
        <w:rPr>
          <w:rFonts w:hint="eastAsia"/>
        </w:rPr>
        <w:t>A. 反对官僚主义</w:t>
      </w:r>
    </w:p>
    <w:p w14:paraId="56B9B107">
      <w:r>
        <w:rPr>
          <w:rFonts w:hint="eastAsia"/>
        </w:rPr>
        <w:t>B. 反对宗派主义</w:t>
      </w:r>
    </w:p>
    <w:p w14:paraId="2CC93F4C">
      <w:r>
        <w:rPr>
          <w:rFonts w:hint="eastAsia"/>
        </w:rPr>
        <w:t>C. 反对主观主义</w:t>
      </w:r>
    </w:p>
    <w:p w14:paraId="3F8E13B6">
      <w:r>
        <w:rPr>
          <w:rFonts w:hint="eastAsia"/>
        </w:rPr>
        <w:t>D. 反对本本主义</w:t>
      </w:r>
    </w:p>
    <w:p w14:paraId="4897036F">
      <w:r>
        <w:rPr>
          <w:rFonts w:hint="eastAsia"/>
        </w:rPr>
        <w:t>【答案】：ABC</w:t>
      </w:r>
    </w:p>
    <w:p w14:paraId="646B9CC1">
      <w:r>
        <w:rPr>
          <w:rFonts w:hint="eastAsia"/>
          <w:b/>
        </w:rPr>
        <w:t>148、</w:t>
      </w:r>
      <w:r>
        <w:rPr>
          <w:rFonts w:hint="eastAsia"/>
        </w:rPr>
        <w:t>从20世纪50年代后期开始，由于“</w:t>
      </w:r>
      <w:r>
        <w:t>左</w:t>
      </w:r>
      <w:r>
        <w:rPr>
          <w:rFonts w:hint="eastAsia"/>
        </w:rPr>
        <w:t>”倾错误的影响，我国在社会主义建设中的主要错误有____。</w:t>
      </w:r>
    </w:p>
    <w:p w14:paraId="0F697361">
      <w:r>
        <w:rPr>
          <w:rFonts w:hint="eastAsia"/>
        </w:rPr>
        <w:t>A. 急于求成，盲目求纯</w:t>
      </w:r>
    </w:p>
    <w:p w14:paraId="5B7C0CDB">
      <w:r>
        <w:rPr>
          <w:rFonts w:hint="eastAsia"/>
        </w:rPr>
        <w:t>B. 片面强调</w:t>
      </w:r>
      <w:r>
        <w:t>一大二公，越大越公越好</w:t>
      </w:r>
    </w:p>
    <w:p w14:paraId="41060560">
      <w:r>
        <w:t>C. 不重视发展生产力</w:t>
      </w:r>
    </w:p>
    <w:p w14:paraId="1F090938">
      <w:r>
        <w:t>D. 强调</w:t>
      </w:r>
      <w:r>
        <w:rPr>
          <w:rFonts w:hint="eastAsia"/>
        </w:rPr>
        <w:t>“以阶级斗争为纲”</w:t>
      </w:r>
    </w:p>
    <w:p w14:paraId="38B37EEA">
      <w:r>
        <w:t>【答案】：ABCD</w:t>
      </w:r>
    </w:p>
    <w:p w14:paraId="59189B1E">
      <w:pPr>
        <w:rPr>
          <w:rFonts w:hint="eastAsia" w:ascii="宋体" w:hAnsi="宋体" w:cs="宋体"/>
          <w:szCs w:val="21"/>
        </w:rPr>
      </w:pPr>
      <w:r>
        <w:rPr>
          <w:b/>
        </w:rPr>
        <w:t>149、</w:t>
      </w:r>
      <w:r>
        <w:t>在《论十大关系》中，毛泽东提出了发展重工业的两种办法____。</w:t>
      </w:r>
    </w:p>
    <w:p w14:paraId="2003AC03">
      <w:r>
        <w:t>A. 一种是少发展一些农业、轻工业</w:t>
      </w:r>
    </w:p>
    <w:p w14:paraId="47EAA7F6">
      <w:r>
        <w:t>B. 一种是多发展一些农业、轻工业</w:t>
      </w:r>
    </w:p>
    <w:p w14:paraId="103A5D0A">
      <w:r>
        <w:t>C. 一种是只发展重工业</w:t>
      </w:r>
    </w:p>
    <w:p w14:paraId="2A1005DA">
      <w:r>
        <w:t>D. 一种是以发展农业、轻工业来促进重工业的发展</w:t>
      </w:r>
    </w:p>
    <w:p w14:paraId="43BD3F08">
      <w:r>
        <w:t>【答案】：AB</w:t>
      </w:r>
    </w:p>
    <w:p w14:paraId="4E27F0A5">
      <w:pPr>
        <w:rPr>
          <w:rFonts w:hint="eastAsia" w:ascii="宋体" w:hAnsi="宋体" w:cs="宋体"/>
          <w:szCs w:val="21"/>
        </w:rPr>
      </w:pPr>
      <w:r>
        <w:rPr>
          <w:b/>
        </w:rPr>
        <w:t>150、</w:t>
      </w:r>
      <w:r>
        <w:t>关于1957年整风运动，下列表述正确的是____。</w:t>
      </w:r>
    </w:p>
    <w:p w14:paraId="6D47C281">
      <w:r>
        <w:t>A. 其主题是正确处理人民内部矛盾</w:t>
      </w:r>
    </w:p>
    <w:p w14:paraId="74FDC386">
      <w:r>
        <w:t>B. 是一次既严肃又认真的思想教育运动</w:t>
      </w:r>
    </w:p>
    <w:p w14:paraId="4642E4D7">
      <w:r>
        <w:t>C. 一般以个别谈心或者小型座谈会和小组会的方式</w:t>
      </w:r>
    </w:p>
    <w:p w14:paraId="0F51DB02">
      <w:r>
        <w:t>D. 这次整风运动完全达到了预期效果</w:t>
      </w:r>
    </w:p>
    <w:p w14:paraId="524B9977">
      <w:r>
        <w:t>【答案】：ABC</w:t>
      </w:r>
    </w:p>
    <w:p w14:paraId="394B5DD8">
      <w:pPr>
        <w:rPr>
          <w:rFonts w:hint="eastAsia" w:ascii="宋体" w:hAnsi="宋体" w:cs="宋体"/>
          <w:szCs w:val="21"/>
        </w:rPr>
      </w:pPr>
      <w:r>
        <w:rPr>
          <w:b/>
        </w:rPr>
        <w:t>151、</w:t>
      </w:r>
      <w:r>
        <w:t>1958年被称为</w:t>
      </w:r>
      <w:r>
        <w:rPr>
          <w:rFonts w:hint="eastAsia"/>
        </w:rPr>
        <w:t>“三面红旗”</w:t>
      </w:r>
      <w:r>
        <w:t>指的是____。</w:t>
      </w:r>
    </w:p>
    <w:p w14:paraId="1B5C0BBA">
      <w:r>
        <w:t xml:space="preserve">A. </w:t>
      </w:r>
      <w:r>
        <w:rPr>
          <w:rFonts w:hint="eastAsia"/>
        </w:rPr>
        <w:t>“大跃进”</w:t>
      </w:r>
    </w:p>
    <w:p w14:paraId="353A9365">
      <w:r>
        <w:t>B. 人民公社化运动</w:t>
      </w:r>
    </w:p>
    <w:p w14:paraId="233565B5">
      <w:r>
        <w:t>C. 社会主义建设总路线</w:t>
      </w:r>
    </w:p>
    <w:p w14:paraId="528B8654">
      <w:r>
        <w:t>D. 反右派斗争</w:t>
      </w:r>
    </w:p>
    <w:p w14:paraId="4DAD197C">
      <w:r>
        <w:t>【答案】：ABC</w:t>
      </w:r>
    </w:p>
    <w:p w14:paraId="04B78324">
      <w:pPr>
        <w:rPr>
          <w:rFonts w:hint="eastAsia" w:ascii="宋体" w:hAnsi="宋体" w:cs="宋体"/>
          <w:szCs w:val="21"/>
        </w:rPr>
      </w:pPr>
      <w:r>
        <w:rPr>
          <w:b/>
        </w:rPr>
        <w:t>152、</w:t>
      </w:r>
      <w:r>
        <w:t>在阶级斗争扩大化观点的影响下，中共八届十中全会错误地批判了所谓</w:t>
      </w:r>
      <w:r>
        <w:rPr>
          <w:rFonts w:hint="eastAsia"/>
        </w:rPr>
        <w:t>“三风”</w:t>
      </w:r>
      <w:r>
        <w:t>，即____</w:t>
      </w:r>
    </w:p>
    <w:p w14:paraId="0F2EAE6F">
      <w:r>
        <w:t>A. 黑暗风</w:t>
      </w:r>
    </w:p>
    <w:p w14:paraId="0CE68E33">
      <w:r>
        <w:t>B. 浮夸风</w:t>
      </w:r>
    </w:p>
    <w:p w14:paraId="03EA0503">
      <w:r>
        <w:t>C. 单干风</w:t>
      </w:r>
    </w:p>
    <w:p w14:paraId="43CEE655">
      <w:r>
        <w:t>D. 共产风</w:t>
      </w:r>
    </w:p>
    <w:p w14:paraId="73672517">
      <w:r>
        <w:t>E. 翻案风</w:t>
      </w:r>
    </w:p>
    <w:p w14:paraId="5706D7DE">
      <w:r>
        <w:t>【答案】：ACE</w:t>
      </w:r>
    </w:p>
    <w:p w14:paraId="3C944ADF">
      <w:pPr>
        <w:rPr>
          <w:rFonts w:hint="eastAsia" w:ascii="宋体" w:hAnsi="宋体" w:cs="宋体"/>
          <w:szCs w:val="21"/>
        </w:rPr>
      </w:pPr>
      <w:r>
        <w:rPr>
          <w:b/>
        </w:rPr>
        <w:t>153、</w:t>
      </w:r>
      <w:r>
        <w:t>全面建设社会主义时期的重要工程和科技成就有____。</w:t>
      </w:r>
    </w:p>
    <w:p w14:paraId="20092415">
      <w:r>
        <w:t>A. 原子弹爆炸成功</w:t>
      </w:r>
    </w:p>
    <w:p w14:paraId="19B9EFA8">
      <w:r>
        <w:t>B. 人工合成牛胰岛素结晶成功</w:t>
      </w:r>
    </w:p>
    <w:p w14:paraId="0D2BB216">
      <w:r>
        <w:t>C. 大庆油田建成</w:t>
      </w:r>
    </w:p>
    <w:p w14:paraId="605BB65B">
      <w:r>
        <w:t>D. 葛洲坝水利工程建成</w:t>
      </w:r>
    </w:p>
    <w:p w14:paraId="396F9C06">
      <w:r>
        <w:t>【答案】：ABC</w:t>
      </w:r>
    </w:p>
    <w:p w14:paraId="09C1594A">
      <w:pPr>
        <w:rPr>
          <w:rFonts w:hint="eastAsia" w:ascii="宋体" w:hAnsi="宋体" w:cs="宋体"/>
          <w:szCs w:val="21"/>
        </w:rPr>
      </w:pPr>
      <w:r>
        <w:rPr>
          <w:b/>
        </w:rPr>
        <w:t>154、</w:t>
      </w:r>
      <w:r>
        <w:t>1956年至1966年，中国人民和中国共产党人坚持独立自主、自力更生，顶住压力、战胜困难，表现出了无比的英雄气概和高昂的精神状态，____就是这期间涌现的光辉榜样。</w:t>
      </w:r>
    </w:p>
    <w:p w14:paraId="598B2DD2">
      <w:r>
        <w:t>A. 焦裕禄</w:t>
      </w:r>
    </w:p>
    <w:p w14:paraId="4B69A522">
      <w:r>
        <w:t>B. 王进喜</w:t>
      </w:r>
    </w:p>
    <w:p w14:paraId="2EF0ED02">
      <w:r>
        <w:t>C. 欧阳海</w:t>
      </w:r>
    </w:p>
    <w:p w14:paraId="6BC12F87">
      <w:r>
        <w:t>D. 雷锋</w:t>
      </w:r>
    </w:p>
    <w:p w14:paraId="6D494B05">
      <w:r>
        <w:t>【答案】：ABD</w:t>
      </w:r>
    </w:p>
    <w:p w14:paraId="2FCFFE1F">
      <w:pPr>
        <w:rPr>
          <w:rFonts w:hint="eastAsia" w:ascii="宋体" w:hAnsi="宋体" w:cs="宋体"/>
          <w:szCs w:val="21"/>
        </w:rPr>
      </w:pPr>
      <w:r>
        <w:rPr>
          <w:b/>
        </w:rPr>
        <w:t>155、</w:t>
      </w:r>
      <w:r>
        <w:t>____表明中国共产党在探索社会主义建设道路的问题上坚持了正确的指导思想。</w:t>
      </w:r>
    </w:p>
    <w:p w14:paraId="5954B61D">
      <w:r>
        <w:t>A. 1956年毛泽东作《论十大关系》的报告</w:t>
      </w:r>
    </w:p>
    <w:p w14:paraId="21DB61FC">
      <w:r>
        <w:t>B. 1956年中共八大的召开</w:t>
      </w:r>
    </w:p>
    <w:p w14:paraId="784AC627">
      <w:r>
        <w:t>C. 1957年毛泽东发表《关于正确处理人民内部矛盾的问题》的讲话</w:t>
      </w:r>
    </w:p>
    <w:p w14:paraId="67A0BC8D">
      <w:r>
        <w:t>D. 1960年党中央提出</w:t>
      </w:r>
      <w:r>
        <w:rPr>
          <w:rFonts w:hint="eastAsia"/>
        </w:rPr>
        <w:t>“调整、巩固、充实、提高”</w:t>
      </w:r>
      <w:r>
        <w:t>的方针</w:t>
      </w:r>
    </w:p>
    <w:p w14:paraId="1C6E6D21">
      <w:r>
        <w:t>【答案】：ABCD</w:t>
      </w:r>
    </w:p>
    <w:p w14:paraId="535D40C9">
      <w:pPr>
        <w:rPr>
          <w:rFonts w:hint="eastAsia" w:ascii="宋体" w:hAnsi="宋体" w:cs="宋体"/>
          <w:szCs w:val="21"/>
        </w:rPr>
      </w:pPr>
      <w:r>
        <w:rPr>
          <w:b/>
        </w:rPr>
        <w:t>156、</w:t>
      </w:r>
      <w:r>
        <w:t>1961年1月27日，中共中央发布了《党政干部三大纪律八项注意（第二次修订草案）》，下列选项属于</w:t>
      </w:r>
      <w:r>
        <w:rPr>
          <w:rFonts w:hint="eastAsia"/>
        </w:rPr>
        <w:t>“三大纪律”</w:t>
      </w:r>
      <w:r>
        <w:t>内容的是____。</w:t>
      </w:r>
    </w:p>
    <w:p w14:paraId="3B8B48E5">
      <w:r>
        <w:t>A. 一切从实际出发</w:t>
      </w:r>
    </w:p>
    <w:p w14:paraId="697845EA">
      <w:r>
        <w:t>B. 正确执行党的政策</w:t>
      </w:r>
    </w:p>
    <w:p w14:paraId="461F2236">
      <w:r>
        <w:t>C. 实行民主集中制</w:t>
      </w:r>
    </w:p>
    <w:p w14:paraId="3370434A">
      <w:r>
        <w:t>D. 一切行动听指挥</w:t>
      </w:r>
    </w:p>
    <w:p w14:paraId="74D24745">
      <w:r>
        <w:t>【答案】：ABC</w:t>
      </w:r>
    </w:p>
    <w:p w14:paraId="420516A8">
      <w:pPr>
        <w:rPr>
          <w:rFonts w:hint="eastAsia" w:ascii="宋体" w:hAnsi="宋体" w:cs="宋体"/>
          <w:szCs w:val="21"/>
        </w:rPr>
      </w:pPr>
      <w:r>
        <w:rPr>
          <w:b/>
        </w:rPr>
        <w:t>157、</w:t>
      </w:r>
      <w:r>
        <w:t>1960年11月，中共中央发出了由周恩来主持起草的《关于农村人民公社当前政策问题的紧急指示信》（简称《十二条》），确定继续在农村开展纠正</w:t>
      </w:r>
      <w:r>
        <w:rPr>
          <w:rFonts w:hint="eastAsia"/>
        </w:rPr>
        <w:t>“五风”</w:t>
      </w:r>
      <w:r>
        <w:t>，下列选项属于</w:t>
      </w:r>
      <w:r>
        <w:rPr>
          <w:rFonts w:hint="eastAsia"/>
        </w:rPr>
        <w:t>“五风”</w:t>
      </w:r>
      <w:r>
        <w:t>内容的是____。</w:t>
      </w:r>
    </w:p>
    <w:p w14:paraId="5842F6C8">
      <w:r>
        <w:t>A. 共产风</w:t>
      </w:r>
    </w:p>
    <w:p w14:paraId="1C024900">
      <w:r>
        <w:t>B. 形式主义风</w:t>
      </w:r>
    </w:p>
    <w:p w14:paraId="1EB73F85">
      <w:r>
        <w:t>C. 命令风</w:t>
      </w:r>
    </w:p>
    <w:p w14:paraId="770CA5D5">
      <w:r>
        <w:t>D. 干部特殊风</w:t>
      </w:r>
    </w:p>
    <w:p w14:paraId="3B42D863">
      <w:r>
        <w:t>E. 瞎指挥风</w:t>
      </w:r>
    </w:p>
    <w:p w14:paraId="0E74191F">
      <w:r>
        <w:t>【答案】：ACDE</w:t>
      </w:r>
    </w:p>
    <w:p w14:paraId="16F474DC">
      <w:pPr>
        <w:rPr>
          <w:rFonts w:hint="eastAsia" w:ascii="宋体" w:hAnsi="宋体" w:cs="宋体"/>
          <w:szCs w:val="21"/>
        </w:rPr>
      </w:pPr>
      <w:r>
        <w:rPr>
          <w:b/>
        </w:rPr>
        <w:t>158、</w:t>
      </w:r>
      <w:r>
        <w:t>中国共产党第九次全国代表大会于1969年4月1—24日在北京举行，关于党的九大，下列表述正确的是____。</w:t>
      </w:r>
    </w:p>
    <w:p w14:paraId="3B33D10C">
      <w:r>
        <w:t>A. 党的九大的代表都是选举产生的</w:t>
      </w:r>
    </w:p>
    <w:p w14:paraId="4DE78AE1">
      <w:r>
        <w:t>B. 党的九大通过的党章没有提到发展生产力</w:t>
      </w:r>
    </w:p>
    <w:p w14:paraId="46C7CB8E">
      <w:r>
        <w:t>C. 党的九大自始至终为</w:t>
      </w:r>
      <w:r>
        <w:rPr>
          <w:rFonts w:hint="eastAsia"/>
        </w:rPr>
        <w:t>“左”</w:t>
      </w:r>
      <w:r>
        <w:t>倾思潮和个人崇拜的狂热气氛笼罩</w:t>
      </w:r>
    </w:p>
    <w:p w14:paraId="79D8DD0D">
      <w:r>
        <w:t>D. 九大在思想上、政治上、组织上的指导方针都是错误的</w:t>
      </w:r>
    </w:p>
    <w:p w14:paraId="0FA52D18">
      <w:r>
        <w:t>【答案】：BCD</w:t>
      </w:r>
    </w:p>
    <w:p w14:paraId="4EBF9E73">
      <w:pPr>
        <w:rPr>
          <w:rFonts w:hint="eastAsia" w:ascii="宋体" w:hAnsi="宋体" w:cs="宋体"/>
          <w:szCs w:val="21"/>
        </w:rPr>
      </w:pPr>
      <w:r>
        <w:rPr>
          <w:b/>
        </w:rPr>
        <w:t>159、</w:t>
      </w:r>
      <w:r>
        <w:t>中共十一届三中全会前，取得探索中国社会主义建设的重要成果有____。</w:t>
      </w:r>
    </w:p>
    <w:p w14:paraId="282E8C7A">
      <w:r>
        <w:t>A. 《论十大关系》的发表</w:t>
      </w:r>
    </w:p>
    <w:p w14:paraId="1CCFF0F9">
      <w:r>
        <w:t>B. 中共八大召开及其重要决策</w:t>
      </w:r>
    </w:p>
    <w:p w14:paraId="705C5353">
      <w:r>
        <w:t>C. 《关于正确处理人民内部矛盾的问题》的发表</w:t>
      </w:r>
    </w:p>
    <w:p w14:paraId="20F59350">
      <w:r>
        <w:t xml:space="preserve">D. </w:t>
      </w:r>
      <w:r>
        <w:rPr>
          <w:rFonts w:hint="eastAsia"/>
        </w:rPr>
        <w:t>“大跃进”</w:t>
      </w:r>
      <w:r>
        <w:t>的发动</w:t>
      </w:r>
    </w:p>
    <w:p w14:paraId="082116CB">
      <w:r>
        <w:t>【答案】：ABC</w:t>
      </w:r>
    </w:p>
    <w:p w14:paraId="78741C18">
      <w:pPr>
        <w:rPr>
          <w:rFonts w:hint="eastAsia" w:ascii="宋体" w:hAnsi="宋体" w:cs="宋体"/>
          <w:szCs w:val="21"/>
        </w:rPr>
      </w:pPr>
      <w:r>
        <w:rPr>
          <w:b/>
        </w:rPr>
        <w:t>160、</w:t>
      </w:r>
      <w:r>
        <w:t>毛泽东1971年8月中旬至9月12日在南方巡视期间同沿途各地负责同志谈话中针对林彪等人的阴谋活动而提出了</w:t>
      </w:r>
      <w:r>
        <w:rPr>
          <w:rFonts w:hint="eastAsia"/>
        </w:rPr>
        <w:t>“三要三不要”</w:t>
      </w:r>
      <w:r>
        <w:t>，后来并多次使用这三句话告诫</w:t>
      </w:r>
      <w:r>
        <w:rPr>
          <w:rFonts w:hint="eastAsia"/>
        </w:rPr>
        <w:t>“四人帮”</w:t>
      </w:r>
      <w:r>
        <w:t>。下列属于</w:t>
      </w:r>
      <w:r>
        <w:rPr>
          <w:rFonts w:hint="eastAsia"/>
        </w:rPr>
        <w:t>“三要三不要”</w:t>
      </w:r>
      <w:r>
        <w:t>的是____。</w:t>
      </w:r>
    </w:p>
    <w:p w14:paraId="1966C752">
      <w:r>
        <w:t>A. 要搞马克思主义、不要搞修正主义</w:t>
      </w:r>
    </w:p>
    <w:p w14:paraId="16F95F58">
      <w:r>
        <w:t>B. 要坚持党性、不要违背党的原则</w:t>
      </w:r>
    </w:p>
    <w:p w14:paraId="77CB828A">
      <w:r>
        <w:t>C. 要团结、不要分裂</w:t>
      </w:r>
    </w:p>
    <w:p w14:paraId="555BE496">
      <w:r>
        <w:t>D. 要光明正大、不要搞阴谋诡计</w:t>
      </w:r>
    </w:p>
    <w:p w14:paraId="415D4375">
      <w:r>
        <w:t>【答案】：ACD</w:t>
      </w:r>
    </w:p>
    <w:p w14:paraId="31F1A7BC">
      <w:pPr>
        <w:rPr>
          <w:rFonts w:hint="eastAsia" w:ascii="宋体" w:hAnsi="宋体" w:cs="宋体"/>
          <w:szCs w:val="21"/>
        </w:rPr>
      </w:pPr>
      <w:r>
        <w:rPr>
          <w:b/>
        </w:rPr>
        <w:t>161、</w:t>
      </w:r>
      <w:r>
        <w:t>中国共产党第十次全国代表大会于1973年8月24日至28日在北京召开。关于十大，下列表述正确的是____。</w:t>
      </w:r>
    </w:p>
    <w:p w14:paraId="1EBCB509">
      <w:r>
        <w:t>A. 党的十大是按原计划召开的</w:t>
      </w:r>
    </w:p>
    <w:p w14:paraId="4879D6A9">
      <w:r>
        <w:t>B. 周恩来代表中央作政治报告</w:t>
      </w:r>
    </w:p>
    <w:p w14:paraId="052CFAAC">
      <w:r>
        <w:t>C. 邓小平在党的十大上被选为中央委员</w:t>
      </w:r>
    </w:p>
    <w:p w14:paraId="299953D4">
      <w:r>
        <w:t>D. 号召全党</w:t>
      </w:r>
      <w:r>
        <w:rPr>
          <w:rFonts w:hint="eastAsia"/>
        </w:rPr>
        <w:t>“坚持无产阶级专政下的继续革命”</w:t>
      </w:r>
    </w:p>
    <w:p w14:paraId="7A31C075">
      <w:r>
        <w:t>【答案】：BCD</w:t>
      </w:r>
    </w:p>
    <w:p w14:paraId="61B13D8A">
      <w:pPr>
        <w:rPr>
          <w:rFonts w:hint="eastAsia" w:ascii="宋体" w:hAnsi="宋体" w:cs="宋体"/>
          <w:szCs w:val="21"/>
        </w:rPr>
      </w:pPr>
      <w:r>
        <w:rPr>
          <w:b/>
        </w:rPr>
        <w:t>162、</w:t>
      </w:r>
      <w:r>
        <w:rPr>
          <w:rFonts w:hint="eastAsia"/>
        </w:rPr>
        <w:t>“四人帮”</w:t>
      </w:r>
      <w:r>
        <w:t>这一称谓最先由毛泽东于1974年1月初在对江青等人借</w:t>
      </w:r>
      <w:r>
        <w:rPr>
          <w:rFonts w:hint="eastAsia"/>
        </w:rPr>
        <w:t>“批林批孔”</w:t>
      </w:r>
      <w:r>
        <w:t>之机把矛头指向周恩来的批评中提出。具体指的是____。</w:t>
      </w:r>
    </w:p>
    <w:p w14:paraId="6792CCD8">
      <w:r>
        <w:t>A. 江青</w:t>
      </w:r>
    </w:p>
    <w:p w14:paraId="05C96206">
      <w:r>
        <w:t>B. 张春桥</w:t>
      </w:r>
    </w:p>
    <w:p w14:paraId="19C234B5">
      <w:r>
        <w:t>C. 王洪文</w:t>
      </w:r>
    </w:p>
    <w:p w14:paraId="4A6CC3E4">
      <w:r>
        <w:t>D. 陈伯达</w:t>
      </w:r>
    </w:p>
    <w:p w14:paraId="49A3EE40">
      <w:r>
        <w:t>E. 姚文元</w:t>
      </w:r>
    </w:p>
    <w:p w14:paraId="30F7E0B9">
      <w:r>
        <w:t>【答案】：ABCE</w:t>
      </w:r>
    </w:p>
    <w:p w14:paraId="3074DA05">
      <w:pPr>
        <w:rPr>
          <w:rFonts w:hint="eastAsia" w:ascii="宋体" w:hAnsi="宋体" w:cs="宋体"/>
          <w:szCs w:val="21"/>
        </w:rPr>
      </w:pPr>
      <w:r>
        <w:rPr>
          <w:b/>
        </w:rPr>
        <w:t>163、</w:t>
      </w:r>
      <w:r>
        <w:t>在我们党的历史上，</w:t>
      </w:r>
      <w:r>
        <w:rPr>
          <w:rFonts w:hint="eastAsia"/>
        </w:rPr>
        <w:t>“左”倾思想曾给革命事业带来严重危害，下面属于“</w:t>
      </w:r>
      <w:r>
        <w:t>左</w:t>
      </w:r>
      <w:r>
        <w:rPr>
          <w:rFonts w:hint="eastAsia"/>
        </w:rPr>
        <w:t>”</w:t>
      </w:r>
      <w:r>
        <w:t>倾运动或</w:t>
      </w:r>
      <w:r>
        <w:rPr>
          <w:rFonts w:hint="eastAsia"/>
        </w:rPr>
        <w:t>“左”</w:t>
      </w:r>
      <w:r>
        <w:t>倾思想反映的是____。</w:t>
      </w:r>
    </w:p>
    <w:p w14:paraId="0DDCD03B">
      <w:r>
        <w:t>A. 全线出击，御敌于根据地之外</w:t>
      </w:r>
    </w:p>
    <w:p w14:paraId="6B2D15D0">
      <w:r>
        <w:t xml:space="preserve">B. </w:t>
      </w:r>
      <w:r>
        <w:rPr>
          <w:rFonts w:hint="eastAsia"/>
        </w:rPr>
        <w:t>“大跃进”</w:t>
      </w:r>
    </w:p>
    <w:p w14:paraId="3BAAB71C">
      <w:r>
        <w:t>C. 四五运动</w:t>
      </w:r>
    </w:p>
    <w:p w14:paraId="1F3F9267">
      <w:r>
        <w:t xml:space="preserve">D. </w:t>
      </w:r>
      <w:r>
        <w:rPr>
          <w:rFonts w:hint="eastAsia"/>
        </w:rPr>
        <w:t>“文化大革命”</w:t>
      </w:r>
    </w:p>
    <w:p w14:paraId="64E03C1A">
      <w:r>
        <w:t>【答案】：ABD</w:t>
      </w:r>
    </w:p>
    <w:p w14:paraId="096EA49D">
      <w:pPr>
        <w:rPr>
          <w:rFonts w:hint="eastAsia" w:ascii="宋体" w:hAnsi="宋体" w:cs="宋体"/>
          <w:szCs w:val="21"/>
        </w:rPr>
      </w:pPr>
      <w:r>
        <w:rPr>
          <w:b/>
        </w:rPr>
        <w:t>164、</w:t>
      </w:r>
      <w:r>
        <w:t>中国共产党十一届三中全会作出的主要决定有____。</w:t>
      </w:r>
    </w:p>
    <w:p w14:paraId="74ADD57A">
      <w:r>
        <w:t>A. 宣告</w:t>
      </w:r>
      <w:r>
        <w:rPr>
          <w:rFonts w:hint="eastAsia"/>
        </w:rPr>
        <w:t>“文化大革命”</w:t>
      </w:r>
      <w:r>
        <w:t>结束</w:t>
      </w:r>
    </w:p>
    <w:p w14:paraId="4BE39D3C">
      <w:r>
        <w:t>B. 停止使用</w:t>
      </w:r>
      <w:r>
        <w:rPr>
          <w:rFonts w:hint="eastAsia"/>
        </w:rPr>
        <w:t>“以阶级斗争为纲”</w:t>
      </w:r>
      <w:r>
        <w:t>的口号</w:t>
      </w:r>
    </w:p>
    <w:p w14:paraId="7613E0A2">
      <w:r>
        <w:t>C. 重新确定实事求是，一切从实际出发，理论联系实际的马克思主义思想路线</w:t>
      </w:r>
    </w:p>
    <w:p w14:paraId="739D9EE2">
      <w:r>
        <w:t>D. 把党的工作重点转移到社会主义现代化建设上来</w:t>
      </w:r>
    </w:p>
    <w:p w14:paraId="00E54402">
      <w:r>
        <w:t>【答案】：BCD</w:t>
      </w:r>
    </w:p>
    <w:p w14:paraId="766EB699">
      <w:pPr>
        <w:rPr>
          <w:rFonts w:hint="eastAsia" w:ascii="宋体" w:hAnsi="宋体" w:cs="宋体"/>
          <w:szCs w:val="21"/>
        </w:rPr>
      </w:pPr>
      <w:r>
        <w:rPr>
          <w:b/>
        </w:rPr>
        <w:t>165、</w:t>
      </w:r>
      <w:r>
        <w:rPr>
          <w:rFonts w:hint="eastAsia"/>
        </w:rPr>
        <w:t>“文化大革命”</w:t>
      </w:r>
      <w:r>
        <w:t>为我们留下的深刻教训是____。</w:t>
      </w:r>
    </w:p>
    <w:p w14:paraId="105FFC6E">
      <w:r>
        <w:t>A. 要警惕修正主义的思想倾向</w:t>
      </w:r>
    </w:p>
    <w:p w14:paraId="4D63B5BE">
      <w:r>
        <w:t>B. 要防止个人崇拜和思想僵化</w:t>
      </w:r>
    </w:p>
    <w:p w14:paraId="05401331">
      <w:r>
        <w:t>C. 应该以阶级斗争为工作中心</w:t>
      </w:r>
    </w:p>
    <w:p w14:paraId="062CF820">
      <w:r>
        <w:t>D. 必须健全国家的民主和法律制度</w:t>
      </w:r>
    </w:p>
    <w:p w14:paraId="06379562">
      <w:r>
        <w:t>【答案】：BD</w:t>
      </w:r>
    </w:p>
    <w:p w14:paraId="1D6A7518">
      <w:pPr>
        <w:rPr>
          <w:rFonts w:hint="eastAsia" w:ascii="宋体" w:hAnsi="宋体" w:cs="宋体"/>
          <w:szCs w:val="21"/>
        </w:rPr>
      </w:pPr>
      <w:r>
        <w:rPr>
          <w:b/>
        </w:rPr>
        <w:t>166、</w:t>
      </w:r>
      <w:r>
        <w:t>1979年，邓小平提出在改革开放过程中必须坚持的四项基本原则是:____。</w:t>
      </w:r>
    </w:p>
    <w:p w14:paraId="181ADECE">
      <w:r>
        <w:t>A. 坚持社会主义道路</w:t>
      </w:r>
    </w:p>
    <w:p w14:paraId="59E24A71">
      <w:r>
        <w:t>B. 坚持人民民主专政</w:t>
      </w:r>
    </w:p>
    <w:p w14:paraId="594EC770">
      <w:r>
        <w:t>C. 坚持共产党的领导</w:t>
      </w:r>
    </w:p>
    <w:p w14:paraId="3E45ED3A">
      <w:r>
        <w:t>D. 坚持马列主义、毛泽东思想</w:t>
      </w:r>
    </w:p>
    <w:p w14:paraId="1BAAA63C">
      <w:r>
        <w:t>【答案】：ABCD</w:t>
      </w:r>
    </w:p>
    <w:p w14:paraId="7CB80F4E">
      <w:pPr>
        <w:rPr>
          <w:rFonts w:hint="eastAsia" w:ascii="宋体" w:hAnsi="宋体" w:cs="宋体"/>
          <w:szCs w:val="21"/>
        </w:rPr>
      </w:pPr>
      <w:r>
        <w:rPr>
          <w:b/>
        </w:rPr>
        <w:t>167、</w:t>
      </w:r>
      <w:r>
        <w:t>1980年中共中央、国务院决定在广东和福建设置的经济特区是____。</w:t>
      </w:r>
    </w:p>
    <w:p w14:paraId="3C30166D">
      <w:r>
        <w:t>A. 广州</w:t>
      </w:r>
    </w:p>
    <w:p w14:paraId="1BD92D70">
      <w:r>
        <w:t>B. 汕头</w:t>
      </w:r>
    </w:p>
    <w:p w14:paraId="75B0F35B">
      <w:r>
        <w:t>C. 深圳</w:t>
      </w:r>
    </w:p>
    <w:p w14:paraId="2074E9D0">
      <w:r>
        <w:t>D. 珠海</w:t>
      </w:r>
    </w:p>
    <w:p w14:paraId="403A9EDD">
      <w:r>
        <w:t>E. 厦门</w:t>
      </w:r>
    </w:p>
    <w:p w14:paraId="23ED5702">
      <w:r>
        <w:t>【答案】：BCDE</w:t>
      </w:r>
    </w:p>
    <w:p w14:paraId="632FAF95">
      <w:pPr>
        <w:rPr>
          <w:rFonts w:hint="eastAsia" w:ascii="宋体" w:hAnsi="宋体" w:cs="宋体"/>
          <w:szCs w:val="21"/>
        </w:rPr>
      </w:pPr>
      <w:r>
        <w:rPr>
          <w:b/>
        </w:rPr>
        <w:t>168、</w:t>
      </w:r>
      <w:r>
        <w:t>中共十一届三中全会后，中国农民恢复和创造的生产责任制形式有____。</w:t>
      </w:r>
    </w:p>
    <w:p w14:paraId="376FC863">
      <w:r>
        <w:t>A. 包工到组</w:t>
      </w:r>
    </w:p>
    <w:p w14:paraId="56674EF6">
      <w:r>
        <w:t>B. 包产到组</w:t>
      </w:r>
    </w:p>
    <w:p w14:paraId="544D1AC4">
      <w:r>
        <w:t>C. 专业承包，联产计酬</w:t>
      </w:r>
    </w:p>
    <w:p w14:paraId="2D08C485">
      <w:r>
        <w:t>D. 包产到户</w:t>
      </w:r>
    </w:p>
    <w:p w14:paraId="4467EAB2">
      <w:r>
        <w:t>E. 包干到户</w:t>
      </w:r>
    </w:p>
    <w:p w14:paraId="61A39A56">
      <w:r>
        <w:t>【答案】：ABCDE</w:t>
      </w:r>
    </w:p>
    <w:p w14:paraId="5C64AFC1">
      <w:r>
        <w:rPr>
          <w:b/>
        </w:rPr>
        <w:t>169、</w:t>
      </w:r>
      <w:r>
        <w:t>1979年邓小平在《坚持四项基本原则》的讲话中提出</w:t>
      </w:r>
      <w:r>
        <w:rPr>
          <w:rFonts w:hint="eastAsia"/>
        </w:rPr>
        <w:t>“四个必须坚持”</w:t>
      </w:r>
      <w:r>
        <w:t>，这是</w:t>
      </w:r>
      <w:r>
        <w:rPr>
          <w:rFonts w:hint="eastAsia"/>
        </w:rPr>
        <w:t>“实现四个现代化的根本前提。下列属于四个坚持的是____。</w:t>
      </w:r>
    </w:p>
    <w:p w14:paraId="1DB76924">
      <w:r>
        <w:rPr>
          <w:rFonts w:hint="eastAsia"/>
        </w:rPr>
        <w:t>A. 必须坚持共产党领导</w:t>
      </w:r>
    </w:p>
    <w:p w14:paraId="20493E61">
      <w:r>
        <w:rPr>
          <w:rFonts w:hint="eastAsia"/>
        </w:rPr>
        <w:t>B. 必须坚持社会主义道路</w:t>
      </w:r>
    </w:p>
    <w:p w14:paraId="34EAE0D6">
      <w:r>
        <w:rPr>
          <w:rFonts w:hint="eastAsia"/>
        </w:rPr>
        <w:t>C. 必须坚持无产阶级专政</w:t>
      </w:r>
    </w:p>
    <w:p w14:paraId="31C0442A">
      <w:r>
        <w:rPr>
          <w:rFonts w:hint="eastAsia"/>
        </w:rPr>
        <w:t>D. 必须坚持安定团结</w:t>
      </w:r>
    </w:p>
    <w:p w14:paraId="3803D19B">
      <w:r>
        <w:rPr>
          <w:rFonts w:hint="eastAsia"/>
        </w:rPr>
        <w:t>E. 必须坚持马克思列宁主义、毛泽东思想</w:t>
      </w:r>
    </w:p>
    <w:p w14:paraId="058CF2B1">
      <w:r>
        <w:rPr>
          <w:rFonts w:hint="eastAsia"/>
        </w:rPr>
        <w:t>【答案】：ABCE</w:t>
      </w:r>
    </w:p>
    <w:p w14:paraId="0B471971">
      <w:r>
        <w:rPr>
          <w:rFonts w:hint="eastAsia"/>
          <w:b/>
          <w:bCs/>
        </w:rPr>
        <w:t>170、</w:t>
      </w:r>
      <w:r>
        <w:rPr>
          <w:rFonts w:hint="eastAsia"/>
        </w:rPr>
        <w:t>习近平总书记多次强调要胸怀 “</w:t>
      </w:r>
      <w:r>
        <w:t xml:space="preserve">两个大局 </w:t>
      </w:r>
      <w:r>
        <w:rPr>
          <w:rFonts w:hint="eastAsia"/>
        </w:rPr>
        <w:t>” 具体内容是___，___。</w:t>
      </w:r>
    </w:p>
    <w:p w14:paraId="41A7ACD0">
      <w:r>
        <w:rPr>
          <w:rFonts w:hint="eastAsia"/>
        </w:rPr>
        <w:t>A. 中华民族伟大复兴的战略全局</w:t>
      </w:r>
    </w:p>
    <w:p w14:paraId="589D7A35">
      <w:r>
        <w:rPr>
          <w:rFonts w:hint="eastAsia"/>
        </w:rPr>
        <w:t>B. 世界百年未有之大变局</w:t>
      </w:r>
    </w:p>
    <w:p w14:paraId="2C662A82">
      <w:r>
        <w:rPr>
          <w:rFonts w:hint="eastAsia"/>
        </w:rPr>
        <w:t>C. 世界经济发展的大变局</w:t>
      </w:r>
    </w:p>
    <w:p w14:paraId="66797C3D">
      <w:r>
        <w:rPr>
          <w:rFonts w:hint="eastAsia"/>
        </w:rPr>
        <w:t>D. 国际形势发展的大变局</w:t>
      </w:r>
    </w:p>
    <w:p w14:paraId="5DA02725">
      <w:r>
        <w:rPr>
          <w:rFonts w:hint="eastAsia"/>
        </w:rPr>
        <w:t>【答案】：AB</w:t>
      </w:r>
    </w:p>
    <w:p w14:paraId="640AA15D">
      <w:r>
        <w:rPr>
          <w:rFonts w:hint="eastAsia"/>
          <w:b/>
          <w:bCs/>
        </w:rPr>
        <w:t>171</w:t>
      </w:r>
      <w:r>
        <w:rPr>
          <w:rFonts w:hint="eastAsia"/>
        </w:rPr>
        <w:t>、关于真理标准大讨论，下列表述正确的是____。</w:t>
      </w:r>
    </w:p>
    <w:p w14:paraId="06DD4E58">
      <w:r>
        <w:rPr>
          <w:rFonts w:hint="eastAsia"/>
        </w:rPr>
        <w:t>A. 《实践是检验真理的唯一标准》一发表就得到全党的一致肯定</w:t>
      </w:r>
    </w:p>
    <w:p w14:paraId="73134C79">
      <w:r>
        <w:rPr>
          <w:rFonts w:hint="eastAsia"/>
        </w:rPr>
        <w:t>B. 真理标准大讨论开始于中共十一届三中全会前夕</w:t>
      </w:r>
    </w:p>
    <w:p w14:paraId="4669BB3D">
      <w:r>
        <w:rPr>
          <w:rFonts w:hint="eastAsia"/>
        </w:rPr>
        <w:t>C. 实际上是要不要解放思想的争论</w:t>
      </w:r>
    </w:p>
    <w:p w14:paraId="6140E19C">
      <w:r>
        <w:rPr>
          <w:rFonts w:hint="eastAsia"/>
        </w:rPr>
        <w:t>D. 关系到党和国家前途命运的重大政治问题</w:t>
      </w:r>
    </w:p>
    <w:p w14:paraId="111BFE55">
      <w:r>
        <w:rPr>
          <w:rFonts w:hint="eastAsia"/>
        </w:rPr>
        <w:t>【答案】：BCD</w:t>
      </w:r>
    </w:p>
    <w:p w14:paraId="79F8C27D">
      <w:r>
        <w:rPr>
          <w:rFonts w:hint="eastAsia"/>
          <w:b/>
          <w:bCs/>
        </w:rPr>
        <w:t>172、</w:t>
      </w:r>
      <w:r>
        <w:rPr>
          <w:rFonts w:hint="eastAsia"/>
        </w:rPr>
        <w:t>1979年4月，中共中央工作会议提出的调整国民经济的八字方针是____。</w:t>
      </w:r>
    </w:p>
    <w:p w14:paraId="574A3DC7">
      <w:r>
        <w:rPr>
          <w:rFonts w:hint="eastAsia"/>
        </w:rPr>
        <w:t>A. 调整</w:t>
      </w:r>
    </w:p>
    <w:p w14:paraId="5630EB9C">
      <w:r>
        <w:rPr>
          <w:rFonts w:hint="eastAsia"/>
        </w:rPr>
        <w:t>B. 改革</w:t>
      </w:r>
    </w:p>
    <w:p w14:paraId="2DCBA43A">
      <w:r>
        <w:rPr>
          <w:rFonts w:hint="eastAsia"/>
        </w:rPr>
        <w:t>C. 充实</w:t>
      </w:r>
    </w:p>
    <w:p w14:paraId="786815C4">
      <w:r>
        <w:rPr>
          <w:rFonts w:hint="eastAsia"/>
        </w:rPr>
        <w:t>D. 整顿</w:t>
      </w:r>
    </w:p>
    <w:p w14:paraId="4C17F218">
      <w:r>
        <w:rPr>
          <w:rFonts w:hint="eastAsia"/>
        </w:rPr>
        <w:t>E. 提高</w:t>
      </w:r>
    </w:p>
    <w:p w14:paraId="4DAF6027">
      <w:r>
        <w:rPr>
          <w:rFonts w:hint="eastAsia"/>
        </w:rPr>
        <w:t>【答案】：ABDE</w:t>
      </w:r>
    </w:p>
    <w:p w14:paraId="5C08A569">
      <w:r>
        <w:rPr>
          <w:rFonts w:hint="eastAsia"/>
          <w:b/>
          <w:bCs/>
        </w:rPr>
        <w:t>173、</w:t>
      </w:r>
      <w:r>
        <w:rPr>
          <w:rFonts w:hint="eastAsia"/>
        </w:rPr>
        <w:t>中共十一届三中全会后，邓小平领导党和人民实现了若干重要转变，即____。</w:t>
      </w:r>
    </w:p>
    <w:p w14:paraId="52BEA6E7">
      <w:r>
        <w:rPr>
          <w:rFonts w:hint="eastAsia"/>
        </w:rPr>
        <w:t>A. 从“”</w:t>
      </w:r>
      <w:r>
        <w:t>以阶级斗争为纲</w:t>
      </w:r>
      <w:r>
        <w:rPr>
          <w:rFonts w:hint="eastAsia"/>
        </w:rPr>
        <w:t>“转到以发展生产力为中心</w:t>
      </w:r>
    </w:p>
    <w:p w14:paraId="7715CC1F">
      <w:r>
        <w:rPr>
          <w:rFonts w:hint="eastAsia"/>
        </w:rPr>
        <w:t>B. 从固守成法到各方面的改革</w:t>
      </w:r>
    </w:p>
    <w:p w14:paraId="1A44CA29">
      <w:r>
        <w:rPr>
          <w:rFonts w:hint="eastAsia"/>
        </w:rPr>
        <w:t>C. 从封闭半封闭到对外开放</w:t>
      </w:r>
    </w:p>
    <w:p w14:paraId="5C0C34F9">
      <w:r>
        <w:rPr>
          <w:rFonts w:hint="eastAsia"/>
        </w:rPr>
        <w:t>D. 从基本上是苏联模式的社会主义转到建设有中国特色的社会主义</w:t>
      </w:r>
    </w:p>
    <w:p w14:paraId="5B59297E">
      <w:r>
        <w:rPr>
          <w:rFonts w:hint="eastAsia"/>
        </w:rPr>
        <w:t>【答案】：ABCD</w:t>
      </w:r>
    </w:p>
    <w:p w14:paraId="0699BC57">
      <w:r>
        <w:rPr>
          <w:rFonts w:hint="eastAsia"/>
          <w:b/>
          <w:bCs/>
        </w:rPr>
        <w:t>174、</w:t>
      </w:r>
      <w:r>
        <w:rPr>
          <w:rFonts w:hint="eastAsia"/>
        </w:rPr>
        <w:t>“</w:t>
      </w:r>
      <w:r>
        <w:t>两个凡是</w:t>
      </w:r>
      <w:r>
        <w:rPr>
          <w:rFonts w:hint="eastAsia"/>
        </w:rPr>
        <w:t>”最早在1977年2月7日《人民日报》《红旗》杂志、《解放军报》的社论《学好文件抓住纲》中提出。“</w:t>
      </w:r>
      <w:r>
        <w:t>两个凡是</w:t>
      </w:r>
      <w:r>
        <w:rPr>
          <w:rFonts w:hint="eastAsia"/>
        </w:rPr>
        <w:t>”的内容是____。</w:t>
      </w:r>
    </w:p>
    <w:p w14:paraId="52DB08DB">
      <w:r>
        <w:rPr>
          <w:rFonts w:hint="eastAsia"/>
        </w:rPr>
        <w:t>A. 凡是毛主席说过的话，我们都必须服从</w:t>
      </w:r>
    </w:p>
    <w:p w14:paraId="37EF9CB1">
      <w:r>
        <w:rPr>
          <w:rFonts w:hint="eastAsia"/>
        </w:rPr>
        <w:t>B. 凡是毛主席作出的决策，我们都坚决维护</w:t>
      </w:r>
    </w:p>
    <w:p w14:paraId="7E5AF1B0">
      <w:r>
        <w:rPr>
          <w:rFonts w:hint="eastAsia"/>
        </w:rPr>
        <w:t>C. 凡是毛主席的指示，我们都始终不渝地遵循</w:t>
      </w:r>
    </w:p>
    <w:p w14:paraId="01F6E068">
      <w:r>
        <w:rPr>
          <w:rFonts w:hint="eastAsia"/>
        </w:rPr>
        <w:t>D. 凡是毛主席圈阅过的文件，我们都必须照办</w:t>
      </w:r>
    </w:p>
    <w:p w14:paraId="770BA5CF">
      <w:r>
        <w:rPr>
          <w:rFonts w:hint="eastAsia"/>
        </w:rPr>
        <w:t>【答案】：BC</w:t>
      </w:r>
    </w:p>
    <w:p w14:paraId="14E4E09A">
      <w:r>
        <w:rPr>
          <w:rFonts w:hint="eastAsia"/>
          <w:b/>
          <w:bCs/>
        </w:rPr>
        <w:t>175、</w:t>
      </w:r>
      <w:r>
        <w:rPr>
          <w:rFonts w:hint="eastAsia"/>
        </w:rPr>
        <w:t>新修订的中国共产党纪律处分条例第七条指出：党组织和党员____， 违反国家法律法规，___，违反社会主义道德，____，依照规定应当给予纪律处理或者处分的，都必须受到追究。</w:t>
      </w:r>
    </w:p>
    <w:p w14:paraId="2B893BCE">
      <w:r>
        <w:rPr>
          <w:rFonts w:hint="eastAsia"/>
        </w:rPr>
        <w:t>A. 违反党章和其他党内法规</w:t>
      </w:r>
    </w:p>
    <w:p w14:paraId="4AC808BB">
      <w:r>
        <w:rPr>
          <w:rFonts w:hint="eastAsia"/>
        </w:rPr>
        <w:t>B. 违反党和国家政策</w:t>
      </w:r>
    </w:p>
    <w:p w14:paraId="7703BEEE">
      <w:r>
        <w:rPr>
          <w:rFonts w:hint="eastAsia"/>
        </w:rPr>
        <w:t>C. 危害党 国家和人民利益的行为</w:t>
      </w:r>
    </w:p>
    <w:p w14:paraId="65C097DC">
      <w:r>
        <w:rPr>
          <w:rFonts w:hint="eastAsia"/>
        </w:rPr>
        <w:t>D. 违反党的纪律</w:t>
      </w:r>
    </w:p>
    <w:p w14:paraId="288EC63D">
      <w:r>
        <w:rPr>
          <w:rFonts w:hint="eastAsia"/>
        </w:rPr>
        <w:t>【答案】：ABC</w:t>
      </w:r>
    </w:p>
    <w:p w14:paraId="0857DA8B">
      <w:r>
        <w:rPr>
          <w:rFonts w:hint="eastAsia"/>
          <w:b/>
          <w:bCs/>
        </w:rPr>
        <w:t>176、</w:t>
      </w:r>
      <w:r>
        <w:rPr>
          <w:rFonts w:hint="eastAsia"/>
        </w:rPr>
        <w:t>关于中共十一届三中全会，下面阐述不正确的是____。</w:t>
      </w:r>
    </w:p>
    <w:p w14:paraId="2D67CBCE">
      <w:r>
        <w:rPr>
          <w:rFonts w:hint="eastAsia"/>
        </w:rPr>
        <w:t>A. 实现了思想路线的拨乱反正</w:t>
      </w:r>
    </w:p>
    <w:p w14:paraId="0202785A">
      <w:r>
        <w:rPr>
          <w:rFonts w:hint="eastAsia"/>
        </w:rPr>
        <w:t>B. 提出建立社会主义市场经济体制</w:t>
      </w:r>
    </w:p>
    <w:p w14:paraId="33CFD85B">
      <w:r>
        <w:rPr>
          <w:rFonts w:hint="eastAsia"/>
        </w:rPr>
        <w:t>C. 邓小平主持会议并作了政治报告</w:t>
      </w:r>
    </w:p>
    <w:p w14:paraId="47ABF5B9">
      <w:r>
        <w:rPr>
          <w:rFonts w:hint="eastAsia"/>
        </w:rPr>
        <w:t>D. 恢复了党的民主集中制的传统</w:t>
      </w:r>
    </w:p>
    <w:p w14:paraId="2AFEA2CF">
      <w:r>
        <w:rPr>
          <w:rFonts w:hint="eastAsia"/>
        </w:rPr>
        <w:t>【答案】：BC</w:t>
      </w:r>
    </w:p>
    <w:p w14:paraId="05B8A88F">
      <w:r>
        <w:rPr>
          <w:rFonts w:hint="eastAsia"/>
          <w:b/>
          <w:bCs/>
        </w:rPr>
        <w:t>177、</w:t>
      </w:r>
      <w:r>
        <w:rPr>
          <w:rFonts w:hint="eastAsia"/>
        </w:rPr>
        <w:t>我国进行的社会主义改革，是____。</w:t>
      </w:r>
    </w:p>
    <w:p w14:paraId="182722C2">
      <w:r>
        <w:rPr>
          <w:rFonts w:hint="eastAsia"/>
        </w:rPr>
        <w:t>A. 社会主义社会发展的动力</w:t>
      </w:r>
    </w:p>
    <w:p w14:paraId="306D37C8">
      <w:r>
        <w:rPr>
          <w:rFonts w:hint="eastAsia"/>
        </w:rPr>
        <w:t>B. 社会主义现代化的必由之路</w:t>
      </w:r>
    </w:p>
    <w:p w14:paraId="6901BC2F">
      <w:r>
        <w:rPr>
          <w:rFonts w:hint="eastAsia"/>
        </w:rPr>
        <w:t>C. 中国的第二次革命</w:t>
      </w:r>
    </w:p>
    <w:p w14:paraId="029D50B0">
      <w:r>
        <w:rPr>
          <w:rFonts w:hint="eastAsia"/>
        </w:rPr>
        <w:t>D. 社会主义制度的自我完善</w:t>
      </w:r>
    </w:p>
    <w:p w14:paraId="682D1BD8">
      <w:r>
        <w:rPr>
          <w:rFonts w:hint="eastAsia"/>
        </w:rPr>
        <w:t>【答案】：ABCD</w:t>
      </w:r>
    </w:p>
    <w:p w14:paraId="2592183F">
      <w:r>
        <w:rPr>
          <w:rFonts w:hint="eastAsia"/>
          <w:b/>
          <w:bCs/>
        </w:rPr>
        <w:t>178、</w:t>
      </w:r>
      <w:r>
        <w:rPr>
          <w:rFonts w:hint="eastAsia"/>
        </w:rPr>
        <w:t>下列属于党在社会主义初级阶段基本路线内容的是____。</w:t>
      </w:r>
    </w:p>
    <w:p w14:paraId="70B8ED25">
      <w:r>
        <w:rPr>
          <w:rFonts w:hint="eastAsia"/>
        </w:rPr>
        <w:t>A. 以经济建设为中心</w:t>
      </w:r>
    </w:p>
    <w:p w14:paraId="016E907E">
      <w:r>
        <w:rPr>
          <w:rFonts w:hint="eastAsia"/>
        </w:rPr>
        <w:t>B. 坚持四项基本原则</w:t>
      </w:r>
    </w:p>
    <w:p w14:paraId="09A9E28E">
      <w:r>
        <w:rPr>
          <w:rFonts w:hint="eastAsia"/>
        </w:rPr>
        <w:t>C. 坚持改革开放</w:t>
      </w:r>
    </w:p>
    <w:p w14:paraId="55651E94">
      <w:r>
        <w:rPr>
          <w:rFonts w:hint="eastAsia"/>
        </w:rPr>
        <w:t>D. 自力更生、艰苦创业</w:t>
      </w:r>
    </w:p>
    <w:p w14:paraId="2352F390">
      <w:r>
        <w:rPr>
          <w:rFonts w:hint="eastAsia"/>
        </w:rPr>
        <w:t>【答案】：ABCD</w:t>
      </w:r>
    </w:p>
    <w:p w14:paraId="4056AABD">
      <w:r>
        <w:rPr>
          <w:rFonts w:hint="eastAsia"/>
          <w:b/>
          <w:bCs/>
        </w:rPr>
        <w:t>179、</w:t>
      </w:r>
      <w:r>
        <w:rPr>
          <w:rFonts w:hint="eastAsia"/>
        </w:rPr>
        <w:t>我们要建设的社会主义和谐社会，应该是____、充满活力、安定有序、人与自然和谐相处的社会。</w:t>
      </w:r>
    </w:p>
    <w:p w14:paraId="57E0DCD1">
      <w:r>
        <w:rPr>
          <w:rFonts w:hint="eastAsia"/>
        </w:rPr>
        <w:t>A. 民主法治</w:t>
      </w:r>
    </w:p>
    <w:p w14:paraId="688414B1">
      <w:r>
        <w:rPr>
          <w:rFonts w:hint="eastAsia"/>
        </w:rPr>
        <w:t>B. 公平正义</w:t>
      </w:r>
    </w:p>
    <w:p w14:paraId="2E1AB12E">
      <w:r>
        <w:rPr>
          <w:rFonts w:hint="eastAsia"/>
        </w:rPr>
        <w:t>C. 诚信友爱</w:t>
      </w:r>
    </w:p>
    <w:p w14:paraId="510BF43F">
      <w:r>
        <w:rPr>
          <w:rFonts w:hint="eastAsia"/>
        </w:rPr>
        <w:t>D. 没有冲突</w:t>
      </w:r>
    </w:p>
    <w:p w14:paraId="52A5FA1D">
      <w:r>
        <w:rPr>
          <w:rFonts w:hint="eastAsia"/>
        </w:rPr>
        <w:t>【答案】：ABC</w:t>
      </w:r>
    </w:p>
    <w:p w14:paraId="44791396">
      <w:r>
        <w:rPr>
          <w:rFonts w:hint="eastAsia"/>
          <w:b/>
          <w:bCs/>
        </w:rPr>
        <w:t>180、</w:t>
      </w:r>
      <w:r>
        <w:rPr>
          <w:rFonts w:hint="eastAsia"/>
        </w:rPr>
        <w:t>高举中国特色社会主义伟大旗帜，最根本的就是要____。</w:t>
      </w:r>
    </w:p>
    <w:p w14:paraId="73F12E4A">
      <w:r>
        <w:rPr>
          <w:rFonts w:hint="eastAsia"/>
        </w:rPr>
        <w:t>A. 坚持马克思主义的指导思想</w:t>
      </w:r>
    </w:p>
    <w:p w14:paraId="0689D40F">
      <w:r>
        <w:rPr>
          <w:rFonts w:hint="eastAsia"/>
        </w:rPr>
        <w:t>B. 坚持走中国特色社会主义道路</w:t>
      </w:r>
    </w:p>
    <w:p w14:paraId="7098EAA2">
      <w:r>
        <w:rPr>
          <w:rFonts w:hint="eastAsia"/>
        </w:rPr>
        <w:t>C. 坚持中国特色社会主义理论体系</w:t>
      </w:r>
    </w:p>
    <w:p w14:paraId="356E48FB">
      <w:r>
        <w:rPr>
          <w:rFonts w:hint="eastAsia"/>
        </w:rPr>
        <w:t>D. 坚持全心全意为人民服务的宗旨</w:t>
      </w:r>
    </w:p>
    <w:p w14:paraId="62F29009">
      <w:r>
        <w:rPr>
          <w:rFonts w:hint="eastAsia"/>
        </w:rPr>
        <w:t>【答案】：BC</w:t>
      </w:r>
    </w:p>
    <w:p w14:paraId="0E8C94B8">
      <w:r>
        <w:rPr>
          <w:rFonts w:hint="eastAsia"/>
          <w:b/>
          <w:bCs/>
        </w:rPr>
        <w:t>181、</w:t>
      </w:r>
      <w:r>
        <w:rPr>
          <w:rFonts w:hint="eastAsia"/>
        </w:rPr>
        <w:t>中共十七大提出，加快转变经济发展方式，促进经济增长由主要依靠投资、出口拉动向依靠____协调拉动转变。</w:t>
      </w:r>
    </w:p>
    <w:p w14:paraId="42321C74">
      <w:r>
        <w:rPr>
          <w:rFonts w:hint="eastAsia"/>
        </w:rPr>
        <w:t>A. 生产</w:t>
      </w:r>
    </w:p>
    <w:p w14:paraId="177A5E2B">
      <w:r>
        <w:rPr>
          <w:rFonts w:hint="eastAsia"/>
        </w:rPr>
        <w:t>B. 消费</w:t>
      </w:r>
    </w:p>
    <w:p w14:paraId="4C7B4ACC">
      <w:r>
        <w:rPr>
          <w:rFonts w:hint="eastAsia"/>
        </w:rPr>
        <w:t>C. 投资</w:t>
      </w:r>
    </w:p>
    <w:p w14:paraId="30F15046">
      <w:r>
        <w:rPr>
          <w:rFonts w:hint="eastAsia"/>
        </w:rPr>
        <w:t>D. 出口</w:t>
      </w:r>
    </w:p>
    <w:p w14:paraId="34A150F1">
      <w:r>
        <w:rPr>
          <w:rFonts w:hint="eastAsia"/>
        </w:rPr>
        <w:t>【答案】：BCD</w:t>
      </w:r>
    </w:p>
    <w:p w14:paraId="2BAAFA47">
      <w:r>
        <w:rPr>
          <w:rFonts w:hint="eastAsia"/>
          <w:b/>
          <w:bCs/>
        </w:rPr>
        <w:t>182、</w:t>
      </w:r>
      <w:r>
        <w:rPr>
          <w:rFonts w:hint="eastAsia"/>
        </w:rPr>
        <w:t>到2020年全面建成小康社会目标实现之时，我国将成为____的国家。</w:t>
      </w:r>
    </w:p>
    <w:p w14:paraId="59504FA1">
      <w:r>
        <w:rPr>
          <w:rFonts w:hint="eastAsia"/>
        </w:rPr>
        <w:t>A. 人民享有更加充分民主权利</w:t>
      </w:r>
    </w:p>
    <w:p w14:paraId="790BCB85">
      <w:r>
        <w:rPr>
          <w:rFonts w:hint="eastAsia"/>
        </w:rPr>
        <w:t>B. 具有更高文明素质</w:t>
      </w:r>
    </w:p>
    <w:p w14:paraId="548BAD11">
      <w:r>
        <w:rPr>
          <w:rFonts w:hint="eastAsia"/>
        </w:rPr>
        <w:t>C. 具有更高精神追求</w:t>
      </w:r>
    </w:p>
    <w:p w14:paraId="0D7B59D8">
      <w:r>
        <w:rPr>
          <w:rFonts w:hint="eastAsia"/>
        </w:rPr>
        <w:t>D. 自由度更高</w:t>
      </w:r>
    </w:p>
    <w:p w14:paraId="50325FD3">
      <w:r>
        <w:rPr>
          <w:rFonts w:hint="eastAsia"/>
        </w:rPr>
        <w:t>【答案】：ABC</w:t>
      </w:r>
    </w:p>
    <w:p w14:paraId="37930FDF">
      <w:r>
        <w:rPr>
          <w:rFonts w:hint="eastAsia"/>
          <w:b/>
          <w:bCs/>
        </w:rPr>
        <w:t>183、</w:t>
      </w:r>
      <w:r>
        <w:rPr>
          <w:rFonts w:hint="eastAsia"/>
        </w:rPr>
        <w:t>2008年北京奥运会成功举办。关于2008年奥运会，下列阐述正确的是____。</w:t>
      </w:r>
    </w:p>
    <w:p w14:paraId="1FD4BF45">
      <w:r>
        <w:rPr>
          <w:rFonts w:hint="eastAsia"/>
        </w:rPr>
        <w:t>A. 中国以51枚金牌居金牌榜首名</w:t>
      </w:r>
    </w:p>
    <w:p w14:paraId="3FBA8B10">
      <w:r>
        <w:rPr>
          <w:rFonts w:hint="eastAsia"/>
        </w:rPr>
        <w:t>B. 2008年北京奥运会是第29届夏季奥林匹克运动会</w:t>
      </w:r>
    </w:p>
    <w:p w14:paraId="7275CC36">
      <w:r>
        <w:rPr>
          <w:rFonts w:hint="eastAsia"/>
        </w:rPr>
        <w:t>C. 北京奥运会第一枚金牌获得者是中国运动员</w:t>
      </w:r>
    </w:p>
    <w:p w14:paraId="2C2826EF">
      <w:r>
        <w:rPr>
          <w:rFonts w:hint="eastAsia"/>
        </w:rPr>
        <w:t>D. 本届奥运会三大理念是“</w:t>
      </w:r>
      <w:r>
        <w:t>绿色奥运，科技奥运，人文奥运</w:t>
      </w:r>
      <w:r>
        <w:rPr>
          <w:rFonts w:hint="eastAsia"/>
        </w:rPr>
        <w:t>”</w:t>
      </w:r>
    </w:p>
    <w:p w14:paraId="1B6A6748">
      <w:r>
        <w:rPr>
          <w:rFonts w:hint="eastAsia"/>
        </w:rPr>
        <w:t>【答案】：ABD</w:t>
      </w:r>
    </w:p>
    <w:p w14:paraId="5C09016F">
      <w:r>
        <w:rPr>
          <w:rFonts w:hint="eastAsia"/>
        </w:rPr>
        <w:t>“建设社会主义新农村的要求是____。</w:t>
      </w:r>
    </w:p>
    <w:p w14:paraId="6088D5B7">
      <w:r>
        <w:rPr>
          <w:rFonts w:hint="eastAsia"/>
        </w:rPr>
        <w:t>A. 生产发展、生活宽裕</w:t>
      </w:r>
    </w:p>
    <w:p w14:paraId="7C7BB7E0">
      <w:r>
        <w:rPr>
          <w:rFonts w:hint="eastAsia"/>
        </w:rPr>
        <w:t>B. 乡风文明、村容整洁</w:t>
      </w:r>
    </w:p>
    <w:p w14:paraId="314A09E2">
      <w:r>
        <w:rPr>
          <w:rFonts w:hint="eastAsia"/>
        </w:rPr>
        <w:t>C. 管理民主</w:t>
      </w:r>
    </w:p>
    <w:p w14:paraId="0069E02C">
      <w:r>
        <w:rPr>
          <w:rFonts w:hint="eastAsia"/>
        </w:rPr>
        <w:t>D. 提高农民收入</w:t>
      </w:r>
    </w:p>
    <w:p w14:paraId="78C9ACE1">
      <w:r>
        <w:rPr>
          <w:rFonts w:hint="eastAsia"/>
        </w:rPr>
        <w:t>【答案】：AB</w:t>
      </w:r>
    </w:p>
    <w:p w14:paraId="6BFA3D15">
      <w:r>
        <w:rPr>
          <w:rFonts w:hint="eastAsia"/>
          <w:b/>
          <w:bCs/>
        </w:rPr>
        <w:t>185、</w:t>
      </w:r>
      <w:r>
        <w:rPr>
          <w:rFonts w:hint="eastAsia"/>
        </w:rPr>
        <w:t>一个国家选择什么样的治理体系，是由这个国家的哪几个方面决定的?____</w:t>
      </w:r>
    </w:p>
    <w:p w14:paraId="7A0634E7">
      <w:r>
        <w:rPr>
          <w:rFonts w:hint="eastAsia"/>
        </w:rPr>
        <w:t>A. 历史传承和文化传承</w:t>
      </w:r>
    </w:p>
    <w:p w14:paraId="5B287FDF">
      <w:r>
        <w:rPr>
          <w:rFonts w:hint="eastAsia"/>
        </w:rPr>
        <w:t>B. 政治制度</w:t>
      </w:r>
    </w:p>
    <w:p w14:paraId="3BBE74E4">
      <w:r>
        <w:rPr>
          <w:rFonts w:hint="eastAsia"/>
        </w:rPr>
        <w:t>C. 经济社会发展水平</w:t>
      </w:r>
    </w:p>
    <w:p w14:paraId="1497115E">
      <w:r>
        <w:rPr>
          <w:rFonts w:hint="eastAsia"/>
        </w:rPr>
        <w:t>D. 这个国家的人民</w:t>
      </w:r>
    </w:p>
    <w:p w14:paraId="02820204">
      <w:r>
        <w:rPr>
          <w:rFonts w:hint="eastAsia"/>
        </w:rPr>
        <w:t>【答案】：ACD</w:t>
      </w:r>
    </w:p>
    <w:p w14:paraId="50941623">
      <w:r>
        <w:rPr>
          <w:rFonts w:hint="eastAsia"/>
          <w:b/>
          <w:bCs/>
        </w:rPr>
        <w:t>186、</w:t>
      </w:r>
      <w:r>
        <w:rPr>
          <w:rFonts w:hint="eastAsia"/>
        </w:rPr>
        <w:t>2013年3月17日，习近平总书记在第十二届全国人大第一次会议的讲话中指出，面对浩浩荡荡的时代潮流，面对人民群众过上更好生活的殷切期待，我们不能有丝毫自满，不能有丝毫懈怠，必须再接再厉、一往无前，继续把中国特色社会主义事业推向前进，继续为实现中华民族伟大复兴的中国梦而努力奋斗。明确指出实现中国梦要坚持三个</w:t>
      </w:r>
      <w:r>
        <w:t>必须，下列属于三个</w:t>
      </w:r>
      <w:r>
        <w:rPr>
          <w:rFonts w:hint="eastAsia"/>
        </w:rPr>
        <w:t>必须的是____。</w:t>
      </w:r>
    </w:p>
    <w:p w14:paraId="5C222FE1">
      <w:r>
        <w:rPr>
          <w:rFonts w:hint="eastAsia"/>
        </w:rPr>
        <w:t>A. 借鉴西方经验</w:t>
      </w:r>
    </w:p>
    <w:p w14:paraId="2693C28D">
      <w:r>
        <w:rPr>
          <w:rFonts w:hint="eastAsia"/>
        </w:rPr>
        <w:t>B. 走中国道路</w:t>
      </w:r>
    </w:p>
    <w:p w14:paraId="0D9B5FB6">
      <w:r>
        <w:rPr>
          <w:rFonts w:hint="eastAsia"/>
        </w:rPr>
        <w:t>C. 弘扬中国精神</w:t>
      </w:r>
    </w:p>
    <w:p w14:paraId="1CB37D58">
      <w:r>
        <w:rPr>
          <w:rFonts w:hint="eastAsia"/>
        </w:rPr>
        <w:t>D. 凝聚中国力量</w:t>
      </w:r>
    </w:p>
    <w:p w14:paraId="2CDC6399">
      <w:r>
        <w:rPr>
          <w:rFonts w:hint="eastAsia"/>
        </w:rPr>
        <w:t>【答案】：BCD</w:t>
      </w:r>
    </w:p>
    <w:p w14:paraId="1DE5BB20">
      <w:r>
        <w:rPr>
          <w:rFonts w:hint="eastAsia"/>
          <w:b/>
          <w:bCs/>
        </w:rPr>
        <w:t>187、</w:t>
      </w:r>
      <w:r>
        <w:rPr>
          <w:rFonts w:hint="eastAsia"/>
        </w:rPr>
        <w:t>党的二十大报告指出___，___，___是全面建设社会主义现代化国家的内在要求。</w:t>
      </w:r>
    </w:p>
    <w:p w14:paraId="11488C9A">
      <w:r>
        <w:rPr>
          <w:rFonts w:hint="eastAsia"/>
        </w:rPr>
        <w:t>A. 尊重自然</w:t>
      </w:r>
    </w:p>
    <w:p w14:paraId="2746987C">
      <w:r>
        <w:rPr>
          <w:rFonts w:hint="eastAsia"/>
        </w:rPr>
        <w:t>B. 顺应自然</w:t>
      </w:r>
    </w:p>
    <w:p w14:paraId="5A548AC9">
      <w:r>
        <w:rPr>
          <w:rFonts w:hint="eastAsia"/>
        </w:rPr>
        <w:t>C. 保护自然</w:t>
      </w:r>
    </w:p>
    <w:p w14:paraId="785D34A1">
      <w:r>
        <w:rPr>
          <w:rFonts w:hint="eastAsia"/>
        </w:rPr>
        <w:t>D. 善待自然</w:t>
      </w:r>
    </w:p>
    <w:p w14:paraId="2AB90F1B">
      <w:r>
        <w:rPr>
          <w:rFonts w:hint="eastAsia"/>
        </w:rPr>
        <w:t>【答案】：ABC</w:t>
      </w:r>
    </w:p>
    <w:p w14:paraId="18855A26">
      <w:r>
        <w:rPr>
          <w:rFonts w:hint="eastAsia"/>
          <w:b/>
          <w:bCs/>
        </w:rPr>
        <w:t>188、</w:t>
      </w:r>
      <w:r>
        <w:rPr>
          <w:rFonts w:hint="eastAsia"/>
        </w:rPr>
        <w:t>中国政府在2014年新设立了三个国家级纪念日，下列属于这三个国家纪念日的是____。</w:t>
      </w:r>
    </w:p>
    <w:p w14:paraId="4EE02764">
      <w:r>
        <w:rPr>
          <w:rFonts w:hint="eastAsia"/>
        </w:rPr>
        <w:t>A. 4月23日为“</w:t>
      </w:r>
      <w:r>
        <w:t>全民读书日</w:t>
      </w:r>
      <w:r>
        <w:rPr>
          <w:rFonts w:hint="eastAsia"/>
        </w:rPr>
        <w:t>”</w:t>
      </w:r>
    </w:p>
    <w:p w14:paraId="0853FB07">
      <w:r>
        <w:rPr>
          <w:rFonts w:hint="eastAsia"/>
        </w:rPr>
        <w:t>B. 9月3日为“中国人民抗日战争胜利纪念日”</w:t>
      </w:r>
    </w:p>
    <w:p w14:paraId="18D1EAE6">
      <w:r>
        <w:t>C. 9月30日为</w:t>
      </w:r>
      <w:r>
        <w:rPr>
          <w:rFonts w:hint="eastAsia"/>
        </w:rPr>
        <w:t>“中国烈士纪念日”</w:t>
      </w:r>
    </w:p>
    <w:p w14:paraId="482D4B9A">
      <w:r>
        <w:t>D. 12月13日为</w:t>
      </w:r>
      <w:r>
        <w:rPr>
          <w:rFonts w:hint="eastAsia"/>
        </w:rPr>
        <w:t>“南京大屠杀死难者国家公祭日”</w:t>
      </w:r>
    </w:p>
    <w:p w14:paraId="0CBA28D1">
      <w:r>
        <w:t>【答案】：BCD</w:t>
      </w:r>
    </w:p>
    <w:p w14:paraId="5CBC938B">
      <w:pPr>
        <w:rPr>
          <w:rFonts w:hint="eastAsia" w:ascii="宋体" w:hAnsi="宋体" w:cs="宋体"/>
          <w:szCs w:val="21"/>
        </w:rPr>
      </w:pPr>
      <w:r>
        <w:rPr>
          <w:b/>
        </w:rPr>
        <w:t>189、</w:t>
      </w:r>
      <w:r>
        <w:t>2015年4月10日，中共中央办公厅印发《关于在县处级以上领导干部中开展</w:t>
      </w:r>
      <w:r>
        <w:rPr>
          <w:rFonts w:hint="eastAsia"/>
        </w:rPr>
        <w:t>“三严三实”</w:t>
      </w:r>
      <w:r>
        <w:t>专题教育方案》，对2015年在县处级以上领导干部中开展</w:t>
      </w:r>
      <w:r>
        <w:rPr>
          <w:rFonts w:hint="eastAsia"/>
        </w:rPr>
        <w:t>“三严三实”</w:t>
      </w:r>
      <w:r>
        <w:t>专题教育作出安排。其中</w:t>
      </w:r>
      <w:r>
        <w:rPr>
          <w:rFonts w:hint="eastAsia"/>
        </w:rPr>
        <w:t>“三严”</w:t>
      </w:r>
      <w:r>
        <w:t>指的是____。</w:t>
      </w:r>
    </w:p>
    <w:p w14:paraId="49752F7C">
      <w:r>
        <w:t>A. 严肃党纪</w:t>
      </w:r>
    </w:p>
    <w:p w14:paraId="2FAB88C8">
      <w:r>
        <w:t>B. 严以修身</w:t>
      </w:r>
    </w:p>
    <w:p w14:paraId="62AB273D">
      <w:r>
        <w:t>C. 严以用权</w:t>
      </w:r>
    </w:p>
    <w:p w14:paraId="5B0D2D0B">
      <w:r>
        <w:t>D. 严以律己</w:t>
      </w:r>
    </w:p>
    <w:p w14:paraId="2385EFB1">
      <w:r>
        <w:t>【答案】：BCD</w:t>
      </w:r>
    </w:p>
    <w:p w14:paraId="644913F8">
      <w:pPr>
        <w:rPr>
          <w:rFonts w:hint="eastAsia" w:ascii="宋体" w:hAnsi="宋体" w:cs="宋体"/>
          <w:szCs w:val="21"/>
        </w:rPr>
      </w:pPr>
      <w:r>
        <w:rPr>
          <w:b/>
        </w:rPr>
        <w:t>190、</w:t>
      </w:r>
      <w:r>
        <w:t>党的十九届五中全会提出，优先发展农业农村，全面推进乡村振兴。坚持把解决好</w:t>
      </w:r>
      <w:r>
        <w:rPr>
          <w:rFonts w:hint="eastAsia"/>
        </w:rPr>
        <w:t>“三农”</w:t>
      </w:r>
      <w:r>
        <w:t>问题作为全党工作重中之重，走中国特色社会主义乡村振兴道路，全面实施乡村振兴战略， 强化以工补农，以城带乡，推动形成___</w:t>
      </w:r>
      <w:r>
        <w:rPr>
          <w:rFonts w:hint="eastAsia"/>
        </w:rPr>
        <w:t>，</w:t>
      </w:r>
      <w:r>
        <w:t>___</w:t>
      </w:r>
      <w:r>
        <w:rPr>
          <w:rFonts w:hint="eastAsia"/>
        </w:rPr>
        <w:t>，</w:t>
      </w:r>
      <w:r>
        <w:t>___</w:t>
      </w:r>
      <w:r>
        <w:rPr>
          <w:rFonts w:hint="eastAsia"/>
        </w:rPr>
        <w:t>，</w:t>
      </w:r>
      <w:r>
        <w:t>___ 的新型工农城乡关系，加快农业农村现代化。</w:t>
      </w:r>
    </w:p>
    <w:p w14:paraId="628FF38C">
      <w:r>
        <w:t>A. 工农互促</w:t>
      </w:r>
    </w:p>
    <w:p w14:paraId="477F35A0">
      <w:r>
        <w:t>B. 城乡互补</w:t>
      </w:r>
    </w:p>
    <w:p w14:paraId="763906F3">
      <w:r>
        <w:t>C. 协调发展</w:t>
      </w:r>
    </w:p>
    <w:p w14:paraId="04CC9197">
      <w:r>
        <w:t>D. 共同繁荣</w:t>
      </w:r>
    </w:p>
    <w:p w14:paraId="36FA0454">
      <w:r>
        <w:t>E. 振兴乡村</w:t>
      </w:r>
    </w:p>
    <w:p w14:paraId="3084E661">
      <w:r>
        <w:t>【答案】：ABCD</w:t>
      </w:r>
    </w:p>
    <w:p w14:paraId="7586E53C">
      <w:pPr>
        <w:rPr>
          <w:rFonts w:hint="eastAsia" w:ascii="宋体" w:hAnsi="宋体" w:cs="宋体"/>
          <w:szCs w:val="21"/>
        </w:rPr>
      </w:pPr>
      <w:r>
        <w:rPr>
          <w:b/>
        </w:rPr>
        <w:t>191、</w:t>
      </w:r>
      <w:r>
        <w:t>___</w:t>
      </w:r>
      <w:r>
        <w:rPr>
          <w:rFonts w:hint="eastAsia"/>
        </w:rPr>
        <w:t>，</w:t>
      </w:r>
      <w:r>
        <w:t>___</w:t>
      </w:r>
      <w:r>
        <w:rPr>
          <w:rFonts w:hint="eastAsia"/>
        </w:rPr>
        <w:t>，</w:t>
      </w:r>
      <w:r>
        <w:t>___是预备党员入党宣誓的誓词</w:t>
      </w:r>
      <w:r>
        <w:rPr>
          <w:rFonts w:hint="eastAsia"/>
        </w:rPr>
        <w:t>。</w:t>
      </w:r>
    </w:p>
    <w:p w14:paraId="5315325F">
      <w:r>
        <w:t>A. 拥护党的纲领</w:t>
      </w:r>
    </w:p>
    <w:p w14:paraId="6F3A3EDA">
      <w:r>
        <w:t>B永不叛党</w:t>
      </w:r>
    </w:p>
    <w:p w14:paraId="288A10F5">
      <w:r>
        <w:t>C. 保守党的秘密</w:t>
      </w:r>
    </w:p>
    <w:p w14:paraId="53B93FE0">
      <w:r>
        <w:t>D. 学习党的知识</w:t>
      </w:r>
    </w:p>
    <w:p w14:paraId="04D4490C">
      <w:r>
        <w:t>【答案】：ABC</w:t>
      </w:r>
    </w:p>
    <w:p w14:paraId="5F030E93">
      <w:pPr>
        <w:rPr>
          <w:rFonts w:hint="eastAsia" w:ascii="宋体" w:hAnsi="宋体" w:cs="宋体"/>
          <w:szCs w:val="21"/>
        </w:rPr>
      </w:pPr>
      <w:r>
        <w:rPr>
          <w:b/>
        </w:rPr>
        <w:t>192、</w:t>
      </w:r>
      <w:r>
        <w:rPr>
          <w:rFonts w:hint="eastAsia"/>
        </w:rPr>
        <w:t>“十四五”</w:t>
      </w:r>
      <w:r>
        <w:t>时期经济社会发展主要目标包括六个方面，下列其中属于六个方面的选项是____。</w:t>
      </w:r>
    </w:p>
    <w:p w14:paraId="1353069B">
      <w:r>
        <w:t>A. 经济发展取得新成效</w:t>
      </w:r>
    </w:p>
    <w:p w14:paraId="73311CAE">
      <w:r>
        <w:t>B. 改革开放迈出新步伐</w:t>
      </w:r>
    </w:p>
    <w:p w14:paraId="3E263E24">
      <w:r>
        <w:t>C. 社会文明程度得到新提高</w:t>
      </w:r>
    </w:p>
    <w:p w14:paraId="5C2AB987">
      <w:r>
        <w:t>D. 国防和军队现代化水平进一步提高</w:t>
      </w:r>
    </w:p>
    <w:p w14:paraId="6E1C50B3">
      <w:r>
        <w:t>E. 国家治理效能得到新提升</w:t>
      </w:r>
    </w:p>
    <w:p w14:paraId="4F50C901">
      <w:r>
        <w:t>【答案】：ABCE</w:t>
      </w:r>
    </w:p>
    <w:p w14:paraId="693C0D71">
      <w:pPr>
        <w:rPr>
          <w:rFonts w:hint="eastAsia" w:ascii="宋体" w:hAnsi="宋体" w:cs="宋体"/>
          <w:szCs w:val="21"/>
        </w:rPr>
      </w:pPr>
      <w:r>
        <w:rPr>
          <w:b/>
        </w:rPr>
        <w:t>193、</w:t>
      </w:r>
      <w:r>
        <w:t>党的十九届五中全会通过了《中共中央关于制定国民经济和社会发展第十四个五年规划和二〇三五年远景目标的建议》。关于2035年远景目标，下列阐述准确的是____。</w:t>
      </w:r>
    </w:p>
    <w:p w14:paraId="3FDC9F56">
      <w:r>
        <w:t>A. 基本实现新型工业化、信息化、城镇化、农业现代化</w:t>
      </w:r>
    </w:p>
    <w:p w14:paraId="0DD986AE">
      <w:r>
        <w:t>B. 人均国内生产总值达到中等发达国家水平</w:t>
      </w:r>
    </w:p>
    <w:p w14:paraId="6D106BEB">
      <w:r>
        <w:t>C. 关键核心技术实现全面突破，成为创新型国家</w:t>
      </w:r>
    </w:p>
    <w:p w14:paraId="2A0904BE">
      <w:r>
        <w:t>D. 生态环境根本好转，美丽中国建设目标基本实现</w:t>
      </w:r>
    </w:p>
    <w:p w14:paraId="3707B5EE">
      <w:r>
        <w:t>E. 基本建成法治国家、法治政府、法治社会</w:t>
      </w:r>
    </w:p>
    <w:p w14:paraId="3DDB3B2F">
      <w:r>
        <w:t>【答案】：ABDE</w:t>
      </w:r>
    </w:p>
    <w:p w14:paraId="1E7A5E1B">
      <w:pPr>
        <w:rPr>
          <w:rFonts w:hint="eastAsia" w:ascii="宋体" w:hAnsi="宋体" w:cs="宋体"/>
          <w:szCs w:val="21"/>
        </w:rPr>
      </w:pPr>
      <w:r>
        <w:rPr>
          <w:b/>
        </w:rPr>
        <w:t>194、</w:t>
      </w:r>
      <w:r>
        <w:t>习近平指出:</w:t>
      </w:r>
      <w:r>
        <w:rPr>
          <w:rFonts w:hint="eastAsia"/>
        </w:rPr>
        <w:t>“当代中国的伟大社会变革，不是简单延续我国历史文化的母版，不是简单套用马克思主义经典作家设想的模板，不是其他国家社会主义实践的再版，不是国外现代化发展的翻版。”</w:t>
      </w:r>
      <w:r>
        <w:t>这对我们理解科学社会主义一般原则的启示是____。</w:t>
      </w:r>
    </w:p>
    <w:p w14:paraId="5778F817">
      <w:r>
        <w:t>A. 科学社会主义绝不是一成不变的教条</w:t>
      </w:r>
    </w:p>
    <w:p w14:paraId="56D272BB">
      <w:r>
        <w:t>B. 科学社会主义与资本主义生产方式没有必然的联系</w:t>
      </w:r>
    </w:p>
    <w:p w14:paraId="62884ABF">
      <w:r>
        <w:t>C. 科学社会主义是人类优秀文化传统的历史延续</w:t>
      </w:r>
    </w:p>
    <w:p w14:paraId="21A860EC">
      <w:r>
        <w:t>D. 科学社会主义在不同的时代具有不同的内容和形式</w:t>
      </w:r>
    </w:p>
    <w:p w14:paraId="539B07EA">
      <w:r>
        <w:t>【答案】：ACD</w:t>
      </w:r>
    </w:p>
    <w:p w14:paraId="7D8B6F1A">
      <w:pPr>
        <w:rPr>
          <w:rFonts w:hint="eastAsia" w:ascii="宋体" w:hAnsi="宋体" w:cs="宋体"/>
          <w:szCs w:val="21"/>
        </w:rPr>
      </w:pPr>
      <w:r>
        <w:rPr>
          <w:b/>
        </w:rPr>
        <w:t>195、</w:t>
      </w:r>
      <w:r>
        <w:t>十九届五中全会提出，繁荣发展文化事业和文化产业，提高国家文化软实力。坚持马克思主义在意识形态领域的指导地位，坚定文化自信，坚持以社会主义核心价值观引领文化建设，加强社会主义精神文明建设，围绕____</w:t>
      </w:r>
      <w:r>
        <w:rPr>
          <w:rFonts w:hint="eastAsia"/>
        </w:rPr>
        <w:t>，</w:t>
      </w:r>
      <w:r>
        <w:t>____</w:t>
      </w:r>
      <w:r>
        <w:rPr>
          <w:rFonts w:hint="eastAsia"/>
        </w:rPr>
        <w:t>，</w:t>
      </w:r>
      <w:r>
        <w:t>____</w:t>
      </w:r>
      <w:r>
        <w:rPr>
          <w:rFonts w:hint="eastAsia"/>
        </w:rPr>
        <w:t>，</w:t>
      </w:r>
      <w:r>
        <w:t>____</w:t>
      </w:r>
      <w:r>
        <w:rPr>
          <w:rFonts w:hint="eastAsia"/>
        </w:rPr>
        <w:t>，</w:t>
      </w:r>
      <w:r>
        <w:t>____的使命任务，促进满足人民文化需求和增强人民精神力量相统一，推进社会主义文化强国建设。要提高社会文明程度，提升公共文化服务水平，健全现代文化产业体系。</w:t>
      </w:r>
    </w:p>
    <w:p w14:paraId="69322324">
      <w:r>
        <w:t>A. 举旗帜</w:t>
      </w:r>
    </w:p>
    <w:p w14:paraId="437B0F18">
      <w:r>
        <w:t>B. 聚民心</w:t>
      </w:r>
    </w:p>
    <w:p w14:paraId="62FEDE96">
      <w:r>
        <w:t>C. 育新人</w:t>
      </w:r>
    </w:p>
    <w:p w14:paraId="66AE1CA5">
      <w:r>
        <w:t>D. 兴文化</w:t>
      </w:r>
    </w:p>
    <w:p w14:paraId="408DE552">
      <w:r>
        <w:t>E. 展形象</w:t>
      </w:r>
    </w:p>
    <w:p w14:paraId="1EA34C8A">
      <w:r>
        <w:t>F</w:t>
      </w:r>
      <w:r>
        <w:rPr>
          <w:rFonts w:hint="eastAsia"/>
        </w:rPr>
        <w:t xml:space="preserve">. </w:t>
      </w:r>
      <w:r>
        <w:t>优作风</w:t>
      </w:r>
    </w:p>
    <w:p w14:paraId="79BC0420">
      <w:r>
        <w:t>【答案】：ABCDE</w:t>
      </w:r>
    </w:p>
    <w:p w14:paraId="3CF73018">
      <w:pPr>
        <w:rPr>
          <w:rFonts w:hint="eastAsia" w:ascii="宋体" w:hAnsi="宋体" w:cs="宋体"/>
          <w:szCs w:val="21"/>
        </w:rPr>
      </w:pPr>
      <w:r>
        <w:rPr>
          <w:b/>
        </w:rPr>
        <w:t>196、</w:t>
      </w:r>
      <w:r>
        <w:t>在党的二十大报告中强调要坚持和加强党中央集中统一领导。党的领导是 ____必须全面、系统、整体加以落实。</w:t>
      </w:r>
    </w:p>
    <w:p w14:paraId="71FCD4EB">
      <w:r>
        <w:t>A. 系统的</w:t>
      </w:r>
    </w:p>
    <w:p w14:paraId="0B813129">
      <w:r>
        <w:t>B. 整体的</w:t>
      </w:r>
    </w:p>
    <w:p w14:paraId="7647BA0C">
      <w:r>
        <w:t>C. 局部的</w:t>
      </w:r>
    </w:p>
    <w:p w14:paraId="38B95B7E">
      <w:r>
        <w:t>D. 全面的</w:t>
      </w:r>
    </w:p>
    <w:p w14:paraId="39F7B170">
      <w:r>
        <w:t>【答案】：ABD</w:t>
      </w:r>
    </w:p>
    <w:p w14:paraId="6E5EE628">
      <w:pPr>
        <w:rPr>
          <w:rFonts w:hint="eastAsia" w:ascii="宋体" w:hAnsi="宋体" w:cs="宋体"/>
          <w:szCs w:val="21"/>
        </w:rPr>
      </w:pPr>
      <w:r>
        <w:rPr>
          <w:b/>
        </w:rPr>
        <w:t>197、</w:t>
      </w:r>
      <w:r>
        <w:t>党的十八届三中全会强调要加快转变政府职能，具体来说有____。</w:t>
      </w:r>
    </w:p>
    <w:p w14:paraId="49B08FE1">
      <w:r>
        <w:t>A. 健全宏观调控体系</w:t>
      </w:r>
    </w:p>
    <w:p w14:paraId="158C949D">
      <w:r>
        <w:t>B. 全面正确履行政府职能</w:t>
      </w:r>
    </w:p>
    <w:p w14:paraId="4D2E17C3">
      <w:r>
        <w:t>C. 优化政府组织结构</w:t>
      </w:r>
    </w:p>
    <w:p w14:paraId="7C526DAD">
      <w:r>
        <w:t>D. 精简机构编制</w:t>
      </w:r>
    </w:p>
    <w:p w14:paraId="01467DE3">
      <w:r>
        <w:t>【答案】：ABC</w:t>
      </w:r>
    </w:p>
    <w:p w14:paraId="085820A5">
      <w:pPr>
        <w:rPr>
          <w:rFonts w:hint="eastAsia" w:ascii="宋体" w:hAnsi="宋体" w:cs="宋体"/>
          <w:szCs w:val="21"/>
        </w:rPr>
      </w:pPr>
      <w:r>
        <w:rPr>
          <w:b/>
        </w:rPr>
        <w:t>198、</w:t>
      </w:r>
      <w:r>
        <w:t>随着我国改革开放的不断深入和社会主义市场经济的不断发展，各种社会矛盾日益凸显。解决这些社会矛盾，改革创新社会管理体制，需要____。</w:t>
      </w:r>
    </w:p>
    <w:p w14:paraId="37E90FBE">
      <w:r>
        <w:t>A. 健全社会管理格局</w:t>
      </w:r>
    </w:p>
    <w:p w14:paraId="030DBB0A">
      <w:r>
        <w:t>B. 健全基层社会管理体制</w:t>
      </w:r>
    </w:p>
    <w:p w14:paraId="40CD23AF">
      <w:r>
        <w:t>C. 创新社会管理理念</w:t>
      </w:r>
    </w:p>
    <w:p w14:paraId="18DEBB22">
      <w:r>
        <w:t>D. 创新社会管理方式</w:t>
      </w:r>
    </w:p>
    <w:p w14:paraId="33BDC791">
      <w:r>
        <w:t>【答案】：ABCD</w:t>
      </w:r>
    </w:p>
    <w:p w14:paraId="129DD2B5">
      <w:r>
        <w:rPr>
          <w:b/>
        </w:rPr>
        <w:t>199、</w:t>
      </w:r>
      <w:r>
        <w:t>党的十八大在阐述社会主义核心价值观时，提出了</w:t>
      </w:r>
      <w:r>
        <w:rPr>
          <w:rFonts w:hint="eastAsia"/>
        </w:rPr>
        <w:t>“三个倡导”</w:t>
      </w:r>
      <w:r>
        <w:t>24字基本要求，下列选项属于</w:t>
      </w:r>
      <w:r>
        <w:rPr>
          <w:rFonts w:hint="eastAsia"/>
        </w:rPr>
        <w:t>三个倡导的是____。</w:t>
      </w:r>
    </w:p>
    <w:p w14:paraId="4BA912BD">
      <w:r>
        <w:rPr>
          <w:rFonts w:hint="eastAsia"/>
        </w:rPr>
        <w:t>A. 倡导爱党、爱国、民主、平等</w:t>
      </w:r>
    </w:p>
    <w:p w14:paraId="3040C436">
      <w:r>
        <w:rPr>
          <w:rFonts w:hint="eastAsia"/>
        </w:rPr>
        <w:t>B. 倡导富强、民主、文明、和谐</w:t>
      </w:r>
    </w:p>
    <w:p w14:paraId="3FB42681">
      <w:r>
        <w:rPr>
          <w:rFonts w:hint="eastAsia"/>
        </w:rPr>
        <w:t>C. 倡导自由、平等、公正、法治</w:t>
      </w:r>
    </w:p>
    <w:p w14:paraId="7D36095D">
      <w:r>
        <w:rPr>
          <w:rFonts w:hint="eastAsia"/>
        </w:rPr>
        <w:t>D. 倡导爱国、敬业、诚信、友善</w:t>
      </w:r>
    </w:p>
    <w:p w14:paraId="1D122135">
      <w:r>
        <w:rPr>
          <w:rFonts w:hint="eastAsia"/>
        </w:rPr>
        <w:t>【答案】：BCD</w:t>
      </w:r>
    </w:p>
    <w:p w14:paraId="5B90C1CC">
      <w:r>
        <w:rPr>
          <w:rFonts w:hint="eastAsia"/>
          <w:b/>
          <w:bCs/>
        </w:rPr>
        <w:t>200、</w:t>
      </w:r>
      <w:r>
        <w:rPr>
          <w:rFonts w:hint="eastAsia"/>
        </w:rPr>
        <w:t>中国特色社会主义总任务是____。</w:t>
      </w:r>
    </w:p>
    <w:p w14:paraId="5B679D41">
      <w:r>
        <w:rPr>
          <w:rFonts w:hint="eastAsia"/>
        </w:rPr>
        <w:t>A. 社会主义现代化</w:t>
      </w:r>
    </w:p>
    <w:p w14:paraId="3108A0E7">
      <w:r>
        <w:rPr>
          <w:rFonts w:hint="eastAsia"/>
        </w:rPr>
        <w:t>B. 中华民族伟大复兴</w:t>
      </w:r>
    </w:p>
    <w:p w14:paraId="3311930A">
      <w:r>
        <w:rPr>
          <w:rFonts w:hint="eastAsia"/>
        </w:rPr>
        <w:t>C. 全国人民共同富裕</w:t>
      </w:r>
    </w:p>
    <w:p w14:paraId="4442A74C">
      <w:r>
        <w:rPr>
          <w:rFonts w:hint="eastAsia"/>
        </w:rPr>
        <w:t>D. 人的自由和全面发展</w:t>
      </w:r>
    </w:p>
    <w:p w14:paraId="4C18DF15">
      <w:r>
        <w:rPr>
          <w:rFonts w:hint="eastAsia"/>
        </w:rPr>
        <w:t>【答案】：AB</w:t>
      </w:r>
    </w:p>
    <w:p w14:paraId="7133059D">
      <w:r>
        <w:rPr>
          <w:rFonts w:hint="eastAsia"/>
          <w:b/>
          <w:bCs/>
        </w:rPr>
        <w:t>201、</w:t>
      </w:r>
      <w:r>
        <w:rPr>
          <w:rFonts w:hint="eastAsia"/>
        </w:rPr>
        <w:t>繁荣发展社会主义文化，加快文化强省建设，需要____。</w:t>
      </w:r>
    </w:p>
    <w:p w14:paraId="4D6B41D5">
      <w:r>
        <w:rPr>
          <w:rFonts w:hint="eastAsia"/>
        </w:rPr>
        <w:t>A. 牢牢掌握意识形态工作领导权</w:t>
      </w:r>
    </w:p>
    <w:p w14:paraId="26C97481">
      <w:r>
        <w:rPr>
          <w:rFonts w:hint="eastAsia"/>
        </w:rPr>
        <w:t>B. 丰富人民精神文化生活</w:t>
      </w:r>
    </w:p>
    <w:p w14:paraId="19873076">
      <w:r>
        <w:rPr>
          <w:rFonts w:hint="eastAsia"/>
        </w:rPr>
        <w:t>C. 激发文化创新创造活力</w:t>
      </w:r>
    </w:p>
    <w:p w14:paraId="725AF029">
      <w:r>
        <w:rPr>
          <w:rFonts w:hint="eastAsia"/>
        </w:rPr>
        <w:t>D. 加强和创新社会治理</w:t>
      </w:r>
    </w:p>
    <w:p w14:paraId="25BC582C">
      <w:r>
        <w:rPr>
          <w:rFonts w:hint="eastAsia"/>
        </w:rPr>
        <w:t>【答案】：ABC</w:t>
      </w:r>
    </w:p>
    <w:p w14:paraId="458F4C74">
      <w:r>
        <w:rPr>
          <w:rFonts w:hint="eastAsia"/>
          <w:b/>
          <w:bCs/>
        </w:rPr>
        <w:t>202、</w:t>
      </w:r>
      <w:r>
        <w:rPr>
          <w:rFonts w:hint="eastAsia"/>
        </w:rPr>
        <w:t>着力保障和改善民生，促进全体人民共同富裕，应该____。</w:t>
      </w:r>
    </w:p>
    <w:p w14:paraId="2574C806">
      <w:r>
        <w:rPr>
          <w:rFonts w:hint="eastAsia"/>
        </w:rPr>
        <w:t>A. 提升就业质量和人民收入水平</w:t>
      </w:r>
    </w:p>
    <w:p w14:paraId="0C2A4568">
      <w:r>
        <w:rPr>
          <w:rFonts w:hint="eastAsia"/>
        </w:rPr>
        <w:t>B. 办好人民满意教育</w:t>
      </w:r>
    </w:p>
    <w:p w14:paraId="4CB5553D">
      <w:r>
        <w:rPr>
          <w:rFonts w:hint="eastAsia"/>
        </w:rPr>
        <w:t>C. 深化健康湖南建设</w:t>
      </w:r>
    </w:p>
    <w:p w14:paraId="6393D050">
      <w:r>
        <w:rPr>
          <w:rFonts w:hint="eastAsia"/>
        </w:rPr>
        <w:t>D. 促进人口长期均衡发展</w:t>
      </w:r>
    </w:p>
    <w:p w14:paraId="38AB6E05">
      <w:r>
        <w:rPr>
          <w:rFonts w:hint="eastAsia"/>
        </w:rPr>
        <w:t>【答案】：ABCD</w:t>
      </w:r>
    </w:p>
    <w:p w14:paraId="23A8914E">
      <w:r>
        <w:rPr>
          <w:rFonts w:hint="eastAsia"/>
          <w:b/>
          <w:bCs/>
        </w:rPr>
        <w:t>203、</w:t>
      </w:r>
      <w:r>
        <w:rPr>
          <w:rFonts w:hint="eastAsia"/>
        </w:rPr>
        <w:t>关于两会，下列表述正确的是 ____。</w:t>
      </w:r>
    </w:p>
    <w:p w14:paraId="14DB2EDC">
      <w:r>
        <w:rPr>
          <w:rFonts w:hint="eastAsia"/>
        </w:rPr>
        <w:t>A. 人大代表提出的是“</w:t>
      </w:r>
      <w:r>
        <w:t>议案</w:t>
      </w:r>
      <w:r>
        <w:rPr>
          <w:rFonts w:hint="eastAsia"/>
        </w:rPr>
        <w:t>”，政协委员提出的是“</w:t>
      </w:r>
      <w:r>
        <w:t>提案</w:t>
      </w:r>
      <w:r>
        <w:rPr>
          <w:rFonts w:hint="eastAsia"/>
        </w:rPr>
        <w:t>”</w:t>
      </w:r>
    </w:p>
    <w:p w14:paraId="37A17960">
      <w:r>
        <w:rPr>
          <w:rFonts w:hint="eastAsia"/>
        </w:rPr>
        <w:t>B. 出席人民代表大会的是人大代表，出席政协会议的是政协委员</w:t>
      </w:r>
    </w:p>
    <w:p w14:paraId="48BA2E58">
      <w:r>
        <w:rPr>
          <w:rFonts w:hint="eastAsia"/>
        </w:rPr>
        <w:t>C. 人大代表</w:t>
      </w:r>
      <w:r>
        <w:t>审议政府工作报告</w:t>
      </w:r>
      <w:r>
        <w:rPr>
          <w:rFonts w:hint="eastAsia"/>
        </w:rPr>
        <w:t>，政协委员</w:t>
      </w:r>
      <w:r>
        <w:t>讨论政府工作报告</w:t>
      </w:r>
    </w:p>
    <w:p w14:paraId="2990B0F9">
      <w:r>
        <w:t>D. 人大代表的任务是</w:t>
      </w:r>
      <w:r>
        <w:rPr>
          <w:rFonts w:hint="eastAsia"/>
        </w:rPr>
        <w:t>“参政议政”</w:t>
      </w:r>
      <w:r>
        <w:t>，政协委员的任务是</w:t>
      </w:r>
      <w:r>
        <w:rPr>
          <w:rFonts w:hint="eastAsia"/>
        </w:rPr>
        <w:t>“履行职责”</w:t>
      </w:r>
    </w:p>
    <w:p w14:paraId="2EE2137B">
      <w:r>
        <w:t>【答案】：ABC</w:t>
      </w:r>
    </w:p>
    <w:p w14:paraId="3212130D">
      <w:r>
        <w:rPr>
          <w:b/>
        </w:rPr>
        <w:t>204、</w:t>
      </w:r>
      <w:r>
        <w:t>日前，国务院印发《关于进一步优化政务服条提升行政效能推动</w:t>
      </w:r>
      <w:r>
        <w:rPr>
          <w:rFonts w:hint="eastAsia"/>
        </w:rPr>
        <w:t>“高效办成一件事的</w:t>
      </w:r>
    </w:p>
    <w:p w14:paraId="7A71AA7E">
      <w:r>
        <w:rPr>
          <w:rFonts w:hint="eastAsia"/>
        </w:rPr>
        <w:t>指导意见》，《指导意见》指出，把“</w:t>
      </w:r>
      <w:r>
        <w:t>高效办成一件事</w:t>
      </w:r>
      <w:r>
        <w:rPr>
          <w:rFonts w:hint="eastAsia"/>
        </w:rPr>
        <w:t>”作为优化政务服务、提升行政效能的重要抓手，加强整体设计，推动模式创新，注重改革引领和数字赋能双轮驱动，统筹发展和安全，推动线上线下融合发展，实现____，最大限度利企便民，激发经济社会发展内生动力。。</w:t>
      </w:r>
    </w:p>
    <w:p w14:paraId="75A69CA1">
      <w:r>
        <w:rPr>
          <w:rFonts w:hint="eastAsia"/>
        </w:rPr>
        <w:t>A. 办事方式多元化</w:t>
      </w:r>
    </w:p>
    <w:p w14:paraId="13D3CC3E">
      <w:r>
        <w:rPr>
          <w:rFonts w:hint="eastAsia"/>
        </w:rPr>
        <w:t>B. 办事流程最优化</w:t>
      </w:r>
    </w:p>
    <w:p w14:paraId="3F4F34D3">
      <w:r>
        <w:rPr>
          <w:rFonts w:hint="eastAsia"/>
        </w:rPr>
        <w:t>C. 办事材料最简化</w:t>
      </w:r>
    </w:p>
    <w:p w14:paraId="5CAA555F">
      <w:r>
        <w:rPr>
          <w:rFonts w:hint="eastAsia"/>
        </w:rPr>
        <w:t>D. 办事成本最小化</w:t>
      </w:r>
    </w:p>
    <w:p w14:paraId="63237754">
      <w:r>
        <w:rPr>
          <w:rFonts w:hint="eastAsia"/>
        </w:rPr>
        <w:t>【答案】：ABCD</w:t>
      </w:r>
    </w:p>
    <w:p w14:paraId="0C6AF999">
      <w:r>
        <w:rPr>
          <w:rFonts w:hint="eastAsia"/>
          <w:b/>
          <w:bCs/>
        </w:rPr>
        <w:t>205</w:t>
      </w:r>
      <w:r>
        <w:rPr>
          <w:b/>
          <w:bCs/>
        </w:rPr>
        <w:t>、</w:t>
      </w:r>
      <w:r>
        <w:t>2026年，中国推动的</w:t>
      </w:r>
      <w:r>
        <w:rPr>
          <w:rFonts w:hint="eastAsia"/>
        </w:rPr>
        <w:t>“科技+产业”</w:t>
      </w:r>
      <w:r>
        <w:t>融合中，以下哪些行业受益显著？____</w:t>
      </w:r>
      <w:r>
        <w:rPr>
          <w:rFonts w:hint="eastAsia"/>
        </w:rPr>
        <w:t>。</w:t>
      </w:r>
    </w:p>
    <w:p w14:paraId="7EF60F9C">
      <w:r>
        <w:t>A. 智能制造</w:t>
      </w:r>
    </w:p>
    <w:p w14:paraId="40C1DA3E">
      <w:r>
        <w:t>B. 电子商务</w:t>
      </w:r>
    </w:p>
    <w:p w14:paraId="67DE5F0D">
      <w:r>
        <w:t>C. 医疗健康</w:t>
      </w:r>
    </w:p>
    <w:p w14:paraId="58F17074">
      <w:r>
        <w:t>D. 文化旅游</w:t>
      </w:r>
    </w:p>
    <w:p w14:paraId="41740036">
      <w:r>
        <w:t>【答案】：ACD</w:t>
      </w:r>
    </w:p>
    <w:p w14:paraId="0D9A0BBC"/>
    <w:p w14:paraId="69C0E630">
      <w:r>
        <w:rPr>
          <w:rFonts w:hint="eastAsia"/>
        </w:rPr>
        <w:t>三、判断题</w:t>
      </w:r>
    </w:p>
    <w:p w14:paraId="7BB09782">
      <w:r>
        <w:rPr>
          <w:rFonts w:hint="eastAsia"/>
          <w:b/>
          <w:bCs/>
        </w:rPr>
        <w:t>1、</w:t>
      </w:r>
      <w:r>
        <w:rPr>
          <w:rFonts w:hint="eastAsia"/>
        </w:rPr>
        <w:t>中国共产党第二次全国代表大会第一次明确提出了反帝反封建的民主革命纲领。____</w:t>
      </w:r>
    </w:p>
    <w:p w14:paraId="40B1498B">
      <w:r>
        <w:rPr>
          <w:rFonts w:hint="eastAsia"/>
        </w:rPr>
        <w:t>【答案】：√</w:t>
      </w:r>
    </w:p>
    <w:p w14:paraId="6C5F21F3">
      <w:r>
        <w:rPr>
          <w:rFonts w:hint="eastAsia"/>
          <w:b/>
          <w:bCs/>
        </w:rPr>
        <w:t>2、</w:t>
      </w:r>
      <w:r>
        <w:rPr>
          <w:rFonts w:hint="eastAsia"/>
        </w:rPr>
        <w:t>中国革命的主力军是农民阶级，工人阶级是革命的领导阶级。____</w:t>
      </w:r>
    </w:p>
    <w:p w14:paraId="18A659EC">
      <w:r>
        <w:rPr>
          <w:rFonts w:hint="eastAsia"/>
        </w:rPr>
        <w:t>【答案】：√</w:t>
      </w:r>
    </w:p>
    <w:p w14:paraId="40D462EA">
      <w:r>
        <w:rPr>
          <w:rFonts w:hint="eastAsia"/>
          <w:b/>
          <w:bCs/>
        </w:rPr>
        <w:t>3、</w:t>
      </w:r>
      <w:r>
        <w:rPr>
          <w:rFonts w:hint="eastAsia"/>
        </w:rPr>
        <w:t>延安整风运动的核心任务是反对主观主义以整顿学风。____</w:t>
      </w:r>
    </w:p>
    <w:p w14:paraId="2EE37CFB">
      <w:r>
        <w:rPr>
          <w:rFonts w:hint="eastAsia"/>
        </w:rPr>
        <w:t>【答案】：√</w:t>
      </w:r>
    </w:p>
    <w:p w14:paraId="683E7815">
      <w:r>
        <w:rPr>
          <w:rFonts w:hint="eastAsia"/>
          <w:b/>
          <w:bCs/>
        </w:rPr>
        <w:t>4、</w:t>
      </w:r>
      <w:r>
        <w:rPr>
          <w:rFonts w:hint="eastAsia"/>
        </w:rPr>
        <w:t>我国社会主义初级阶段的起始时间是1949年中华人民共和国成立。____</w:t>
      </w:r>
    </w:p>
    <w:p w14:paraId="3F91A1BC">
      <w:r>
        <w:rPr>
          <w:rFonts w:hint="eastAsia"/>
        </w:rPr>
        <w:t>【答案】：×</w:t>
      </w:r>
    </w:p>
    <w:p w14:paraId="50F6768C">
      <w:r>
        <w:rPr>
          <w:rFonts w:hint="eastAsia"/>
          <w:b/>
          <w:bCs/>
        </w:rPr>
        <w:t>5、</w:t>
      </w:r>
      <w:r>
        <w:rPr>
          <w:rFonts w:hint="eastAsia"/>
        </w:rPr>
        <w:t>中共八大上，明确指出我国国内的主要矛盾是人民对于经济文化迅速发展的需要同当前经济文化不能满足人民需要的状况之间的矛盾。____</w:t>
      </w:r>
    </w:p>
    <w:p w14:paraId="1A2EBD1E">
      <w:r>
        <w:rPr>
          <w:rFonts w:hint="eastAsia"/>
        </w:rPr>
        <w:t>【答案】：√</w:t>
      </w:r>
    </w:p>
    <w:p w14:paraId="0E19DCBA">
      <w:r>
        <w:rPr>
          <w:rFonts w:hint="eastAsia"/>
          <w:b/>
          <w:bCs/>
        </w:rPr>
        <w:t>6、</w:t>
      </w:r>
      <w:r>
        <w:rPr>
          <w:rFonts w:hint="eastAsia"/>
        </w:rPr>
        <w:t>“</w:t>
      </w:r>
      <w:r>
        <w:t>三面红旗</w:t>
      </w:r>
      <w:r>
        <w:rPr>
          <w:rFonts w:hint="eastAsia"/>
        </w:rPr>
        <w:t>”指的是“</w:t>
      </w:r>
      <w:r>
        <w:t>大跃进</w:t>
      </w:r>
      <w:r>
        <w:rPr>
          <w:rFonts w:hint="eastAsia"/>
        </w:rPr>
        <w:t>”、人民公社和社会主义建设总路线。____</w:t>
      </w:r>
    </w:p>
    <w:p w14:paraId="11358139">
      <w:r>
        <w:rPr>
          <w:rFonts w:hint="eastAsia"/>
        </w:rPr>
        <w:t>【答案】：√</w:t>
      </w:r>
    </w:p>
    <w:p w14:paraId="4CAB1D48">
      <w:r>
        <w:rPr>
          <w:rFonts w:hint="eastAsia"/>
          <w:b/>
          <w:bCs/>
        </w:rPr>
        <w:t>7、</w:t>
      </w:r>
      <w:r>
        <w:rPr>
          <w:rFonts w:hint="eastAsia"/>
        </w:rPr>
        <w:t>邓小平在中共十二大上首次提出“</w:t>
      </w:r>
      <w:r>
        <w:t>建设有中国特色的社会主义</w:t>
      </w:r>
      <w:r>
        <w:rPr>
          <w:rFonts w:hint="eastAsia"/>
        </w:rPr>
        <w:t>”命题。____</w:t>
      </w:r>
    </w:p>
    <w:p w14:paraId="5B8F2820">
      <w:r>
        <w:rPr>
          <w:rFonts w:hint="eastAsia"/>
        </w:rPr>
        <w:t>【答案】：√</w:t>
      </w:r>
    </w:p>
    <w:p w14:paraId="1E032CB8">
      <w:r>
        <w:rPr>
          <w:rFonts w:hint="eastAsia"/>
          <w:b/>
          <w:bCs/>
        </w:rPr>
        <w:t>8、</w:t>
      </w:r>
      <w:r>
        <w:rPr>
          <w:rFonts w:hint="eastAsia"/>
        </w:rPr>
        <w:t>标志着党指导思想上拨乱反正完成的文件是《关于建国以来党的若干历史问题的决议》。____</w:t>
      </w:r>
    </w:p>
    <w:p w14:paraId="7AD74131">
      <w:r>
        <w:rPr>
          <w:rFonts w:hint="eastAsia"/>
        </w:rPr>
        <w:t>【答案】：√</w:t>
      </w:r>
    </w:p>
    <w:p w14:paraId="2EECF767">
      <w:r>
        <w:rPr>
          <w:rFonts w:hint="eastAsia"/>
          <w:b/>
          <w:bCs/>
        </w:rPr>
        <w:t>9、</w:t>
      </w:r>
      <w:r>
        <w:rPr>
          <w:rFonts w:hint="eastAsia"/>
        </w:rPr>
        <w:t>中国特色社会主义最本质的特征和制度最大优势都是中国共产党的领导。____</w:t>
      </w:r>
    </w:p>
    <w:p w14:paraId="53DBF4F9">
      <w:r>
        <w:rPr>
          <w:rFonts w:hint="eastAsia"/>
        </w:rPr>
        <w:t>【答案】：√</w:t>
      </w:r>
    </w:p>
    <w:p w14:paraId="3851C408">
      <w:r>
        <w:rPr>
          <w:rFonts w:hint="eastAsia"/>
          <w:b/>
          <w:bCs/>
        </w:rPr>
        <w:t>10、</w:t>
      </w:r>
      <w:r>
        <w:rPr>
          <w:rFonts w:hint="eastAsia"/>
        </w:rPr>
        <w:t>对党员的纪律处分包括警告、记过、撤销党内职务、留党察看、开除党籍五种。____</w:t>
      </w:r>
    </w:p>
    <w:p w14:paraId="33DA3D00">
      <w:r>
        <w:rPr>
          <w:rFonts w:hint="eastAsia"/>
        </w:rPr>
        <w:t>【答案】：×</w:t>
      </w:r>
    </w:p>
    <w:p w14:paraId="5662F786">
      <w:r>
        <w:rPr>
          <w:rFonts w:hint="eastAsia"/>
          <w:b/>
          <w:bCs/>
        </w:rPr>
        <w:t>11、</w:t>
      </w:r>
      <w:r>
        <w:rPr>
          <w:rFonts w:hint="eastAsia"/>
        </w:rPr>
        <w:t>党的二十大指出，十年来我们经历的三件大事不包括全面建成社会主义现代化强国。____</w:t>
      </w:r>
    </w:p>
    <w:p w14:paraId="2DBEB74F">
      <w:r>
        <w:rPr>
          <w:rFonts w:hint="eastAsia"/>
        </w:rPr>
        <w:t>【答案】：√</w:t>
      </w:r>
    </w:p>
    <w:p w14:paraId="088B0D32">
      <w:r>
        <w:rPr>
          <w:rFonts w:hint="eastAsia"/>
          <w:b/>
          <w:bCs/>
        </w:rPr>
        <w:t>12、</w:t>
      </w:r>
      <w:r>
        <w:rPr>
          <w:rFonts w:hint="eastAsia"/>
        </w:rPr>
        <w:t>科学发展观的核心是以人为本，第一要义是发展。____</w:t>
      </w:r>
    </w:p>
    <w:p w14:paraId="5985F32E">
      <w:r>
        <w:rPr>
          <w:rFonts w:hint="eastAsia"/>
        </w:rPr>
        <w:t>【答案】：√</w:t>
      </w:r>
    </w:p>
    <w:p w14:paraId="02CF1883">
      <w:r>
        <w:rPr>
          <w:rFonts w:hint="eastAsia"/>
          <w:b/>
          <w:bCs/>
        </w:rPr>
        <w:t>13、</w:t>
      </w:r>
      <w:r>
        <w:rPr>
          <w:rFonts w:hint="eastAsia"/>
        </w:rPr>
        <w:t>新民主主义革命胜利后，我国建立的是新民主主义社会，并非直接进入社会主义社会。____</w:t>
      </w:r>
    </w:p>
    <w:p w14:paraId="5DEC032C">
      <w:r>
        <w:rPr>
          <w:rFonts w:hint="eastAsia"/>
        </w:rPr>
        <w:t>【答案】：√</w:t>
      </w:r>
    </w:p>
    <w:p w14:paraId="4242A7EC">
      <w:r>
        <w:rPr>
          <w:rFonts w:hint="eastAsia"/>
          <w:b/>
          <w:bCs/>
        </w:rPr>
        <w:t>14、</w:t>
      </w:r>
      <w:r>
        <w:rPr>
          <w:rFonts w:hint="eastAsia"/>
        </w:rPr>
        <w:t>第一次国共合作的政治基础是孙中山的旧三民主义。____</w:t>
      </w:r>
    </w:p>
    <w:p w14:paraId="1230D9A9">
      <w:r>
        <w:rPr>
          <w:rFonts w:hint="eastAsia"/>
        </w:rPr>
        <w:t>【答案】：×</w:t>
      </w:r>
    </w:p>
    <w:p w14:paraId="771AE276">
      <w:r>
        <w:rPr>
          <w:rFonts w:hint="eastAsia"/>
          <w:b/>
          <w:bCs/>
        </w:rPr>
        <w:t>15、</w:t>
      </w:r>
      <w:r>
        <w:rPr>
          <w:rFonts w:hint="eastAsia"/>
        </w:rPr>
        <w:t>三湾改编从组织上确立了党对军队的绝对领导。____</w:t>
      </w:r>
    </w:p>
    <w:p w14:paraId="5D6EC04D">
      <w:r>
        <w:rPr>
          <w:rFonts w:hint="eastAsia"/>
        </w:rPr>
        <w:t>【答案】：√</w:t>
      </w:r>
    </w:p>
    <w:p w14:paraId="7CD4387D">
      <w:r>
        <w:rPr>
          <w:rFonts w:hint="eastAsia"/>
          <w:b/>
          <w:bCs/>
        </w:rPr>
        <w:t>16、</w:t>
      </w:r>
      <w:r>
        <w:rPr>
          <w:rFonts w:hint="eastAsia"/>
        </w:rPr>
        <w:t>毛泽东在《中国社会各阶级的分析》中指出，中国无产阶级最广大和最忠实的同盟军是农民。____</w:t>
      </w:r>
    </w:p>
    <w:p w14:paraId="7488108A">
      <w:r>
        <w:rPr>
          <w:rFonts w:hint="eastAsia"/>
        </w:rPr>
        <w:t>【答案】：√</w:t>
      </w:r>
    </w:p>
    <w:p w14:paraId="22EF6529">
      <w:r>
        <w:rPr>
          <w:rFonts w:hint="eastAsia"/>
          <w:b/>
          <w:bCs/>
        </w:rPr>
        <w:t>17、</w:t>
      </w:r>
      <w:r>
        <w:rPr>
          <w:rFonts w:hint="eastAsia"/>
        </w:rPr>
        <w:t>南昌起义打响了武装反抗国民党反动派的第一枪，标志着中国共产党独立领导革命战争和创建人民军队的开始。____</w:t>
      </w:r>
    </w:p>
    <w:p w14:paraId="5508A671">
      <w:r>
        <w:rPr>
          <w:rFonts w:hint="eastAsia"/>
        </w:rPr>
        <w:t>【答案】：√</w:t>
      </w:r>
    </w:p>
    <w:p w14:paraId="47E62101">
      <w:r>
        <w:rPr>
          <w:rFonts w:hint="eastAsia"/>
          <w:b/>
          <w:bCs/>
        </w:rPr>
        <w:t>18、</w:t>
      </w:r>
      <w:r>
        <w:rPr>
          <w:rFonts w:hint="eastAsia"/>
        </w:rPr>
        <w:t>新民主主义革命的前途是建立资本主义社会。____</w:t>
      </w:r>
    </w:p>
    <w:p w14:paraId="628D090A">
      <w:r>
        <w:rPr>
          <w:rFonts w:hint="eastAsia"/>
        </w:rPr>
        <w:t>【答案】：×</w:t>
      </w:r>
    </w:p>
    <w:p w14:paraId="57A0B121">
      <w:r>
        <w:rPr>
          <w:rFonts w:hint="eastAsia"/>
          <w:b/>
          <w:bCs/>
        </w:rPr>
        <w:t>19、</w:t>
      </w:r>
      <w:r>
        <w:rPr>
          <w:rFonts w:hint="eastAsia"/>
        </w:rPr>
        <w:t>党的三大决定共产党员以个人身份加入国民党，标志着第一次国共合作的正式形成。____</w:t>
      </w:r>
    </w:p>
    <w:p w14:paraId="4AB8196D">
      <w:r>
        <w:rPr>
          <w:rFonts w:hint="eastAsia"/>
        </w:rPr>
        <w:t>【答案】：×</w:t>
      </w:r>
    </w:p>
    <w:p w14:paraId="13B44DA8">
      <w:r>
        <w:rPr>
          <w:rFonts w:hint="eastAsia"/>
          <w:b/>
          <w:bCs/>
        </w:rPr>
        <w:t>20、</w:t>
      </w:r>
      <w:r>
        <w:rPr>
          <w:rFonts w:hint="eastAsia"/>
        </w:rPr>
        <w:t>抗日战争时期，中国共产党在敌后根据地实行的土地政策是“</w:t>
      </w:r>
      <w:r>
        <w:t>耕者有其田</w:t>
      </w:r>
      <w:r>
        <w:rPr>
          <w:rFonts w:hint="eastAsia"/>
        </w:rPr>
        <w:t>”。____</w:t>
      </w:r>
    </w:p>
    <w:p w14:paraId="0713DE75">
      <w:r>
        <w:rPr>
          <w:rFonts w:hint="eastAsia"/>
        </w:rPr>
        <w:t>【答案】：×</w:t>
      </w:r>
    </w:p>
    <w:p w14:paraId="2049D95D">
      <w:r>
        <w:rPr>
          <w:rFonts w:hint="eastAsia"/>
          <w:b/>
          <w:bCs/>
        </w:rPr>
        <w:t>21、</w:t>
      </w:r>
      <w:r>
        <w:rPr>
          <w:rFonts w:hint="eastAsia"/>
        </w:rPr>
        <w:t>红军长征胜利结束的标志是中央红军与红四方面军在懋功地区会师。____</w:t>
      </w:r>
    </w:p>
    <w:p w14:paraId="4C249ABA">
      <w:r>
        <w:rPr>
          <w:rFonts w:hint="eastAsia"/>
        </w:rPr>
        <w:t>【答案】：×</w:t>
      </w:r>
    </w:p>
    <w:p w14:paraId="3350B886">
      <w:r>
        <w:rPr>
          <w:rFonts w:hint="eastAsia"/>
          <w:b/>
          <w:bCs/>
        </w:rPr>
        <w:t>22、</w:t>
      </w:r>
      <w:r>
        <w:rPr>
          <w:rFonts w:hint="eastAsia"/>
        </w:rPr>
        <w:t>毛泽东在《新民主主义论》中提出，新民主主义国家的国体是各革命阶级联合专政。____</w:t>
      </w:r>
    </w:p>
    <w:p w14:paraId="3AC3B62F">
      <w:r>
        <w:rPr>
          <w:rFonts w:hint="eastAsia"/>
        </w:rPr>
        <w:t>【答案】：√</w:t>
      </w:r>
    </w:p>
    <w:p w14:paraId="01310A2F">
      <w:r>
        <w:rPr>
          <w:rFonts w:hint="eastAsia"/>
          <w:b/>
          <w:bCs/>
        </w:rPr>
        <w:t>23、</w:t>
      </w:r>
      <w:r>
        <w:rPr>
          <w:rFonts w:hint="eastAsia"/>
        </w:rPr>
        <w:t>决定中国民主革命走农村包围城市道路的主要依据是苏联革命的成功经验。____</w:t>
      </w:r>
    </w:p>
    <w:p w14:paraId="51607022">
      <w:r>
        <w:rPr>
          <w:rFonts w:hint="eastAsia"/>
        </w:rPr>
        <w:t>【答案】：×</w:t>
      </w:r>
    </w:p>
    <w:p w14:paraId="7BBAB7FE">
      <w:r>
        <w:rPr>
          <w:rFonts w:hint="eastAsia"/>
          <w:b/>
          <w:bCs/>
        </w:rPr>
        <w:t>24、</w:t>
      </w:r>
      <w:r>
        <w:rPr>
          <w:rFonts w:hint="eastAsia"/>
        </w:rPr>
        <w:t>党的群众路线是一切为了群众，一切依靠群众，从群众中来，到群众中去。____</w:t>
      </w:r>
    </w:p>
    <w:p w14:paraId="4531894E">
      <w:r>
        <w:rPr>
          <w:rFonts w:hint="eastAsia"/>
        </w:rPr>
        <w:t>【答案】：√</w:t>
      </w:r>
    </w:p>
    <w:p w14:paraId="186D3CE5">
      <w:r>
        <w:rPr>
          <w:rFonts w:hint="eastAsia"/>
          <w:b/>
          <w:bCs/>
        </w:rPr>
        <w:t>25、</w:t>
      </w:r>
      <w:r>
        <w:rPr>
          <w:rFonts w:hint="eastAsia"/>
        </w:rPr>
        <w:t>遵义会议集中解决了当时具有决定意义的军事问题和组织问题。____</w:t>
      </w:r>
    </w:p>
    <w:p w14:paraId="31C5E294">
      <w:r>
        <w:rPr>
          <w:rFonts w:hint="eastAsia"/>
        </w:rPr>
        <w:t>【答案】：√</w:t>
      </w:r>
    </w:p>
    <w:p w14:paraId="0F9202E3">
      <w:r>
        <w:rPr>
          <w:rFonts w:hint="eastAsia"/>
          <w:b/>
          <w:bCs/>
        </w:rPr>
        <w:t>26、</w:t>
      </w:r>
      <w:r>
        <w:rPr>
          <w:rFonts w:hint="eastAsia"/>
        </w:rPr>
        <w:t>中华人民共和国的成立，标志着我国新民主主义革命阶段的基本结束和社会主义革命阶段的开始。____</w:t>
      </w:r>
    </w:p>
    <w:p w14:paraId="6F857E00">
      <w:r>
        <w:rPr>
          <w:rFonts w:hint="eastAsia"/>
        </w:rPr>
        <w:t>【答案】：√</w:t>
      </w:r>
    </w:p>
    <w:p w14:paraId="6F3FC766">
      <w:r>
        <w:rPr>
          <w:rFonts w:hint="eastAsia"/>
          <w:b/>
          <w:bCs/>
        </w:rPr>
        <w:t>27、</w:t>
      </w:r>
      <w:r>
        <w:rPr>
          <w:rFonts w:hint="eastAsia"/>
        </w:rPr>
        <w:t>抗日战争时期，中国共产党在抗日根据地政权建设上实行“</w:t>
      </w:r>
      <w:r>
        <w:t>三三制</w:t>
      </w:r>
      <w:r>
        <w:rPr>
          <w:rFonts w:hint="eastAsia"/>
        </w:rPr>
        <w:t>”原则，即共产党员、党外进步分子和中间派各占三分之一。____</w:t>
      </w:r>
    </w:p>
    <w:p w14:paraId="7CD18891">
      <w:r>
        <w:rPr>
          <w:rFonts w:hint="eastAsia"/>
        </w:rPr>
        <w:t>【答案】：√</w:t>
      </w:r>
    </w:p>
    <w:p w14:paraId="0D710DE7">
      <w:r>
        <w:rPr>
          <w:rFonts w:hint="eastAsia"/>
          <w:b/>
          <w:bCs/>
        </w:rPr>
        <w:t>28、</w:t>
      </w:r>
      <w:r>
        <w:rPr>
          <w:rFonts w:hint="eastAsia"/>
        </w:rPr>
        <w:t>中共七届二中全会提出，党的工作重心必须由乡村转移到城市。____</w:t>
      </w:r>
    </w:p>
    <w:p w14:paraId="452F07B2">
      <w:r>
        <w:rPr>
          <w:rFonts w:hint="eastAsia"/>
        </w:rPr>
        <w:t>【答案】：√</w:t>
      </w:r>
    </w:p>
    <w:p w14:paraId="38471B05">
      <w:r>
        <w:rPr>
          <w:rFonts w:hint="eastAsia"/>
          <w:b/>
          <w:bCs/>
        </w:rPr>
        <w:t>29、</w:t>
      </w:r>
      <w:r>
        <w:rPr>
          <w:rFonts w:hint="eastAsia"/>
        </w:rPr>
        <w:t>1950年《中华人民共和国土地改革法》规定，对富农的政策是征收其多余的土地财产。____</w:t>
      </w:r>
    </w:p>
    <w:p w14:paraId="1AE4631D">
      <w:r>
        <w:rPr>
          <w:rFonts w:hint="eastAsia"/>
        </w:rPr>
        <w:t>【答案】：×</w:t>
      </w:r>
    </w:p>
    <w:p w14:paraId="46BB1046">
      <w:r>
        <w:rPr>
          <w:rFonts w:hint="eastAsia"/>
          <w:b/>
          <w:bCs/>
        </w:rPr>
        <w:t>30、</w:t>
      </w:r>
      <w:r>
        <w:rPr>
          <w:rFonts w:hint="eastAsia"/>
        </w:rPr>
        <w:t>新中国成立初期，我国社会主义国营经济建立的最主要途径和手段是没收帝国主义在华企业。____</w:t>
      </w:r>
    </w:p>
    <w:p w14:paraId="116C24E0">
      <w:r>
        <w:rPr>
          <w:rFonts w:hint="eastAsia"/>
        </w:rPr>
        <w:t>【答案】：×</w:t>
      </w:r>
    </w:p>
    <w:p w14:paraId="7CCF57E0">
      <w:r>
        <w:rPr>
          <w:rFonts w:hint="eastAsia"/>
          <w:b/>
          <w:bCs/>
        </w:rPr>
        <w:t>31、</w:t>
      </w:r>
      <w:r>
        <w:rPr>
          <w:rFonts w:hint="eastAsia"/>
        </w:rPr>
        <w:t>“</w:t>
      </w:r>
      <w:r>
        <w:t>和平赎买</w:t>
      </w:r>
      <w:r>
        <w:rPr>
          <w:rFonts w:hint="eastAsia"/>
        </w:rPr>
        <w:t>”政策是我国社会主义改造中针对民族资本主义工商业采取的政策。____</w:t>
      </w:r>
    </w:p>
    <w:p w14:paraId="396B168D">
      <w:r>
        <w:rPr>
          <w:rFonts w:hint="eastAsia"/>
        </w:rPr>
        <w:t>【答案】：√</w:t>
      </w:r>
    </w:p>
    <w:p w14:paraId="5C4CE188">
      <w:r>
        <w:rPr>
          <w:rFonts w:hint="eastAsia"/>
          <w:b/>
          <w:bCs/>
        </w:rPr>
        <w:t>32、</w:t>
      </w:r>
      <w:r>
        <w:rPr>
          <w:rFonts w:hint="eastAsia"/>
        </w:rPr>
        <w:t>中共八大正确分析了国内主要矛盾的变化，指出国内主要矛盾已经是人民对于经济文化迅速发展的需要同当前经济文化不能满足人民需要的状况之间的矛盾。____</w:t>
      </w:r>
    </w:p>
    <w:p w14:paraId="0C751519">
      <w:r>
        <w:rPr>
          <w:rFonts w:hint="eastAsia"/>
        </w:rPr>
        <w:t>【答案】：√</w:t>
      </w:r>
    </w:p>
    <w:p w14:paraId="02B708C6">
      <w:r>
        <w:rPr>
          <w:rFonts w:hint="eastAsia"/>
          <w:b/>
          <w:bCs/>
        </w:rPr>
        <w:t>33、</w:t>
      </w:r>
      <w:r>
        <w:rPr>
          <w:rFonts w:hint="eastAsia"/>
        </w:rPr>
        <w:t>“</w:t>
      </w:r>
      <w:r>
        <w:t>大跃进</w:t>
      </w:r>
      <w:r>
        <w:rPr>
          <w:rFonts w:hint="eastAsia"/>
        </w:rPr>
        <w:t>”运动是我国在探索社会主义建设道路过程中出现的一次严重失误。____</w:t>
      </w:r>
    </w:p>
    <w:p w14:paraId="42D8393E">
      <w:r>
        <w:rPr>
          <w:rFonts w:hint="eastAsia"/>
        </w:rPr>
        <w:t>【答案】：√</w:t>
      </w:r>
    </w:p>
    <w:p w14:paraId="7C18EAE5">
      <w:r>
        <w:rPr>
          <w:rFonts w:hint="eastAsia"/>
          <w:b/>
          <w:bCs/>
        </w:rPr>
        <w:t>34、</w:t>
      </w:r>
      <w:r>
        <w:rPr>
          <w:rFonts w:hint="eastAsia"/>
        </w:rPr>
        <w:t>1966年至1976年的“</w:t>
      </w:r>
      <w:r>
        <w:t>文化大革命</w:t>
      </w:r>
      <w:r>
        <w:rPr>
          <w:rFonts w:hint="eastAsia"/>
        </w:rPr>
        <w:t>”，是一场由领导者错误发动、被反革命集团利用、给党、国家和各族人民带来严重灾难的内乱。____</w:t>
      </w:r>
    </w:p>
    <w:p w14:paraId="62F84F32">
      <w:r>
        <w:rPr>
          <w:rFonts w:hint="eastAsia"/>
        </w:rPr>
        <w:t>【答案】：√</w:t>
      </w:r>
    </w:p>
    <w:p w14:paraId="6B0322AE">
      <w:r>
        <w:rPr>
          <w:rFonts w:hint="eastAsia"/>
          <w:b/>
          <w:bCs/>
        </w:rPr>
        <w:t>35、</w:t>
      </w:r>
      <w:r>
        <w:rPr>
          <w:rFonts w:hint="eastAsia"/>
        </w:rPr>
        <w:t>1978年关于真理标准问题的大讨论，为党的十一届三中全会的召开作了重要的思想准备。____</w:t>
      </w:r>
    </w:p>
    <w:p w14:paraId="72564E2A">
      <w:r>
        <w:rPr>
          <w:rFonts w:hint="eastAsia"/>
        </w:rPr>
        <w:t>【答案】：√</w:t>
      </w:r>
    </w:p>
    <w:p w14:paraId="7401A341">
      <w:r>
        <w:rPr>
          <w:rFonts w:hint="eastAsia"/>
          <w:b/>
          <w:bCs/>
        </w:rPr>
        <w:t>36、</w:t>
      </w:r>
      <w:r>
        <w:rPr>
          <w:rFonts w:hint="eastAsia"/>
        </w:rPr>
        <w:t>党的十一届三中全会重新确立了马克思主义的思想路线、政治路线和组织路线。____</w:t>
      </w:r>
    </w:p>
    <w:p w14:paraId="7DE0FA82">
      <w:r>
        <w:rPr>
          <w:rFonts w:hint="eastAsia"/>
        </w:rPr>
        <w:t>【答案】：√</w:t>
      </w:r>
    </w:p>
    <w:p w14:paraId="3AF73DD8">
      <w:r>
        <w:rPr>
          <w:rFonts w:hint="eastAsia"/>
          <w:b/>
          <w:bCs/>
        </w:rPr>
        <w:t>37、</w:t>
      </w:r>
      <w:r>
        <w:rPr>
          <w:rFonts w:hint="eastAsia"/>
        </w:rPr>
        <w:t>家庭联产承包责任制最初是在安徽凤阳小岗村率先实行的。____</w:t>
      </w:r>
    </w:p>
    <w:p w14:paraId="3A0C619C">
      <w:r>
        <w:rPr>
          <w:rFonts w:hint="eastAsia"/>
        </w:rPr>
        <w:t>【答案】：√</w:t>
      </w:r>
    </w:p>
    <w:p w14:paraId="080964DC">
      <w:r>
        <w:rPr>
          <w:rFonts w:hint="eastAsia"/>
          <w:b/>
          <w:bCs/>
        </w:rPr>
        <w:t>38、</w:t>
      </w:r>
      <w:r>
        <w:rPr>
          <w:rFonts w:hint="eastAsia"/>
        </w:rPr>
        <w:t>1980年，党中央、国务院决定设立深圳、珠海、汕头、厦门四个经济特区。____</w:t>
      </w:r>
    </w:p>
    <w:p w14:paraId="6B6EEE76">
      <w:r>
        <w:rPr>
          <w:rFonts w:hint="eastAsia"/>
        </w:rPr>
        <w:t>【答案】：√</w:t>
      </w:r>
    </w:p>
    <w:p w14:paraId="19BF1AF5">
      <w:r>
        <w:rPr>
          <w:rFonts w:hint="eastAsia"/>
          <w:b/>
          <w:bCs/>
        </w:rPr>
        <w:t>39、</w:t>
      </w:r>
      <w:r>
        <w:rPr>
          <w:rFonts w:hint="eastAsia"/>
        </w:rPr>
        <w:t>“</w:t>
      </w:r>
      <w:r>
        <w:t>一个中心，两个基本点</w:t>
      </w:r>
      <w:r>
        <w:rPr>
          <w:rFonts w:hint="eastAsia"/>
        </w:rPr>
        <w:t>”是党的基本路线的核心内容，其中“</w:t>
      </w:r>
      <w:r>
        <w:t>一个中心</w:t>
      </w:r>
      <w:r>
        <w:rPr>
          <w:rFonts w:hint="eastAsia"/>
        </w:rPr>
        <w:t>”指以经济建设为中心。____</w:t>
      </w:r>
    </w:p>
    <w:p w14:paraId="5379E6AB">
      <w:r>
        <w:rPr>
          <w:rFonts w:hint="eastAsia"/>
        </w:rPr>
        <w:t>【答案】：√</w:t>
      </w:r>
    </w:p>
    <w:p w14:paraId="06931AC5">
      <w:r>
        <w:rPr>
          <w:rFonts w:hint="eastAsia"/>
          <w:b/>
          <w:bCs/>
        </w:rPr>
        <w:t>40、</w:t>
      </w:r>
      <w:r>
        <w:rPr>
          <w:rFonts w:hint="eastAsia"/>
        </w:rPr>
        <w:t>邓小平在1992年南方谈话中提出，计划经济不等于社会主义，市场经济不等于资本主义。____</w:t>
      </w:r>
    </w:p>
    <w:p w14:paraId="5476B994">
      <w:r>
        <w:rPr>
          <w:rFonts w:hint="eastAsia"/>
        </w:rPr>
        <w:t>【答案】：√</w:t>
      </w:r>
    </w:p>
    <w:p w14:paraId="69BA3D94">
      <w:r>
        <w:rPr>
          <w:rFonts w:hint="eastAsia"/>
          <w:b/>
          <w:bCs/>
        </w:rPr>
        <w:t>41、</w:t>
      </w:r>
      <w:r>
        <w:rPr>
          <w:rFonts w:hint="eastAsia"/>
        </w:rPr>
        <w:t>我国社会主义初级阶段至少要经历一百年的时间。____</w:t>
      </w:r>
    </w:p>
    <w:p w14:paraId="28D9364D">
      <w:r>
        <w:rPr>
          <w:rFonts w:hint="eastAsia"/>
        </w:rPr>
        <w:t>【答案】：√</w:t>
      </w:r>
    </w:p>
    <w:p w14:paraId="3004F227">
      <w:r>
        <w:rPr>
          <w:rFonts w:hint="eastAsia"/>
          <w:b/>
          <w:bCs/>
        </w:rPr>
        <w:t>42、</w:t>
      </w:r>
      <w:r>
        <w:rPr>
          <w:rFonts w:hint="eastAsia"/>
        </w:rPr>
        <w:t>香港和澳门分别于1997年7月1日和1999年12月20日回归祖国。____</w:t>
      </w:r>
    </w:p>
    <w:p w14:paraId="48CA9543">
      <w:r>
        <w:rPr>
          <w:rFonts w:hint="eastAsia"/>
        </w:rPr>
        <w:t>【答案】：√</w:t>
      </w:r>
    </w:p>
    <w:p w14:paraId="1ECD160A">
      <w:r>
        <w:rPr>
          <w:rFonts w:hint="eastAsia"/>
          <w:b/>
          <w:bCs/>
        </w:rPr>
        <w:t>43、</w:t>
      </w:r>
      <w:r>
        <w:rPr>
          <w:rFonts w:hint="eastAsia"/>
        </w:rPr>
        <w:t>“</w:t>
      </w:r>
      <w:r>
        <w:t>三个代表</w:t>
      </w:r>
      <w:r>
        <w:rPr>
          <w:rFonts w:hint="eastAsia"/>
        </w:rPr>
        <w:t>”重要思想是我们党的立党之本、执政之基、力量之源。____</w:t>
      </w:r>
    </w:p>
    <w:p w14:paraId="3CD34A49">
      <w:r>
        <w:rPr>
          <w:rFonts w:hint="eastAsia"/>
        </w:rPr>
        <w:t>【答案】：√</w:t>
      </w:r>
    </w:p>
    <w:p w14:paraId="10D5A565">
      <w:r>
        <w:rPr>
          <w:rFonts w:hint="eastAsia"/>
          <w:b/>
          <w:bCs/>
        </w:rPr>
        <w:t>44、</w:t>
      </w:r>
      <w:r>
        <w:rPr>
          <w:rFonts w:hint="eastAsia"/>
        </w:rPr>
        <w:t>科学发展观的核心是全面协调可持续。____</w:t>
      </w:r>
    </w:p>
    <w:p w14:paraId="6F36C31E">
      <w:r>
        <w:rPr>
          <w:rFonts w:hint="eastAsia"/>
        </w:rPr>
        <w:t>【答案】：×</w:t>
      </w:r>
    </w:p>
    <w:p w14:paraId="22E85547">
      <w:r>
        <w:rPr>
          <w:rFonts w:hint="eastAsia"/>
          <w:b/>
          <w:bCs/>
        </w:rPr>
        <w:t>45、</w:t>
      </w:r>
      <w:r>
        <w:rPr>
          <w:rFonts w:hint="eastAsia"/>
        </w:rPr>
        <w:t>党的十九大报告指出，我国社会主要矛盾已经转化为人民日益增长的美好生活需要和不平衡不充分的发展之间的矛盾。____</w:t>
      </w:r>
    </w:p>
    <w:p w14:paraId="461C568A">
      <w:r>
        <w:rPr>
          <w:rFonts w:hint="eastAsia"/>
        </w:rPr>
        <w:t>【答案】：√</w:t>
      </w:r>
    </w:p>
    <w:p w14:paraId="4830CC7E">
      <w:r>
        <w:rPr>
          <w:rFonts w:hint="eastAsia"/>
          <w:b/>
          <w:bCs/>
        </w:rPr>
        <w:t>46、</w:t>
      </w:r>
      <w:r>
        <w:rPr>
          <w:rFonts w:hint="eastAsia"/>
        </w:rPr>
        <w:t>中国第一个农村革命根据地是井冈山革命根据地。____</w:t>
      </w:r>
    </w:p>
    <w:p w14:paraId="1321C7E1">
      <w:r>
        <w:rPr>
          <w:rFonts w:hint="eastAsia"/>
        </w:rPr>
        <w:t>【答案】：√</w:t>
      </w:r>
    </w:p>
    <w:p w14:paraId="11FDCEDE">
      <w:r>
        <w:rPr>
          <w:rFonts w:hint="eastAsia"/>
          <w:b/>
          <w:bCs/>
        </w:rPr>
        <w:t>47、</w:t>
      </w:r>
      <w:r>
        <w:rPr>
          <w:rFonts w:hint="eastAsia"/>
        </w:rPr>
        <w:t>1927年8月1日，南昌起义标志着中国共产党独立领导革命战争的开始。____</w:t>
      </w:r>
    </w:p>
    <w:p w14:paraId="50F5E31A">
      <w:r>
        <w:rPr>
          <w:rFonts w:hint="eastAsia"/>
        </w:rPr>
        <w:t>【答案】：√</w:t>
      </w:r>
    </w:p>
    <w:p w14:paraId="04164F17">
      <w:r>
        <w:rPr>
          <w:rFonts w:hint="eastAsia"/>
          <w:b/>
          <w:bCs/>
        </w:rPr>
        <w:t>48、</w:t>
      </w:r>
      <w:r>
        <w:rPr>
          <w:rFonts w:hint="eastAsia"/>
        </w:rPr>
        <w:t>中国共产党在抗日战争时期提出的“</w:t>
      </w:r>
      <w:r>
        <w:t>持久战</w:t>
      </w:r>
      <w:r>
        <w:rPr>
          <w:rFonts w:hint="eastAsia"/>
        </w:rPr>
        <w:t>”战略方针是由刘少奇提出的。____</w:t>
      </w:r>
    </w:p>
    <w:p w14:paraId="66E4D562">
      <w:r>
        <w:rPr>
          <w:rFonts w:hint="eastAsia"/>
        </w:rPr>
        <w:t>【答案】：×</w:t>
      </w:r>
    </w:p>
    <w:p w14:paraId="73DAFAFF">
      <w:r>
        <w:rPr>
          <w:rFonts w:hint="eastAsia"/>
          <w:b/>
          <w:bCs/>
        </w:rPr>
        <w:t>49、</w:t>
      </w:r>
      <w:r>
        <w:rPr>
          <w:rFonts w:hint="eastAsia"/>
        </w:rPr>
        <w:t>我国第一部社会主义类型的宪法是1954年颁布的《中华人民共和国宪法》。____</w:t>
      </w:r>
    </w:p>
    <w:p w14:paraId="32DC0625">
      <w:r>
        <w:rPr>
          <w:rFonts w:hint="eastAsia"/>
        </w:rPr>
        <w:t>【答案】：√</w:t>
      </w:r>
    </w:p>
    <w:p w14:paraId="3BED3AE0">
      <w:r>
        <w:rPr>
          <w:rFonts w:hint="eastAsia"/>
          <w:b/>
          <w:bCs/>
        </w:rPr>
        <w:t>50、</w:t>
      </w:r>
      <w:r>
        <w:rPr>
          <w:rFonts w:hint="eastAsia"/>
        </w:rPr>
        <w:t>社会主义初级阶段的基本经济制度是公有制为主体、多种所有制经济共同发展。____</w:t>
      </w:r>
    </w:p>
    <w:p w14:paraId="573BA964">
      <w:r>
        <w:rPr>
          <w:rFonts w:hint="eastAsia"/>
        </w:rPr>
        <w:t xml:space="preserve">【答案】：√  </w:t>
      </w:r>
    </w:p>
    <w:p w14:paraId="3DE47682">
      <w:r>
        <w:rPr>
          <w:rFonts w:hint="eastAsia"/>
          <w:b/>
          <w:bCs/>
        </w:rPr>
        <w:t>51、</w:t>
      </w:r>
      <w:r>
        <w:rPr>
          <w:rFonts w:hint="eastAsia"/>
        </w:rPr>
        <w:t>我国的根本政治制度是民族区域自治制度。____</w:t>
      </w:r>
    </w:p>
    <w:p w14:paraId="00A3347E">
      <w:r>
        <w:rPr>
          <w:rFonts w:hint="eastAsia"/>
        </w:rPr>
        <w:t>【答案】： ×</w:t>
      </w:r>
    </w:p>
    <w:p w14:paraId="10218265">
      <w:r>
        <w:rPr>
          <w:rFonts w:hint="eastAsia"/>
          <w:b/>
          <w:bCs/>
        </w:rPr>
        <w:t>52、</w:t>
      </w:r>
      <w:r>
        <w:rPr>
          <w:rFonts w:hint="eastAsia"/>
        </w:rPr>
        <w:t>“</w:t>
      </w:r>
      <w:r>
        <w:t>一国两制</w:t>
      </w:r>
      <w:r>
        <w:rPr>
          <w:rFonts w:hint="eastAsia"/>
        </w:rPr>
        <w:t>”最早是为解决香港问题而提出的。____</w:t>
      </w:r>
    </w:p>
    <w:p w14:paraId="70940E25">
      <w:r>
        <w:rPr>
          <w:rFonts w:hint="eastAsia"/>
        </w:rPr>
        <w:t>【答案】：×</w:t>
      </w:r>
    </w:p>
    <w:p w14:paraId="7AEF8248">
      <w:r>
        <w:rPr>
          <w:rFonts w:hint="eastAsia"/>
          <w:b/>
          <w:bCs/>
        </w:rPr>
        <w:t>53、</w:t>
      </w:r>
      <w:r>
        <w:rPr>
          <w:rFonts w:hint="eastAsia"/>
        </w:rPr>
        <w:t>习近平总书记提出的“</w:t>
      </w:r>
      <w:r>
        <w:t>绿水青山就是金山银山</w:t>
      </w:r>
      <w:r>
        <w:rPr>
          <w:rFonts w:hint="eastAsia"/>
        </w:rPr>
        <w:t>”理念强调经济发展优先于生态保护。____</w:t>
      </w:r>
    </w:p>
    <w:p w14:paraId="51660ED9">
      <w:r>
        <w:rPr>
          <w:rFonts w:hint="eastAsia"/>
        </w:rPr>
        <w:t>【答案】：×</w:t>
      </w:r>
    </w:p>
    <w:p w14:paraId="53547D10">
      <w:r>
        <w:rPr>
          <w:rFonts w:hint="eastAsia"/>
          <w:b/>
          <w:bCs/>
        </w:rPr>
        <w:t>54、</w:t>
      </w:r>
      <w:r>
        <w:rPr>
          <w:rFonts w:hint="eastAsia"/>
        </w:rPr>
        <w:t>2022年北京冬奥会是中国首次举办的冬季奥林匹克运动会。____</w:t>
      </w:r>
    </w:p>
    <w:p w14:paraId="6B4EADAB">
      <w:r>
        <w:rPr>
          <w:rFonts w:hint="eastAsia"/>
        </w:rPr>
        <w:t>【答案】：√</w:t>
      </w:r>
    </w:p>
    <w:p w14:paraId="446977AD">
      <w:r>
        <w:rPr>
          <w:rFonts w:hint="eastAsia"/>
          <w:b/>
          <w:bCs/>
        </w:rPr>
        <w:t>55、</w:t>
      </w:r>
      <w:r>
        <w:rPr>
          <w:rFonts w:hint="eastAsia"/>
        </w:rPr>
        <w:t>中国共产党第十九次全国代表大会于2017年召开。____</w:t>
      </w:r>
    </w:p>
    <w:p w14:paraId="1D20F9BF">
      <w:r>
        <w:rPr>
          <w:rFonts w:hint="eastAsia"/>
        </w:rPr>
        <w:t>【答案】：√</w:t>
      </w:r>
    </w:p>
    <w:p w14:paraId="1519DC52">
      <w:r>
        <w:rPr>
          <w:rFonts w:hint="eastAsia"/>
          <w:b/>
          <w:bCs/>
        </w:rPr>
        <w:t>56、</w:t>
      </w:r>
      <w:r>
        <w:rPr>
          <w:rFonts w:hint="eastAsia"/>
        </w:rPr>
        <w:t>《中华人民共和国国家安全法》规定，每年4月15日为全民国家安全教育日。____</w:t>
      </w:r>
    </w:p>
    <w:p w14:paraId="1C25F7A7">
      <w:r>
        <w:rPr>
          <w:rFonts w:hint="eastAsia"/>
        </w:rPr>
        <w:t>【答案】：√</w:t>
      </w:r>
    </w:p>
    <w:p w14:paraId="779A8E8B">
      <w:r>
        <w:rPr>
          <w:rFonts w:hint="eastAsia"/>
          <w:b/>
          <w:bCs/>
        </w:rPr>
        <w:t>57、</w:t>
      </w:r>
      <w:r>
        <w:rPr>
          <w:rFonts w:hint="eastAsia"/>
        </w:rPr>
        <w:t>我国的国歌是《东方红》。____</w:t>
      </w:r>
    </w:p>
    <w:p w14:paraId="7F5B5245">
      <w:r>
        <w:rPr>
          <w:rFonts w:hint="eastAsia"/>
        </w:rPr>
        <w:t>【答案】：×</w:t>
      </w:r>
    </w:p>
    <w:p w14:paraId="6D7010EF">
      <w:r>
        <w:rPr>
          <w:rFonts w:hint="eastAsia"/>
          <w:b/>
          <w:bCs/>
        </w:rPr>
        <w:t>58、</w:t>
      </w:r>
      <w:r>
        <w:rPr>
          <w:rFonts w:hint="eastAsia"/>
        </w:rPr>
        <w:t>2026年米兰冬奥会是第25届冬季奥林匹克运动会。____</w:t>
      </w:r>
    </w:p>
    <w:p w14:paraId="7F468201">
      <w:r>
        <w:rPr>
          <w:rFonts w:hint="eastAsia"/>
        </w:rPr>
        <w:t>【答案】：√</w:t>
      </w:r>
    </w:p>
    <w:p w14:paraId="4EF650D4">
      <w:r>
        <w:rPr>
          <w:rFonts w:hint="eastAsia"/>
          <w:b/>
          <w:bCs/>
        </w:rPr>
        <w:t>59、</w:t>
      </w:r>
      <w:r>
        <w:rPr>
          <w:rFonts w:hint="eastAsia"/>
        </w:rPr>
        <w:t>党的二十大报告指出，中国式现代化是全体人民共同富裕的现代化。____</w:t>
      </w:r>
    </w:p>
    <w:p w14:paraId="5A87C794">
      <w:r>
        <w:rPr>
          <w:rFonts w:hint="eastAsia"/>
        </w:rPr>
        <w:t>【答案】：√</w:t>
      </w:r>
    </w:p>
    <w:p w14:paraId="26006E8E">
      <w:r>
        <w:rPr>
          <w:rFonts w:hint="eastAsia"/>
          <w:b/>
          <w:bCs/>
        </w:rPr>
        <w:t>60、</w:t>
      </w:r>
      <w:r>
        <w:rPr>
          <w:rFonts w:hint="eastAsia"/>
        </w:rPr>
        <w:t>人民代表大会制度是我国的根本政治制度。____</w:t>
      </w:r>
    </w:p>
    <w:p w14:paraId="799E05BD">
      <w:r>
        <w:rPr>
          <w:rFonts w:hint="eastAsia"/>
        </w:rPr>
        <w:t>【答案】：√</w:t>
      </w:r>
    </w:p>
    <w:p w14:paraId="3E4F20CA">
      <w:r>
        <w:rPr>
          <w:rFonts w:hint="eastAsia"/>
          <w:b/>
          <w:bCs/>
        </w:rPr>
        <w:t>61、</w:t>
      </w:r>
      <w:r>
        <w:rPr>
          <w:rFonts w:hint="eastAsia"/>
        </w:rPr>
        <w:t>我国现任国家主席是习近平，他是第十四届全国人民代表大会第一次会议选举产生的。____</w:t>
      </w:r>
    </w:p>
    <w:p w14:paraId="7CA9CC68">
      <w:r>
        <w:rPr>
          <w:rFonts w:hint="eastAsia"/>
        </w:rPr>
        <w:t>【答案】：√</w:t>
      </w:r>
    </w:p>
    <w:p w14:paraId="1913A89F">
      <w:pPr>
        <w:rPr>
          <w:rFonts w:eastAsia="等线"/>
        </w:rPr>
      </w:pPr>
      <w:r>
        <w:rPr>
          <w:rFonts w:hint="eastAsia"/>
          <w:b/>
          <w:bCs/>
        </w:rPr>
        <w:t>62、</w:t>
      </w:r>
      <w:r>
        <w:rPr>
          <w:rFonts w:hint="eastAsia"/>
        </w:rPr>
        <w:t>“</w:t>
      </w:r>
      <w:r>
        <w:rPr>
          <w:rFonts w:eastAsia="等线"/>
        </w:rPr>
        <w:t>十四五</w:t>
      </w:r>
      <w:r>
        <w:rPr>
          <w:rFonts w:hint="eastAsia"/>
        </w:rPr>
        <w:t>”</w:t>
      </w:r>
      <w:r>
        <w:rPr>
          <w:rFonts w:hint="eastAsia" w:eastAsia="等线"/>
        </w:rPr>
        <w:t>规划的全称是《中华人民共和国国民经济和社会发展第十四个五年规划纲要》。____</w:t>
      </w:r>
    </w:p>
    <w:p w14:paraId="22389289">
      <w:pPr>
        <w:rPr>
          <w:rFonts w:eastAsia="等线"/>
        </w:rPr>
      </w:pPr>
      <w:r>
        <w:rPr>
          <w:rFonts w:hint="eastAsia" w:eastAsia="等线"/>
        </w:rPr>
        <w:t>【答案】：√</w:t>
      </w:r>
    </w:p>
    <w:p w14:paraId="6F5A6324">
      <w:pPr>
        <w:rPr>
          <w:rFonts w:eastAsia="等线"/>
        </w:rPr>
      </w:pPr>
      <w:r>
        <w:rPr>
          <w:rFonts w:hint="eastAsia" w:eastAsia="等线"/>
          <w:b/>
          <w:bCs/>
        </w:rPr>
        <w:t>63、</w:t>
      </w:r>
      <w:r>
        <w:rPr>
          <w:rFonts w:hint="eastAsia" w:eastAsia="等线"/>
        </w:rPr>
        <w:t>2026年政府工作报告指出，2025年我国数字经济核心产业增加值占GDP比重已超过15%。____</w:t>
      </w:r>
    </w:p>
    <w:p w14:paraId="799A3FF4">
      <w:pPr>
        <w:rPr>
          <w:rFonts w:eastAsia="等线"/>
        </w:rPr>
      </w:pPr>
      <w:r>
        <w:rPr>
          <w:rFonts w:hint="eastAsia" w:eastAsia="等线"/>
        </w:rPr>
        <w:t>【答案】：</w:t>
      </w:r>
      <w:r>
        <w:rPr>
          <w:rFonts w:hint="eastAsia"/>
        </w:rPr>
        <w:t>×</w:t>
      </w:r>
    </w:p>
    <w:p w14:paraId="2D9478CA">
      <w:pPr>
        <w:rPr>
          <w:rFonts w:eastAsia="等线"/>
        </w:rPr>
      </w:pPr>
      <w:r>
        <w:rPr>
          <w:rFonts w:hint="eastAsia" w:eastAsia="等线"/>
          <w:b/>
          <w:bCs/>
        </w:rPr>
        <w:t>64、</w:t>
      </w:r>
      <w:r>
        <w:rPr>
          <w:rFonts w:hint="eastAsia" w:eastAsia="等线"/>
        </w:rPr>
        <w:t>中国共产党党徽为镰刀和锤头组成的图案，象征着工农联盟。____</w:t>
      </w:r>
    </w:p>
    <w:p w14:paraId="33EAAEAE">
      <w:pPr>
        <w:rPr>
          <w:rFonts w:eastAsia="等线"/>
        </w:rPr>
      </w:pPr>
      <w:r>
        <w:rPr>
          <w:rFonts w:hint="eastAsia" w:eastAsia="等线"/>
        </w:rPr>
        <w:t>【答案】：√</w:t>
      </w:r>
    </w:p>
    <w:p w14:paraId="4D3C261F">
      <w:pPr>
        <w:rPr>
          <w:rFonts w:eastAsia="等线"/>
        </w:rPr>
      </w:pPr>
      <w:r>
        <w:rPr>
          <w:rFonts w:hint="eastAsia" w:eastAsia="等线"/>
          <w:b/>
          <w:bCs/>
        </w:rPr>
        <w:t>65、</w:t>
      </w:r>
      <w:r>
        <w:rPr>
          <w:rFonts w:hint="eastAsia" w:eastAsia="等线"/>
        </w:rPr>
        <w:t>我国的最高国家权力机关是国务院。____</w:t>
      </w:r>
    </w:p>
    <w:p w14:paraId="178F5618">
      <w:pPr>
        <w:rPr>
          <w:rFonts w:eastAsia="等线"/>
        </w:rPr>
      </w:pPr>
      <w:r>
        <w:rPr>
          <w:rFonts w:hint="eastAsia" w:eastAsia="等线"/>
        </w:rPr>
        <w:t>【答案】：</w:t>
      </w:r>
      <w:r>
        <w:rPr>
          <w:rFonts w:hint="eastAsia"/>
        </w:rPr>
        <w:t>×</w:t>
      </w:r>
    </w:p>
    <w:p w14:paraId="70E6A098">
      <w:pPr>
        <w:rPr>
          <w:rFonts w:eastAsia="等线"/>
        </w:rPr>
      </w:pPr>
      <w:r>
        <w:rPr>
          <w:rFonts w:hint="eastAsia" w:eastAsia="等线"/>
          <w:b/>
          <w:bCs/>
        </w:rPr>
        <w:t>66、</w:t>
      </w:r>
      <w:r>
        <w:rPr>
          <w:rFonts w:hint="eastAsia" w:eastAsia="等线"/>
        </w:rPr>
        <w:t>2026 年中央一号文件提出，全面开展第二轮土地承包到期后再延长三十年整省试点工作。____</w:t>
      </w:r>
    </w:p>
    <w:p w14:paraId="5AABEB2B">
      <w:pPr>
        <w:rPr>
          <w:rFonts w:eastAsia="等线"/>
        </w:rPr>
      </w:pPr>
      <w:r>
        <w:rPr>
          <w:rFonts w:hint="eastAsia" w:eastAsia="等线"/>
        </w:rPr>
        <w:t>【答案】：√</w:t>
      </w:r>
    </w:p>
    <w:p w14:paraId="1069A585">
      <w:pPr>
        <w:rPr>
          <w:rFonts w:eastAsia="等线"/>
        </w:rPr>
      </w:pPr>
      <w:r>
        <w:rPr>
          <w:rFonts w:hint="eastAsia" w:eastAsia="等线"/>
          <w:b/>
          <w:bCs/>
        </w:rPr>
        <w:t>67、</w:t>
      </w:r>
      <w:r>
        <w:rPr>
          <w:rFonts w:hint="eastAsia" w:eastAsia="等线"/>
        </w:rPr>
        <w:t>2026 年政府工作报告指出，2025 年我国国内生产总值同比增长 5%，经济总量突破 140 万亿元。____</w:t>
      </w:r>
    </w:p>
    <w:p w14:paraId="3FFF8B13">
      <w:pPr>
        <w:rPr>
          <w:rFonts w:eastAsia="等线"/>
        </w:rPr>
      </w:pPr>
      <w:r>
        <w:rPr>
          <w:rFonts w:hint="eastAsia" w:eastAsia="等线"/>
        </w:rPr>
        <w:t>【答案】：√</w:t>
      </w:r>
    </w:p>
    <w:p w14:paraId="498734BD">
      <w:r>
        <w:rPr>
          <w:rFonts w:hint="eastAsia" w:eastAsia="等线"/>
          <w:b/>
          <w:bCs/>
        </w:rPr>
        <w:t>68、</w:t>
      </w:r>
      <w:r>
        <w:rPr>
          <w:rFonts w:hint="eastAsia" w:eastAsia="等线"/>
        </w:rPr>
        <w:t>2026 年中央一号文件提出，学习运用 “”</w:t>
      </w:r>
      <w:r>
        <w:t>千万工程</w:t>
      </w:r>
      <w:r>
        <w:rPr>
          <w:rFonts w:hint="eastAsia"/>
        </w:rPr>
        <w:t>“” 经验是推进乡村全面振兴的重要引领。____</w:t>
      </w:r>
    </w:p>
    <w:p w14:paraId="62FF1285">
      <w:r>
        <w:rPr>
          <w:rFonts w:hint="eastAsia"/>
        </w:rPr>
        <w:t>【答案】：√</w:t>
      </w:r>
    </w:p>
    <w:p w14:paraId="6E766CAD">
      <w:r>
        <w:rPr>
          <w:rFonts w:hint="eastAsia"/>
          <w:b/>
          <w:bCs/>
        </w:rPr>
        <w:t>69、</w:t>
      </w:r>
      <w:r>
        <w:rPr>
          <w:rFonts w:hint="eastAsia"/>
        </w:rPr>
        <w:t>党的二十大报告指出，中国式现代化是人口规模巨大的现代化、全体人民共同富裕的现代化、物质文明和精神文明相协调的现代化、人与自然和谐共生的现代化、走和平发展道路的现代化。____</w:t>
      </w:r>
    </w:p>
    <w:p w14:paraId="50342C6C">
      <w:r>
        <w:rPr>
          <w:rFonts w:hint="eastAsia"/>
        </w:rPr>
        <w:t>【答案】：√</w:t>
      </w:r>
    </w:p>
    <w:p w14:paraId="7C990392">
      <w:r>
        <w:rPr>
          <w:rFonts w:hint="eastAsia"/>
          <w:b/>
          <w:bCs/>
        </w:rPr>
        <w:t>70、</w:t>
      </w:r>
      <w:r>
        <w:rPr>
          <w:rFonts w:hint="eastAsia"/>
        </w:rPr>
        <w:t>党章规定，党的基层委员会、总支部委员会、支部委员会每届任期均为三年。____</w:t>
      </w:r>
    </w:p>
    <w:p w14:paraId="152AFE2A">
      <w:r>
        <w:rPr>
          <w:rFonts w:hint="eastAsia"/>
        </w:rPr>
        <w:t>【答案】：×</w:t>
      </w:r>
    </w:p>
    <w:p w14:paraId="2D654A21">
      <w:r>
        <w:rPr>
          <w:rFonts w:hint="eastAsia"/>
          <w:b/>
          <w:bCs/>
        </w:rPr>
        <w:t>71、</w:t>
      </w:r>
      <w:r>
        <w:rPr>
          <w:rFonts w:hint="eastAsia"/>
        </w:rPr>
        <w:t>我国宪法规定，中华人民共和国的一切权力属于公民。____</w:t>
      </w:r>
    </w:p>
    <w:p w14:paraId="21D9A8A9">
      <w:r>
        <w:rPr>
          <w:rFonts w:hint="eastAsia"/>
        </w:rPr>
        <w:t>【答案】：×</w:t>
      </w:r>
    </w:p>
    <w:p w14:paraId="3628189D">
      <w:r>
        <w:rPr>
          <w:rFonts w:hint="eastAsia"/>
          <w:b/>
          <w:bCs/>
        </w:rPr>
        <w:t>72、</w:t>
      </w:r>
      <w:r>
        <w:rPr>
          <w:rFonts w:hint="eastAsia"/>
        </w:rPr>
        <w:t>2026 年是 “”</w:t>
      </w:r>
      <w:r>
        <w:t>十五五</w:t>
      </w:r>
      <w:r>
        <w:rPr>
          <w:rFonts w:hint="eastAsia"/>
        </w:rPr>
        <w:t>“” 规划的开局之年，也是 “”</w:t>
      </w:r>
      <w:r>
        <w:t>十四五</w:t>
      </w:r>
      <w:r>
        <w:rPr>
          <w:rFonts w:hint="eastAsia"/>
        </w:rPr>
        <w:t>“” 规划的圆满收官之年。____</w:t>
      </w:r>
    </w:p>
    <w:p w14:paraId="3B4501DF">
      <w:r>
        <w:rPr>
          <w:rFonts w:hint="eastAsia"/>
        </w:rPr>
        <w:t>【答案】：√</w:t>
      </w:r>
    </w:p>
    <w:p w14:paraId="6165A2C0">
      <w:r>
        <w:rPr>
          <w:rFonts w:hint="eastAsia"/>
          <w:b/>
          <w:bCs/>
        </w:rPr>
        <w:t>73、</w:t>
      </w:r>
      <w:r>
        <w:rPr>
          <w:rFonts w:hint="eastAsia"/>
        </w:rPr>
        <w:t>党的二十届三中全会审议通过了《中共中央关于进一步全面深化改革、推进中国式现代化的决定》。____</w:t>
      </w:r>
    </w:p>
    <w:p w14:paraId="13217851">
      <w:r>
        <w:rPr>
          <w:rFonts w:hint="eastAsia"/>
        </w:rPr>
        <w:t>【答案】：√</w:t>
      </w:r>
    </w:p>
    <w:p w14:paraId="061189BB">
      <w:r>
        <w:rPr>
          <w:rFonts w:hint="eastAsia"/>
          <w:b/>
          <w:bCs/>
        </w:rPr>
        <w:t>74、</w:t>
      </w:r>
      <w:r>
        <w:rPr>
          <w:rFonts w:hint="eastAsia"/>
        </w:rPr>
        <w:t>根据新修订的《中国共产党纪律处分条例》，党员受到警告处分一年内、受到严重警告处分一年半内，不得在党内提升职务和向党外组织推荐担任高于其原任职务的党外职务。____</w:t>
      </w:r>
    </w:p>
    <w:p w14:paraId="69DD774A">
      <w:r>
        <w:rPr>
          <w:rFonts w:hint="eastAsia"/>
        </w:rPr>
        <w:t>【答案】：√</w:t>
      </w:r>
    </w:p>
    <w:p w14:paraId="7036401A">
      <w:r>
        <w:rPr>
          <w:rFonts w:hint="eastAsia"/>
          <w:b/>
          <w:bCs/>
        </w:rPr>
        <w:t>75、</w:t>
      </w:r>
      <w:r>
        <w:rPr>
          <w:rFonts w:hint="eastAsia"/>
        </w:rPr>
        <w:t>我国实行的民族区域自治制度，是在国家统一领导下，各少数民族居住的地方实行区域自治，设立自治机关，行使自治权的制度。____</w:t>
      </w:r>
    </w:p>
    <w:p w14:paraId="6C4606B3">
      <w:r>
        <w:rPr>
          <w:rFonts w:hint="eastAsia"/>
        </w:rPr>
        <w:t>【答案】：×</w:t>
      </w:r>
    </w:p>
    <w:p w14:paraId="557BF889">
      <w:r>
        <w:rPr>
          <w:rFonts w:hint="eastAsia"/>
          <w:b/>
          <w:bCs/>
        </w:rPr>
        <w:t>76、</w:t>
      </w:r>
      <w:r>
        <w:rPr>
          <w:rFonts w:hint="eastAsia"/>
        </w:rPr>
        <w:t>我国宪法规定，中华人民共和国公民在法律面前一律平等。____</w:t>
      </w:r>
    </w:p>
    <w:p w14:paraId="0FFA952F">
      <w:r>
        <w:rPr>
          <w:rFonts w:hint="eastAsia"/>
        </w:rPr>
        <w:t>【答案】：√</w:t>
      </w:r>
    </w:p>
    <w:p w14:paraId="1B39F7C1">
      <w:r>
        <w:rPr>
          <w:rFonts w:hint="eastAsia"/>
          <w:b/>
          <w:bCs/>
        </w:rPr>
        <w:t>77、</w:t>
      </w:r>
      <w:r>
        <w:rPr>
          <w:rFonts w:hint="eastAsia"/>
        </w:rPr>
        <w:t>遵义会议确立了毛泽东同志在党中央和红军的领导地位，是中国共产党历史上一个生死攸关的转折点。____</w:t>
      </w:r>
    </w:p>
    <w:p w14:paraId="19E26C20">
      <w:r>
        <w:rPr>
          <w:rFonts w:hint="eastAsia"/>
        </w:rPr>
        <w:t>【答案】：√</w:t>
      </w:r>
    </w:p>
    <w:p w14:paraId="1E5AC644">
      <w:r>
        <w:rPr>
          <w:rFonts w:hint="eastAsia"/>
          <w:b/>
          <w:bCs/>
        </w:rPr>
        <w:t>78、</w:t>
      </w:r>
      <w:r>
        <w:rPr>
          <w:rFonts w:hint="eastAsia"/>
        </w:rPr>
        <w:t>党的二十大报告指出，高质量发展是全面建设社会主义现代化国家的首要任务。____</w:t>
      </w:r>
    </w:p>
    <w:p w14:paraId="1B74F2DA">
      <w:r>
        <w:rPr>
          <w:rFonts w:hint="eastAsia"/>
        </w:rPr>
        <w:t>【答案】：√</w:t>
      </w:r>
    </w:p>
    <w:p w14:paraId="709547FE">
      <w:r>
        <w:rPr>
          <w:rFonts w:hint="eastAsia"/>
          <w:b/>
          <w:bCs/>
        </w:rPr>
        <w:t>79、</w:t>
      </w:r>
      <w:r>
        <w:rPr>
          <w:rFonts w:hint="eastAsia"/>
        </w:rPr>
        <w:t>我国宪法规定，国家倡导社会主义核心价值观，提倡爱祖国、爱人民、爱劳动、爱学习、爱社会主义的公德。____</w:t>
      </w:r>
    </w:p>
    <w:p w14:paraId="29F7E152">
      <w:r>
        <w:rPr>
          <w:rFonts w:hint="eastAsia"/>
        </w:rPr>
        <w:t>【答案】：×</w:t>
      </w:r>
    </w:p>
    <w:p w14:paraId="258BDEFB">
      <w:r>
        <w:rPr>
          <w:rFonts w:hint="eastAsia"/>
          <w:b/>
          <w:bCs/>
        </w:rPr>
        <w:t>80、</w:t>
      </w:r>
      <w:r>
        <w:rPr>
          <w:rFonts w:hint="eastAsia"/>
        </w:rPr>
        <w:t>2026 年我国召开的是十四届全国人大四次会议和全国政协十四届四次会议。____</w:t>
      </w:r>
    </w:p>
    <w:p w14:paraId="01F61502">
      <w:r>
        <w:rPr>
          <w:rFonts w:hint="eastAsia"/>
        </w:rPr>
        <w:t>【答案】：√</w:t>
      </w:r>
    </w:p>
    <w:p w14:paraId="5890AEB0">
      <w:r>
        <w:rPr>
          <w:rFonts w:hint="eastAsia"/>
          <w:b/>
          <w:bCs/>
        </w:rPr>
        <w:t>81、</w:t>
      </w:r>
      <w:r>
        <w:rPr>
          <w:rFonts w:hint="eastAsia"/>
        </w:rPr>
        <w:t>发展是党执政兴国的第一要务，是解决我国一切问题的基础和关键。____</w:t>
      </w:r>
    </w:p>
    <w:p w14:paraId="418A8249">
      <w:r>
        <w:rPr>
          <w:rFonts w:hint="eastAsia"/>
        </w:rPr>
        <w:t>【答案】：√</w:t>
      </w:r>
    </w:p>
    <w:p w14:paraId="79B50E05">
      <w:r>
        <w:rPr>
          <w:rFonts w:hint="eastAsia"/>
          <w:b/>
          <w:bCs/>
        </w:rPr>
        <w:t>82、</w:t>
      </w:r>
      <w:r>
        <w:rPr>
          <w:rFonts w:hint="eastAsia"/>
        </w:rPr>
        <w:t>根据我国宪法规定，最高人民检察院是我国最高国家权力机关。____</w:t>
      </w:r>
    </w:p>
    <w:p w14:paraId="31E7DE69">
      <w:r>
        <w:rPr>
          <w:rFonts w:hint="eastAsia"/>
        </w:rPr>
        <w:t>【答案】：×</w:t>
      </w:r>
    </w:p>
    <w:p w14:paraId="274C4115">
      <w:r>
        <w:rPr>
          <w:rFonts w:hint="eastAsia"/>
          <w:b/>
          <w:bCs/>
        </w:rPr>
        <w:t>83、</w:t>
      </w:r>
      <w:r>
        <w:rPr>
          <w:rFonts w:hint="eastAsia"/>
        </w:rPr>
        <w:t>党的三大优良作风是理论联系实际、密切联系群众、批评与自我批评。____</w:t>
      </w:r>
    </w:p>
    <w:p w14:paraId="33697B6D">
      <w:r>
        <w:rPr>
          <w:rFonts w:hint="eastAsia"/>
        </w:rPr>
        <w:t>【答案】：√</w:t>
      </w:r>
    </w:p>
    <w:p w14:paraId="70B0D24C">
      <w:r>
        <w:rPr>
          <w:rFonts w:hint="eastAsia"/>
          <w:b/>
          <w:bCs/>
        </w:rPr>
        <w:t>84、</w:t>
      </w:r>
      <w:r>
        <w:rPr>
          <w:rFonts w:hint="eastAsia"/>
        </w:rPr>
        <w:t>“</w:t>
      </w:r>
      <w:r>
        <w:t>两个维护</w:t>
      </w:r>
      <w:r>
        <w:rPr>
          <w:rFonts w:hint="eastAsia"/>
        </w:rPr>
        <w:t>” 指的是坚决维护习近平总书记党中央的核心、全党的核心地位，坚决维护以习近平同志为核心的党中央权威和集中统一领导。____</w:t>
      </w:r>
    </w:p>
    <w:p w14:paraId="4A80954F">
      <w:r>
        <w:rPr>
          <w:rFonts w:hint="eastAsia"/>
        </w:rPr>
        <w:t>【答案】：√</w:t>
      </w:r>
    </w:p>
    <w:p w14:paraId="41ECE086">
      <w:r>
        <w:rPr>
          <w:rFonts w:hint="eastAsia"/>
          <w:b/>
          <w:bCs/>
        </w:rPr>
        <w:t>85、</w:t>
      </w:r>
      <w:r>
        <w:rPr>
          <w:rFonts w:hint="eastAsia"/>
        </w:rPr>
        <w:t>我国的根本政治制度是中国共产党领导的多党合作和政治协商制度。____</w:t>
      </w:r>
    </w:p>
    <w:p w14:paraId="376E52F1">
      <w:r>
        <w:rPr>
          <w:rFonts w:hint="eastAsia"/>
        </w:rPr>
        <w:t>【答案】：×</w:t>
      </w:r>
    </w:p>
    <w:p w14:paraId="1E70AE5C">
      <w:r>
        <w:rPr>
          <w:rFonts w:hint="eastAsia"/>
          <w:b/>
          <w:bCs/>
        </w:rPr>
        <w:t>86、</w:t>
      </w:r>
      <w:r>
        <w:rPr>
          <w:rFonts w:hint="eastAsia"/>
        </w:rPr>
        <w:t xml:space="preserve">中国共产党第一次全国代表大会全程在上海召开，未转移会址。____ </w:t>
      </w:r>
    </w:p>
    <w:p w14:paraId="63DDCBD9">
      <w:r>
        <w:rPr>
          <w:rFonts w:hint="eastAsia"/>
        </w:rPr>
        <w:t>【答案】：×</w:t>
      </w:r>
    </w:p>
    <w:p w14:paraId="4EE22829">
      <w:r>
        <w:rPr>
          <w:rFonts w:hint="eastAsia"/>
          <w:b/>
          <w:bCs/>
        </w:rPr>
        <w:t>87、</w:t>
      </w:r>
      <w:r>
        <w:rPr>
          <w:rFonts w:hint="eastAsia"/>
        </w:rPr>
        <w:t xml:space="preserve">二七大罢工标志着中国工人阶级开始以独立的政治力量登上历史舞台。____ </w:t>
      </w:r>
    </w:p>
    <w:p w14:paraId="552B8F0D">
      <w:r>
        <w:rPr>
          <w:rFonts w:hint="eastAsia"/>
        </w:rPr>
        <w:t>【答案】：×</w:t>
      </w:r>
    </w:p>
    <w:p w14:paraId="1552603F">
      <w:r>
        <w:rPr>
          <w:rFonts w:hint="eastAsia"/>
          <w:b/>
          <w:bCs/>
        </w:rPr>
        <w:t>88、</w:t>
      </w:r>
      <w:r>
        <w:rPr>
          <w:rFonts w:hint="eastAsia"/>
        </w:rPr>
        <w:t xml:space="preserve">《中华人民共和国国家通用语言文字法》所称的国家通用语言文字是汉语和汉字。____  </w:t>
      </w:r>
    </w:p>
    <w:p w14:paraId="698CBB25">
      <w:r>
        <w:rPr>
          <w:rFonts w:hint="eastAsia"/>
        </w:rPr>
        <w:t xml:space="preserve">【答案】：×  </w:t>
      </w:r>
    </w:p>
    <w:p w14:paraId="031BBD9E">
      <w:r>
        <w:rPr>
          <w:rFonts w:hint="eastAsia"/>
          <w:b/>
          <w:bCs/>
        </w:rPr>
        <w:t>89、</w:t>
      </w:r>
      <w:r>
        <w:rPr>
          <w:rFonts w:hint="eastAsia"/>
        </w:rPr>
        <w:t xml:space="preserve">1959 年 10 月 1 日，庆祝新中国成立 10 周年阅兵式上，东风牌检阅车首次亮相。____ </w:t>
      </w:r>
    </w:p>
    <w:p w14:paraId="5A460C58">
      <w:r>
        <w:rPr>
          <w:rFonts w:hint="eastAsia"/>
        </w:rPr>
        <w:t xml:space="preserve">【答案】：×  </w:t>
      </w:r>
    </w:p>
    <w:p w14:paraId="4C5483C8">
      <w:r>
        <w:rPr>
          <w:rFonts w:hint="eastAsia"/>
          <w:b/>
          <w:bCs/>
        </w:rPr>
        <w:t>90、</w:t>
      </w:r>
      <w:r>
        <w:rPr>
          <w:rFonts w:hint="eastAsia"/>
        </w:rPr>
        <w:t xml:space="preserve">1937 年八路军在长沙建立的联络机构名为八路军驻湘办事处。____ </w:t>
      </w:r>
    </w:p>
    <w:p w14:paraId="61506B24">
      <w:r>
        <w:rPr>
          <w:rFonts w:hint="eastAsia"/>
        </w:rPr>
        <w:t>【答案】：×</w:t>
      </w:r>
    </w:p>
    <w:p w14:paraId="652B3BF6">
      <w:r>
        <w:rPr>
          <w:rFonts w:hint="eastAsia"/>
          <w:b/>
          <w:bCs/>
        </w:rPr>
        <w:t>91、</w:t>
      </w:r>
      <w:r>
        <w:rPr>
          <w:rFonts w:hint="eastAsia"/>
        </w:rPr>
        <w:t xml:space="preserve">1950 年 10 月，中国人民志愿军在司令员兼政治委员陈赓的率领下跨过鸭绿江。____ </w:t>
      </w:r>
    </w:p>
    <w:p w14:paraId="46A83E2F">
      <w:r>
        <w:rPr>
          <w:rFonts w:hint="eastAsia"/>
        </w:rPr>
        <w:t>【答案】：×</w:t>
      </w:r>
    </w:p>
    <w:p w14:paraId="3F66678B">
      <w:r>
        <w:rPr>
          <w:rFonts w:hint="eastAsia"/>
          <w:b/>
          <w:bCs/>
        </w:rPr>
        <w:t>92、</w:t>
      </w:r>
      <w:r>
        <w:rPr>
          <w:rFonts w:hint="eastAsia"/>
        </w:rPr>
        <w:t xml:space="preserve">世界上第一个无产阶级政党的第一部组织章程是《俄国社会民主工党章程》。____ </w:t>
      </w:r>
    </w:p>
    <w:p w14:paraId="569F0A80">
      <w:r>
        <w:rPr>
          <w:rFonts w:hint="eastAsia"/>
        </w:rPr>
        <w:t>【答案】：×</w:t>
      </w:r>
    </w:p>
    <w:p w14:paraId="2E62A386">
      <w:r>
        <w:rPr>
          <w:rFonts w:hint="eastAsia"/>
          <w:b/>
          <w:bCs/>
        </w:rPr>
        <w:t>93、</w:t>
      </w:r>
      <w:r>
        <w:rPr>
          <w:rFonts w:hint="eastAsia"/>
        </w:rPr>
        <w:t xml:space="preserve">中国共产党对党章的第一次修改是在党的二大上进行的。____ </w:t>
      </w:r>
    </w:p>
    <w:p w14:paraId="1928090C">
      <w:r>
        <w:rPr>
          <w:rFonts w:hint="eastAsia"/>
        </w:rPr>
        <w:t>【答案】：×</w:t>
      </w:r>
    </w:p>
    <w:p w14:paraId="2FEFE222">
      <w:r>
        <w:rPr>
          <w:rFonts w:hint="eastAsia"/>
          <w:b/>
          <w:bCs/>
        </w:rPr>
        <w:t>94、</w:t>
      </w:r>
      <w:r>
        <w:rPr>
          <w:rFonts w:hint="eastAsia"/>
        </w:rPr>
        <w:t>首次规定“”</w:t>
      </w:r>
      <w:r>
        <w:t>党员自请出党</w:t>
      </w:r>
      <w:r>
        <w:rPr>
          <w:rFonts w:hint="eastAsia"/>
        </w:rPr>
        <w:t xml:space="preserve">“”的是党的二大党章。____ </w:t>
      </w:r>
    </w:p>
    <w:p w14:paraId="20C304DA">
      <w:r>
        <w:rPr>
          <w:rFonts w:hint="eastAsia"/>
        </w:rPr>
        <w:t>【答案】：×</w:t>
      </w:r>
    </w:p>
    <w:p w14:paraId="749DD225">
      <w:r>
        <w:rPr>
          <w:rFonts w:hint="eastAsia"/>
          <w:b/>
          <w:bCs/>
        </w:rPr>
        <w:t>95、</w:t>
      </w:r>
      <w:r>
        <w:rPr>
          <w:rFonts w:hint="eastAsia"/>
        </w:rPr>
        <w:t xml:space="preserve">在中国共产党党章发展史上，党的六大党章是唯一一部不是由党的全国代表大会修改的。____ </w:t>
      </w:r>
    </w:p>
    <w:p w14:paraId="6593C30F">
      <w:r>
        <w:rPr>
          <w:rFonts w:hint="eastAsia"/>
        </w:rPr>
        <w:t>【答案】：×</w:t>
      </w:r>
    </w:p>
    <w:p w14:paraId="70AF0CC2">
      <w:pPr>
        <w:rPr>
          <w:rFonts w:hint="eastAsia" w:ascii="宋体" w:hAnsi="宋体" w:cs="宋体"/>
          <w:color w:val="0F1115"/>
          <w:szCs w:val="21"/>
          <w:highlight w:val="yellow"/>
          <w:shd w:val="clear" w:color="auto" w:fill="FFFFFF"/>
        </w:rPr>
      </w:pPr>
      <w:r>
        <w:rPr>
          <w:rFonts w:hint="eastAsia"/>
          <w:b/>
          <w:bCs/>
        </w:rPr>
        <w:t>96、</w:t>
      </w:r>
      <w:r>
        <w:rPr>
          <w:rFonts w:hint="eastAsia"/>
        </w:rPr>
        <w:t>党的七大党章中首次使用了 “”</w:t>
      </w:r>
      <w:r>
        <w:t xml:space="preserve">民主集中制” 的概念。____ </w:t>
      </w:r>
    </w:p>
    <w:p w14:paraId="0689676A">
      <w:r>
        <w:t>【答案】：</w:t>
      </w:r>
      <w:r>
        <w:rPr>
          <w:rFonts w:hint="eastAsia"/>
        </w:rPr>
        <w:t>×</w:t>
      </w:r>
    </w:p>
    <w:p w14:paraId="60510793">
      <w:pPr>
        <w:rPr>
          <w:rFonts w:hint="eastAsia" w:ascii="宋体" w:hAnsi="宋体" w:cs="宋体"/>
          <w:color w:val="0F1115"/>
          <w:szCs w:val="21"/>
          <w:highlight w:val="yellow"/>
          <w:shd w:val="clear" w:color="auto" w:fill="FFFFFF"/>
        </w:rPr>
      </w:pPr>
      <w:r>
        <w:rPr>
          <w:b/>
        </w:rPr>
        <w:t>97、</w:t>
      </w:r>
      <w:r>
        <w:t xml:space="preserve">民主集中制是民主基础上的集中和广泛的民主相结合。____ </w:t>
      </w:r>
    </w:p>
    <w:p w14:paraId="1F9C89D7">
      <w:r>
        <w:t>【答案】：</w:t>
      </w:r>
      <w:r>
        <w:rPr>
          <w:rFonts w:hint="eastAsia"/>
        </w:rPr>
        <w:t>×</w:t>
      </w:r>
    </w:p>
    <w:p w14:paraId="5360C51C">
      <w:pPr>
        <w:rPr>
          <w:rFonts w:hint="eastAsia" w:ascii="宋体" w:hAnsi="宋体" w:cs="宋体"/>
          <w:color w:val="0F1115"/>
          <w:szCs w:val="21"/>
          <w:highlight w:val="yellow"/>
          <w:shd w:val="clear" w:color="auto" w:fill="FFFFFF"/>
        </w:rPr>
      </w:pPr>
      <w:r>
        <w:rPr>
          <w:b/>
        </w:rPr>
        <w:t>98、</w:t>
      </w:r>
      <w:r>
        <w:t xml:space="preserve">共产党员对党的决议和政策如有不同意见，可直接拒绝执行。____ </w:t>
      </w:r>
    </w:p>
    <w:p w14:paraId="4276B25E">
      <w:r>
        <w:t>【答案】：</w:t>
      </w:r>
      <w:r>
        <w:rPr>
          <w:rFonts w:hint="eastAsia"/>
        </w:rPr>
        <w:t>×</w:t>
      </w:r>
    </w:p>
    <w:p w14:paraId="5EA588E7">
      <w:pPr>
        <w:rPr>
          <w:rFonts w:hint="eastAsia" w:ascii="宋体" w:hAnsi="宋体" w:cs="宋体"/>
          <w:color w:val="0F1115"/>
          <w:szCs w:val="21"/>
          <w:highlight w:val="yellow"/>
          <w:shd w:val="clear" w:color="auto" w:fill="FFFFFF"/>
        </w:rPr>
      </w:pPr>
      <w:r>
        <w:rPr>
          <w:b/>
        </w:rPr>
        <w:t>99、</w:t>
      </w:r>
      <w:r>
        <w:t xml:space="preserve">党的纪律处分包括警告、记过、撤销党内职务、留党察看、开除党籍五种。____ </w:t>
      </w:r>
    </w:p>
    <w:p w14:paraId="0F81EE12">
      <w:r>
        <w:t>【答案】：</w:t>
      </w:r>
      <w:r>
        <w:rPr>
          <w:rFonts w:hint="eastAsia"/>
        </w:rPr>
        <w:t>×</w:t>
      </w:r>
    </w:p>
    <w:p w14:paraId="0696EE73">
      <w:pPr>
        <w:rPr>
          <w:rFonts w:hint="eastAsia" w:ascii="宋体" w:hAnsi="宋体" w:cs="宋体"/>
          <w:color w:val="0F1115"/>
          <w:szCs w:val="21"/>
          <w:highlight w:val="yellow"/>
          <w:shd w:val="clear" w:color="auto" w:fill="FFFFFF"/>
        </w:rPr>
      </w:pPr>
      <w:r>
        <w:rPr>
          <w:b/>
        </w:rPr>
        <w:t>100、</w:t>
      </w:r>
      <w:r>
        <w:t>留党察看处分分为留党察看半年和留党察看一年两个档次。____</w:t>
      </w:r>
    </w:p>
    <w:p w14:paraId="6746774F">
      <w:r>
        <w:t>【答案】：</w:t>
      </w:r>
      <w:r>
        <w:rPr>
          <w:rFonts w:hint="eastAsia"/>
        </w:rPr>
        <w:t>×</w:t>
      </w:r>
    </w:p>
    <w:sectPr>
      <w:pgSz w:w="11906" w:h="16838"/>
      <w:pgMar w:top="1440" w:right="1800" w:bottom="1440" w:left="1800" w:header="0" w:footer="0"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CJK SC">
    <w:altName w:val="Segoe Print"/>
    <w:panose1 w:val="00000000000000000000"/>
    <w:charset w:val="01"/>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Microsoft Himalaya">
    <w:panose1 w:val="01010100010101010101"/>
    <w:charset w:val="00"/>
    <w:family w:val="auto"/>
    <w:pitch w:val="default"/>
    <w:sig w:usb0="80000003" w:usb1="00010000" w:usb2="00000040" w:usb3="00000000" w:csb0="00000001"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1447B"/>
    <w:multiLevelType w:val="singleLevel"/>
    <w:tmpl w:val="81F1447B"/>
    <w:lvl w:ilvl="0" w:tentative="0">
      <w:start w:val="1"/>
      <w:numFmt w:val="upperLetter"/>
      <w:suff w:val="space"/>
      <w:lvlText w:val="%1."/>
      <w:lvlJc w:val="left"/>
    </w:lvl>
  </w:abstractNum>
  <w:abstractNum w:abstractNumId="1">
    <w:nsid w:val="84A4B578"/>
    <w:multiLevelType w:val="singleLevel"/>
    <w:tmpl w:val="84A4B578"/>
    <w:lvl w:ilvl="0" w:tentative="0">
      <w:start w:val="470"/>
      <w:numFmt w:val="decimal"/>
      <w:suff w:val="nothing"/>
      <w:lvlText w:val="%1、"/>
      <w:lvlJc w:val="left"/>
      <w:rPr>
        <w:rFonts w:hint="default"/>
        <w:b/>
        <w:bCs/>
      </w:rPr>
    </w:lvl>
  </w:abstractNum>
  <w:abstractNum w:abstractNumId="2">
    <w:nsid w:val="9239341B"/>
    <w:multiLevelType w:val="multilevel"/>
    <w:tmpl w:val="9239341B"/>
    <w:lvl w:ilvl="0" w:tentative="0">
      <w:start w:val="1"/>
      <w:numFmt w:val="upperLetter"/>
      <w:suff w:val="space"/>
      <w:lvlText w:val="%1."/>
      <w:lvlJc w:val="left"/>
      <w:pPr>
        <w:tabs>
          <w:tab w:val="left" w:pos="0"/>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9348A580"/>
    <w:multiLevelType w:val="singleLevel"/>
    <w:tmpl w:val="9348A580"/>
    <w:lvl w:ilvl="0" w:tentative="0">
      <w:start w:val="523"/>
      <w:numFmt w:val="decimal"/>
      <w:suff w:val="nothing"/>
      <w:lvlText w:val="%1、"/>
      <w:lvlJc w:val="left"/>
      <w:rPr>
        <w:rFonts w:hint="default"/>
        <w:b/>
        <w:bCs/>
      </w:rPr>
    </w:lvl>
  </w:abstractNum>
  <w:abstractNum w:abstractNumId="4">
    <w:nsid w:val="9C8AC8EF"/>
    <w:multiLevelType w:val="multilevel"/>
    <w:tmpl w:val="9C8AC8EF"/>
    <w:lvl w:ilvl="0" w:tentative="0">
      <w:start w:val="1"/>
      <w:numFmt w:val="upperLetter"/>
      <w:suff w:val="space"/>
      <w:lvlText w:val="%1."/>
      <w:lvlJc w:val="left"/>
      <w:pPr>
        <w:tabs>
          <w:tab w:val="left" w:pos="0"/>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B5E306ED"/>
    <w:multiLevelType w:val="multilevel"/>
    <w:tmpl w:val="B5E306ED"/>
    <w:lvl w:ilvl="0" w:tentative="0">
      <w:start w:val="1"/>
      <w:numFmt w:val="upperLetter"/>
      <w:suff w:val="space"/>
      <w:lvlText w:val="%1."/>
      <w:lvlJc w:val="left"/>
      <w:pPr>
        <w:tabs>
          <w:tab w:val="left" w:pos="0"/>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6">
    <w:nsid w:val="BF205925"/>
    <w:multiLevelType w:val="multilevel"/>
    <w:tmpl w:val="BF205925"/>
    <w:lvl w:ilvl="0" w:tentative="0">
      <w:start w:val="1"/>
      <w:numFmt w:val="upperLetter"/>
      <w:suff w:val="space"/>
      <w:lvlText w:val="%1."/>
      <w:lvlJc w:val="left"/>
      <w:pPr>
        <w:tabs>
          <w:tab w:val="left" w:pos="0"/>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7">
    <w:nsid w:val="C8879AEF"/>
    <w:multiLevelType w:val="multilevel"/>
    <w:tmpl w:val="C8879AEF"/>
    <w:lvl w:ilvl="0" w:tentative="0">
      <w:start w:val="1"/>
      <w:numFmt w:val="upperLetter"/>
      <w:suff w:val="space"/>
      <w:lvlText w:val="%1."/>
      <w:lvlJc w:val="left"/>
      <w:pPr>
        <w:tabs>
          <w:tab w:val="left" w:pos="0"/>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8">
    <w:nsid w:val="CB5004A1"/>
    <w:multiLevelType w:val="singleLevel"/>
    <w:tmpl w:val="CB5004A1"/>
    <w:lvl w:ilvl="0" w:tentative="0">
      <w:start w:val="521"/>
      <w:numFmt w:val="decimal"/>
      <w:suff w:val="nothing"/>
      <w:lvlText w:val="%1、"/>
      <w:lvlJc w:val="left"/>
      <w:rPr>
        <w:rFonts w:hint="default"/>
        <w:b/>
        <w:bCs/>
      </w:rPr>
    </w:lvl>
  </w:abstractNum>
  <w:abstractNum w:abstractNumId="9">
    <w:nsid w:val="CE07F5B1"/>
    <w:multiLevelType w:val="singleLevel"/>
    <w:tmpl w:val="CE07F5B1"/>
    <w:lvl w:ilvl="0" w:tentative="0">
      <w:start w:val="34"/>
      <w:numFmt w:val="decimal"/>
      <w:suff w:val="nothing"/>
      <w:lvlText w:val="%1、"/>
      <w:lvlJc w:val="left"/>
      <w:rPr>
        <w:b/>
        <w:bCs/>
      </w:rPr>
    </w:lvl>
  </w:abstractNum>
  <w:abstractNum w:abstractNumId="10">
    <w:nsid w:val="CF092B84"/>
    <w:multiLevelType w:val="multilevel"/>
    <w:tmpl w:val="CF092B84"/>
    <w:lvl w:ilvl="0" w:tentative="0">
      <w:start w:val="1"/>
      <w:numFmt w:val="chineseCountingThousand"/>
      <w:lvlText w:val="%1、"/>
      <w:lvlJc w:val="left"/>
      <w:pPr>
        <w:tabs>
          <w:tab w:val="left" w:pos="0"/>
        </w:tabs>
        <w:ind w:left="420" w:hanging="420"/>
      </w:pPr>
    </w:lvl>
    <w:lvl w:ilvl="1" w:tentative="0">
      <w:start w:val="1"/>
      <w:numFmt w:val="lowerLetter"/>
      <w:lvlText w:val="%2)"/>
      <w:lvlJc w:val="left"/>
      <w:pPr>
        <w:tabs>
          <w:tab w:val="left" w:pos="0"/>
        </w:tabs>
        <w:ind w:left="880" w:hanging="440"/>
      </w:pPr>
    </w:lvl>
    <w:lvl w:ilvl="2" w:tentative="0">
      <w:start w:val="1"/>
      <w:numFmt w:val="lowerRoman"/>
      <w:lvlText w:val="%3."/>
      <w:lvlJc w:val="right"/>
      <w:pPr>
        <w:tabs>
          <w:tab w:val="left" w:pos="0"/>
        </w:tabs>
        <w:ind w:left="1320" w:hanging="440"/>
      </w:pPr>
    </w:lvl>
    <w:lvl w:ilvl="3" w:tentative="0">
      <w:start w:val="1"/>
      <w:numFmt w:val="decimal"/>
      <w:lvlText w:val="%4."/>
      <w:lvlJc w:val="left"/>
      <w:pPr>
        <w:tabs>
          <w:tab w:val="left" w:pos="0"/>
        </w:tabs>
        <w:ind w:left="1760" w:hanging="440"/>
      </w:pPr>
    </w:lvl>
    <w:lvl w:ilvl="4" w:tentative="0">
      <w:start w:val="1"/>
      <w:numFmt w:val="lowerLetter"/>
      <w:lvlText w:val="%5)"/>
      <w:lvlJc w:val="left"/>
      <w:pPr>
        <w:tabs>
          <w:tab w:val="left" w:pos="0"/>
        </w:tabs>
        <w:ind w:left="2200" w:hanging="440"/>
      </w:pPr>
    </w:lvl>
    <w:lvl w:ilvl="5" w:tentative="0">
      <w:start w:val="1"/>
      <w:numFmt w:val="lowerRoman"/>
      <w:lvlText w:val="%6."/>
      <w:lvlJc w:val="right"/>
      <w:pPr>
        <w:tabs>
          <w:tab w:val="left" w:pos="0"/>
        </w:tabs>
        <w:ind w:left="2640" w:hanging="440"/>
      </w:pPr>
    </w:lvl>
    <w:lvl w:ilvl="6" w:tentative="0">
      <w:start w:val="1"/>
      <w:numFmt w:val="decimal"/>
      <w:lvlText w:val="%7."/>
      <w:lvlJc w:val="left"/>
      <w:pPr>
        <w:tabs>
          <w:tab w:val="left" w:pos="0"/>
        </w:tabs>
        <w:ind w:left="3080" w:hanging="440"/>
      </w:pPr>
    </w:lvl>
    <w:lvl w:ilvl="7" w:tentative="0">
      <w:start w:val="1"/>
      <w:numFmt w:val="lowerLetter"/>
      <w:lvlText w:val="%8)"/>
      <w:lvlJc w:val="left"/>
      <w:pPr>
        <w:tabs>
          <w:tab w:val="left" w:pos="0"/>
        </w:tabs>
        <w:ind w:left="3520" w:hanging="440"/>
      </w:pPr>
    </w:lvl>
    <w:lvl w:ilvl="8" w:tentative="0">
      <w:start w:val="1"/>
      <w:numFmt w:val="lowerRoman"/>
      <w:lvlText w:val="%9."/>
      <w:lvlJc w:val="right"/>
      <w:pPr>
        <w:tabs>
          <w:tab w:val="left" w:pos="0"/>
        </w:tabs>
        <w:ind w:left="3960" w:hanging="440"/>
      </w:pPr>
    </w:lvl>
  </w:abstractNum>
  <w:abstractNum w:abstractNumId="11">
    <w:nsid w:val="D7F9FE59"/>
    <w:multiLevelType w:val="multilevel"/>
    <w:tmpl w:val="D7F9FE59"/>
    <w:lvl w:ilvl="0" w:tentative="0">
      <w:start w:val="1"/>
      <w:numFmt w:val="upperLetter"/>
      <w:suff w:val="space"/>
      <w:lvlText w:val="%1."/>
      <w:lvlJc w:val="left"/>
      <w:pPr>
        <w:tabs>
          <w:tab w:val="left" w:pos="0"/>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2">
    <w:nsid w:val="DCBA6B53"/>
    <w:multiLevelType w:val="multilevel"/>
    <w:tmpl w:val="DCBA6B53"/>
    <w:lvl w:ilvl="0" w:tentative="0">
      <w:start w:val="1"/>
      <w:numFmt w:val="upperLetter"/>
      <w:suff w:val="space"/>
      <w:lvlText w:val="%1."/>
      <w:lvlJc w:val="left"/>
      <w:pPr>
        <w:tabs>
          <w:tab w:val="left" w:pos="0"/>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3">
    <w:nsid w:val="E0D42169"/>
    <w:multiLevelType w:val="singleLevel"/>
    <w:tmpl w:val="E0D42169"/>
    <w:lvl w:ilvl="0" w:tentative="0">
      <w:start w:val="526"/>
      <w:numFmt w:val="decimal"/>
      <w:suff w:val="nothing"/>
      <w:lvlText w:val="%1、"/>
      <w:lvlJc w:val="left"/>
      <w:rPr>
        <w:rFonts w:hint="default"/>
        <w:b/>
        <w:bCs/>
      </w:rPr>
    </w:lvl>
  </w:abstractNum>
  <w:abstractNum w:abstractNumId="14">
    <w:nsid w:val="F4B5D9F5"/>
    <w:multiLevelType w:val="multilevel"/>
    <w:tmpl w:val="F4B5D9F5"/>
    <w:lvl w:ilvl="0" w:tentative="0">
      <w:start w:val="1"/>
      <w:numFmt w:val="upperLetter"/>
      <w:suff w:val="space"/>
      <w:lvlText w:val="%1."/>
      <w:lvlJc w:val="left"/>
      <w:pPr>
        <w:tabs>
          <w:tab w:val="left" w:pos="0"/>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5">
    <w:nsid w:val="F6AE9778"/>
    <w:multiLevelType w:val="singleLevel"/>
    <w:tmpl w:val="F6AE9778"/>
    <w:lvl w:ilvl="0" w:tentative="0">
      <w:start w:val="525"/>
      <w:numFmt w:val="decimal"/>
      <w:suff w:val="nothing"/>
      <w:lvlText w:val="%1、"/>
      <w:lvlJc w:val="left"/>
      <w:rPr>
        <w:rFonts w:hint="default"/>
        <w:b/>
        <w:bCs/>
      </w:rPr>
    </w:lvl>
  </w:abstractNum>
  <w:abstractNum w:abstractNumId="16">
    <w:nsid w:val="0053208E"/>
    <w:multiLevelType w:val="multilevel"/>
    <w:tmpl w:val="0053208E"/>
    <w:lvl w:ilvl="0" w:tentative="0">
      <w:start w:val="1"/>
      <w:numFmt w:val="upperLetter"/>
      <w:pStyle w:val="20"/>
      <w:lvlText w:val="%1."/>
      <w:lvlJc w:val="left"/>
      <w:pPr>
        <w:tabs>
          <w:tab w:val="left" w:pos="0"/>
        </w:tabs>
        <w:ind w:left="440" w:hanging="440"/>
      </w:pPr>
    </w:lvl>
    <w:lvl w:ilvl="1" w:tentative="0">
      <w:start w:val="1"/>
      <w:numFmt w:val="lowerLetter"/>
      <w:lvlText w:val="%2)"/>
      <w:lvlJc w:val="left"/>
      <w:pPr>
        <w:tabs>
          <w:tab w:val="left" w:pos="0"/>
        </w:tabs>
        <w:ind w:left="880" w:hanging="440"/>
      </w:pPr>
    </w:lvl>
    <w:lvl w:ilvl="2" w:tentative="0">
      <w:start w:val="1"/>
      <w:numFmt w:val="lowerRoman"/>
      <w:lvlText w:val="%3."/>
      <w:lvlJc w:val="right"/>
      <w:pPr>
        <w:tabs>
          <w:tab w:val="left" w:pos="0"/>
        </w:tabs>
        <w:ind w:left="1320" w:hanging="440"/>
      </w:pPr>
    </w:lvl>
    <w:lvl w:ilvl="3" w:tentative="0">
      <w:start w:val="1"/>
      <w:numFmt w:val="decimal"/>
      <w:lvlText w:val="%4."/>
      <w:lvlJc w:val="left"/>
      <w:pPr>
        <w:tabs>
          <w:tab w:val="left" w:pos="0"/>
        </w:tabs>
        <w:ind w:left="1760" w:hanging="440"/>
      </w:pPr>
    </w:lvl>
    <w:lvl w:ilvl="4" w:tentative="0">
      <w:start w:val="1"/>
      <w:numFmt w:val="lowerLetter"/>
      <w:lvlText w:val="%5)"/>
      <w:lvlJc w:val="left"/>
      <w:pPr>
        <w:tabs>
          <w:tab w:val="left" w:pos="0"/>
        </w:tabs>
        <w:ind w:left="2200" w:hanging="440"/>
      </w:pPr>
    </w:lvl>
    <w:lvl w:ilvl="5" w:tentative="0">
      <w:start w:val="1"/>
      <w:numFmt w:val="lowerRoman"/>
      <w:lvlText w:val="%6."/>
      <w:lvlJc w:val="right"/>
      <w:pPr>
        <w:tabs>
          <w:tab w:val="left" w:pos="0"/>
        </w:tabs>
        <w:ind w:left="2640" w:hanging="440"/>
      </w:pPr>
    </w:lvl>
    <w:lvl w:ilvl="6" w:tentative="0">
      <w:start w:val="1"/>
      <w:numFmt w:val="decimal"/>
      <w:lvlText w:val="%7."/>
      <w:lvlJc w:val="left"/>
      <w:pPr>
        <w:tabs>
          <w:tab w:val="left" w:pos="0"/>
        </w:tabs>
        <w:ind w:left="3080" w:hanging="440"/>
      </w:pPr>
    </w:lvl>
    <w:lvl w:ilvl="7" w:tentative="0">
      <w:start w:val="1"/>
      <w:numFmt w:val="lowerLetter"/>
      <w:lvlText w:val="%8)"/>
      <w:lvlJc w:val="left"/>
      <w:pPr>
        <w:tabs>
          <w:tab w:val="left" w:pos="0"/>
        </w:tabs>
        <w:ind w:left="3520" w:hanging="440"/>
      </w:pPr>
    </w:lvl>
    <w:lvl w:ilvl="8" w:tentative="0">
      <w:start w:val="1"/>
      <w:numFmt w:val="lowerRoman"/>
      <w:lvlText w:val="%9."/>
      <w:lvlJc w:val="right"/>
      <w:pPr>
        <w:tabs>
          <w:tab w:val="left" w:pos="0"/>
        </w:tabs>
        <w:ind w:left="3960" w:hanging="440"/>
      </w:pPr>
    </w:lvl>
  </w:abstractNum>
  <w:abstractNum w:abstractNumId="17">
    <w:nsid w:val="0248C179"/>
    <w:multiLevelType w:val="multilevel"/>
    <w:tmpl w:val="0248C179"/>
    <w:lvl w:ilvl="0" w:tentative="0">
      <w:start w:val="1"/>
      <w:numFmt w:val="upperLetter"/>
      <w:suff w:val="space"/>
      <w:lvlText w:val="%1."/>
      <w:lvlJc w:val="left"/>
      <w:pPr>
        <w:tabs>
          <w:tab w:val="left" w:pos="0"/>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8">
    <w:nsid w:val="03D62ECE"/>
    <w:multiLevelType w:val="multilevel"/>
    <w:tmpl w:val="03D62ECE"/>
    <w:lvl w:ilvl="0" w:tentative="0">
      <w:start w:val="1"/>
      <w:numFmt w:val="upperLetter"/>
      <w:suff w:val="space"/>
      <w:lvlText w:val="%1."/>
      <w:lvlJc w:val="left"/>
      <w:pPr>
        <w:tabs>
          <w:tab w:val="left" w:pos="0"/>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9">
    <w:nsid w:val="079E5C06"/>
    <w:multiLevelType w:val="singleLevel"/>
    <w:tmpl w:val="079E5C06"/>
    <w:lvl w:ilvl="0" w:tentative="0">
      <w:start w:val="520"/>
      <w:numFmt w:val="decimal"/>
      <w:suff w:val="nothing"/>
      <w:lvlText w:val="%1、"/>
      <w:lvlJc w:val="left"/>
      <w:rPr>
        <w:rFonts w:hint="default"/>
        <w:b/>
        <w:bCs/>
      </w:rPr>
    </w:lvl>
  </w:abstractNum>
  <w:abstractNum w:abstractNumId="20">
    <w:nsid w:val="1D5207ED"/>
    <w:multiLevelType w:val="multilevel"/>
    <w:tmpl w:val="1D5207ED"/>
    <w:lvl w:ilvl="0" w:tentative="0">
      <w:start w:val="1"/>
      <w:numFmt w:val="upperLetter"/>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2470EC97"/>
    <w:multiLevelType w:val="multilevel"/>
    <w:tmpl w:val="2470EC97"/>
    <w:lvl w:ilvl="0" w:tentative="0">
      <w:start w:val="1"/>
      <w:numFmt w:val="upperLetter"/>
      <w:suff w:val="space"/>
      <w:lvlText w:val="%1."/>
      <w:lvlJc w:val="left"/>
      <w:pPr>
        <w:tabs>
          <w:tab w:val="left" w:pos="0"/>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2">
    <w:nsid w:val="25B654F3"/>
    <w:multiLevelType w:val="multilevel"/>
    <w:tmpl w:val="25B654F3"/>
    <w:lvl w:ilvl="0" w:tentative="0">
      <w:start w:val="1"/>
      <w:numFmt w:val="upperLetter"/>
      <w:suff w:val="space"/>
      <w:lvlText w:val="%1."/>
      <w:lvlJc w:val="left"/>
      <w:pPr>
        <w:tabs>
          <w:tab w:val="left" w:pos="0"/>
        </w:tabs>
        <w:ind w:left="440" w:hanging="440"/>
      </w:pPr>
    </w:lvl>
    <w:lvl w:ilvl="1" w:tentative="0">
      <w:start w:val="1"/>
      <w:numFmt w:val="lowerLetter"/>
      <w:lvlText w:val="%2)"/>
      <w:lvlJc w:val="left"/>
      <w:pPr>
        <w:tabs>
          <w:tab w:val="left" w:pos="0"/>
        </w:tabs>
        <w:ind w:left="880" w:hanging="440"/>
      </w:pPr>
    </w:lvl>
    <w:lvl w:ilvl="2" w:tentative="0">
      <w:start w:val="1"/>
      <w:numFmt w:val="lowerRoman"/>
      <w:lvlText w:val="%3."/>
      <w:lvlJc w:val="right"/>
      <w:pPr>
        <w:tabs>
          <w:tab w:val="left" w:pos="0"/>
        </w:tabs>
        <w:ind w:left="1320" w:hanging="440"/>
      </w:pPr>
    </w:lvl>
    <w:lvl w:ilvl="3" w:tentative="0">
      <w:start w:val="1"/>
      <w:numFmt w:val="decimal"/>
      <w:lvlText w:val="%4."/>
      <w:lvlJc w:val="left"/>
      <w:pPr>
        <w:tabs>
          <w:tab w:val="left" w:pos="0"/>
        </w:tabs>
        <w:ind w:left="1760" w:hanging="440"/>
      </w:pPr>
    </w:lvl>
    <w:lvl w:ilvl="4" w:tentative="0">
      <w:start w:val="1"/>
      <w:numFmt w:val="lowerLetter"/>
      <w:lvlText w:val="%5)"/>
      <w:lvlJc w:val="left"/>
      <w:pPr>
        <w:tabs>
          <w:tab w:val="left" w:pos="0"/>
        </w:tabs>
        <w:ind w:left="2200" w:hanging="440"/>
      </w:pPr>
    </w:lvl>
    <w:lvl w:ilvl="5" w:tentative="0">
      <w:start w:val="1"/>
      <w:numFmt w:val="lowerRoman"/>
      <w:lvlText w:val="%6."/>
      <w:lvlJc w:val="right"/>
      <w:pPr>
        <w:tabs>
          <w:tab w:val="left" w:pos="0"/>
        </w:tabs>
        <w:ind w:left="2640" w:hanging="440"/>
      </w:pPr>
    </w:lvl>
    <w:lvl w:ilvl="6" w:tentative="0">
      <w:start w:val="1"/>
      <w:numFmt w:val="decimal"/>
      <w:lvlText w:val="%7."/>
      <w:lvlJc w:val="left"/>
      <w:pPr>
        <w:tabs>
          <w:tab w:val="left" w:pos="0"/>
        </w:tabs>
        <w:ind w:left="3080" w:hanging="440"/>
      </w:pPr>
    </w:lvl>
    <w:lvl w:ilvl="7" w:tentative="0">
      <w:start w:val="1"/>
      <w:numFmt w:val="lowerLetter"/>
      <w:lvlText w:val="%8)"/>
      <w:lvlJc w:val="left"/>
      <w:pPr>
        <w:tabs>
          <w:tab w:val="left" w:pos="0"/>
        </w:tabs>
        <w:ind w:left="3520" w:hanging="440"/>
      </w:pPr>
    </w:lvl>
    <w:lvl w:ilvl="8" w:tentative="0">
      <w:start w:val="1"/>
      <w:numFmt w:val="lowerRoman"/>
      <w:lvlText w:val="%9."/>
      <w:lvlJc w:val="right"/>
      <w:pPr>
        <w:tabs>
          <w:tab w:val="left" w:pos="0"/>
        </w:tabs>
        <w:ind w:left="3960" w:hanging="440"/>
      </w:pPr>
    </w:lvl>
  </w:abstractNum>
  <w:abstractNum w:abstractNumId="23">
    <w:nsid w:val="2A8F537B"/>
    <w:multiLevelType w:val="multilevel"/>
    <w:tmpl w:val="2A8F537B"/>
    <w:lvl w:ilvl="0" w:tentative="0">
      <w:start w:val="1"/>
      <w:numFmt w:val="upperLetter"/>
      <w:suff w:val="space"/>
      <w:lvlText w:val="%1."/>
      <w:lvlJc w:val="left"/>
      <w:pPr>
        <w:tabs>
          <w:tab w:val="left" w:pos="0"/>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4">
    <w:nsid w:val="2AFA4DB9"/>
    <w:multiLevelType w:val="singleLevel"/>
    <w:tmpl w:val="2AFA4DB9"/>
    <w:lvl w:ilvl="0" w:tentative="0">
      <w:start w:val="440"/>
      <w:numFmt w:val="decimal"/>
      <w:suff w:val="nothing"/>
      <w:lvlText w:val="%1、"/>
      <w:lvlJc w:val="left"/>
      <w:rPr>
        <w:rFonts w:hint="default"/>
        <w:b/>
        <w:bCs/>
      </w:rPr>
    </w:lvl>
  </w:abstractNum>
  <w:abstractNum w:abstractNumId="25">
    <w:nsid w:val="2CF31817"/>
    <w:multiLevelType w:val="singleLevel"/>
    <w:tmpl w:val="2CF31817"/>
    <w:lvl w:ilvl="0" w:tentative="0">
      <w:start w:val="1"/>
      <w:numFmt w:val="upperLetter"/>
      <w:suff w:val="space"/>
      <w:lvlText w:val="%1."/>
      <w:lvlJc w:val="left"/>
    </w:lvl>
  </w:abstractNum>
  <w:abstractNum w:abstractNumId="26">
    <w:nsid w:val="4B95FB52"/>
    <w:multiLevelType w:val="singleLevel"/>
    <w:tmpl w:val="4B95FB52"/>
    <w:lvl w:ilvl="0" w:tentative="0">
      <w:start w:val="512"/>
      <w:numFmt w:val="decimal"/>
      <w:suff w:val="nothing"/>
      <w:lvlText w:val="%1、"/>
      <w:lvlJc w:val="left"/>
      <w:rPr>
        <w:rFonts w:hint="default"/>
        <w:b/>
        <w:bCs/>
      </w:rPr>
    </w:lvl>
  </w:abstractNum>
  <w:abstractNum w:abstractNumId="27">
    <w:nsid w:val="4D4DC07F"/>
    <w:multiLevelType w:val="multilevel"/>
    <w:tmpl w:val="4D4DC07F"/>
    <w:lvl w:ilvl="0" w:tentative="0">
      <w:start w:val="1"/>
      <w:numFmt w:val="upperLetter"/>
      <w:suff w:val="space"/>
      <w:lvlText w:val="%1."/>
      <w:lvlJc w:val="left"/>
      <w:pPr>
        <w:tabs>
          <w:tab w:val="left" w:pos="0"/>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8">
    <w:nsid w:val="59ADCABA"/>
    <w:multiLevelType w:val="multilevel"/>
    <w:tmpl w:val="59ADCABA"/>
    <w:lvl w:ilvl="0" w:tentative="0">
      <w:start w:val="1"/>
      <w:numFmt w:val="upperLetter"/>
      <w:suff w:val="space"/>
      <w:lvlText w:val="%1."/>
      <w:lvlJc w:val="left"/>
      <w:pPr>
        <w:tabs>
          <w:tab w:val="left" w:pos="0"/>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9">
    <w:nsid w:val="5A241D34"/>
    <w:multiLevelType w:val="multilevel"/>
    <w:tmpl w:val="5A241D34"/>
    <w:lvl w:ilvl="0" w:tentative="0">
      <w:start w:val="1"/>
      <w:numFmt w:val="upperLetter"/>
      <w:suff w:val="space"/>
      <w:lvlText w:val="%1."/>
      <w:lvlJc w:val="left"/>
      <w:pPr>
        <w:tabs>
          <w:tab w:val="left" w:pos="0"/>
        </w:tabs>
        <w:ind w:left="440" w:hanging="440"/>
      </w:pPr>
    </w:lvl>
    <w:lvl w:ilvl="1" w:tentative="0">
      <w:start w:val="1"/>
      <w:numFmt w:val="lowerLetter"/>
      <w:lvlText w:val="%2)"/>
      <w:lvlJc w:val="left"/>
      <w:pPr>
        <w:tabs>
          <w:tab w:val="left" w:pos="0"/>
        </w:tabs>
        <w:ind w:left="880" w:hanging="440"/>
      </w:pPr>
    </w:lvl>
    <w:lvl w:ilvl="2" w:tentative="0">
      <w:start w:val="1"/>
      <w:numFmt w:val="lowerRoman"/>
      <w:lvlText w:val="%3."/>
      <w:lvlJc w:val="right"/>
      <w:pPr>
        <w:tabs>
          <w:tab w:val="left" w:pos="0"/>
        </w:tabs>
        <w:ind w:left="1320" w:hanging="440"/>
      </w:pPr>
    </w:lvl>
    <w:lvl w:ilvl="3" w:tentative="0">
      <w:start w:val="1"/>
      <w:numFmt w:val="decimal"/>
      <w:lvlText w:val="%4."/>
      <w:lvlJc w:val="left"/>
      <w:pPr>
        <w:tabs>
          <w:tab w:val="left" w:pos="0"/>
        </w:tabs>
        <w:ind w:left="1760" w:hanging="440"/>
      </w:pPr>
    </w:lvl>
    <w:lvl w:ilvl="4" w:tentative="0">
      <w:start w:val="1"/>
      <w:numFmt w:val="lowerLetter"/>
      <w:lvlText w:val="%5)"/>
      <w:lvlJc w:val="left"/>
      <w:pPr>
        <w:tabs>
          <w:tab w:val="left" w:pos="0"/>
        </w:tabs>
        <w:ind w:left="2200" w:hanging="440"/>
      </w:pPr>
    </w:lvl>
    <w:lvl w:ilvl="5" w:tentative="0">
      <w:start w:val="1"/>
      <w:numFmt w:val="lowerRoman"/>
      <w:lvlText w:val="%6."/>
      <w:lvlJc w:val="right"/>
      <w:pPr>
        <w:tabs>
          <w:tab w:val="left" w:pos="0"/>
        </w:tabs>
        <w:ind w:left="2640" w:hanging="440"/>
      </w:pPr>
    </w:lvl>
    <w:lvl w:ilvl="6" w:tentative="0">
      <w:start w:val="1"/>
      <w:numFmt w:val="decimal"/>
      <w:lvlText w:val="%7."/>
      <w:lvlJc w:val="left"/>
      <w:pPr>
        <w:tabs>
          <w:tab w:val="left" w:pos="0"/>
        </w:tabs>
        <w:ind w:left="3080" w:hanging="440"/>
      </w:pPr>
    </w:lvl>
    <w:lvl w:ilvl="7" w:tentative="0">
      <w:start w:val="1"/>
      <w:numFmt w:val="lowerLetter"/>
      <w:lvlText w:val="%8)"/>
      <w:lvlJc w:val="left"/>
      <w:pPr>
        <w:tabs>
          <w:tab w:val="left" w:pos="0"/>
        </w:tabs>
        <w:ind w:left="3520" w:hanging="440"/>
      </w:pPr>
    </w:lvl>
    <w:lvl w:ilvl="8" w:tentative="0">
      <w:start w:val="1"/>
      <w:numFmt w:val="lowerRoman"/>
      <w:lvlText w:val="%9."/>
      <w:lvlJc w:val="right"/>
      <w:pPr>
        <w:tabs>
          <w:tab w:val="left" w:pos="0"/>
        </w:tabs>
        <w:ind w:left="3960" w:hanging="440"/>
      </w:pPr>
    </w:lvl>
  </w:abstractNum>
  <w:abstractNum w:abstractNumId="30">
    <w:nsid w:val="64956405"/>
    <w:multiLevelType w:val="multilevel"/>
    <w:tmpl w:val="64956405"/>
    <w:lvl w:ilvl="0" w:tentative="0">
      <w:start w:val="1"/>
      <w:numFmt w:val="upperLetter"/>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1">
    <w:nsid w:val="72183CF9"/>
    <w:multiLevelType w:val="multilevel"/>
    <w:tmpl w:val="72183CF9"/>
    <w:lvl w:ilvl="0" w:tentative="0">
      <w:start w:val="1"/>
      <w:numFmt w:val="upperLetter"/>
      <w:suff w:val="space"/>
      <w:lvlText w:val="%1."/>
      <w:lvlJc w:val="left"/>
      <w:pPr>
        <w:tabs>
          <w:tab w:val="left" w:pos="0"/>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2">
    <w:nsid w:val="7F100060"/>
    <w:multiLevelType w:val="singleLevel"/>
    <w:tmpl w:val="7F100060"/>
    <w:lvl w:ilvl="0" w:tentative="0">
      <w:start w:val="461"/>
      <w:numFmt w:val="decimal"/>
      <w:suff w:val="nothing"/>
      <w:lvlText w:val="%1、"/>
      <w:lvlJc w:val="left"/>
      <w:rPr>
        <w:rFonts w:hint="default"/>
        <w:b/>
        <w:bCs/>
      </w:rPr>
    </w:lvl>
  </w:abstractNum>
  <w:num w:numId="1">
    <w:abstractNumId w:val="16"/>
  </w:num>
  <w:num w:numId="2">
    <w:abstractNumId w:val="10"/>
  </w:num>
  <w:num w:numId="3">
    <w:abstractNumId w:val="9"/>
  </w:num>
  <w:num w:numId="4">
    <w:abstractNumId w:val="28"/>
  </w:num>
  <w:num w:numId="5">
    <w:abstractNumId w:val="6"/>
  </w:num>
  <w:num w:numId="6">
    <w:abstractNumId w:val="5"/>
  </w:num>
  <w:num w:numId="7">
    <w:abstractNumId w:val="18"/>
  </w:num>
  <w:num w:numId="8">
    <w:abstractNumId w:val="22"/>
  </w:num>
  <w:num w:numId="9">
    <w:abstractNumId w:val="31"/>
  </w:num>
  <w:num w:numId="10">
    <w:abstractNumId w:val="17"/>
  </w:num>
  <w:num w:numId="11">
    <w:abstractNumId w:val="2"/>
  </w:num>
  <w:num w:numId="12">
    <w:abstractNumId w:val="23"/>
  </w:num>
  <w:num w:numId="13">
    <w:abstractNumId w:val="29"/>
  </w:num>
  <w:num w:numId="14">
    <w:abstractNumId w:val="7"/>
  </w:num>
  <w:num w:numId="15">
    <w:abstractNumId w:val="27"/>
  </w:num>
  <w:num w:numId="16">
    <w:abstractNumId w:val="14"/>
  </w:num>
  <w:num w:numId="17">
    <w:abstractNumId w:val="21"/>
  </w:num>
  <w:num w:numId="18">
    <w:abstractNumId w:val="12"/>
  </w:num>
  <w:num w:numId="19">
    <w:abstractNumId w:val="11"/>
  </w:num>
  <w:num w:numId="20">
    <w:abstractNumId w:val="4"/>
  </w:num>
  <w:num w:numId="21">
    <w:abstractNumId w:val="24"/>
  </w:num>
  <w:num w:numId="22">
    <w:abstractNumId w:val="32"/>
  </w:num>
  <w:num w:numId="23">
    <w:abstractNumId w:val="1"/>
  </w:num>
  <w:num w:numId="24">
    <w:abstractNumId w:val="0"/>
  </w:num>
  <w:num w:numId="25">
    <w:abstractNumId w:val="25"/>
  </w:num>
  <w:num w:numId="26">
    <w:abstractNumId w:val="20"/>
  </w:num>
  <w:num w:numId="27">
    <w:abstractNumId w:val="26"/>
  </w:num>
  <w:num w:numId="28">
    <w:abstractNumId w:val="19"/>
  </w:num>
  <w:num w:numId="29">
    <w:abstractNumId w:val="8"/>
  </w:num>
  <w:num w:numId="30">
    <w:abstractNumId w:val="3"/>
  </w:num>
  <w:num w:numId="31">
    <w:abstractNumId w:val="15"/>
  </w:num>
  <w:num w:numId="32">
    <w:abstractNumId w:val="13"/>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documentProtection w:enforcement="0"/>
  <w:defaultTabStop w:val="420"/>
  <w:autoHyphenation/>
  <w:hyphenationZone w:val="0"/>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8EE7B93"/>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eastAsia="宋体" w:cs="Noto Sans CJK SC" w:asciiTheme="minorHAnsi" w:hAnsiTheme="minorHAnsi"/>
      <w:color w:val="000000" w:themeColor="text1"/>
      <w:kern w:val="2"/>
      <w:sz w:val="21"/>
      <w:szCs w:val="24"/>
      <w:lang w:val="en-US" w:eastAsia="zh-CN" w:bidi="ar-SA"/>
      <w14:textFill>
        <w14:solidFill>
          <w14:schemeClr w14:val="tx1"/>
        </w14:solidFill>
      </w14:textFill>
    </w:rPr>
  </w:style>
  <w:style w:type="paragraph" w:styleId="2">
    <w:name w:val="heading 1"/>
    <w:basedOn w:val="1"/>
    <w:next w:val="1"/>
    <w:link w:val="16"/>
    <w:qFormat/>
    <w:uiPriority w:val="0"/>
    <w:pPr>
      <w:keepNext/>
      <w:keepLines/>
      <w:spacing w:before="340" w:after="330" w:line="576" w:lineRule="auto"/>
      <w:outlineLvl w:val="0"/>
    </w:pPr>
    <w:rPr>
      <w:b/>
      <w:sz w:val="44"/>
    </w:rPr>
  </w:style>
  <w:style w:type="paragraph" w:styleId="3">
    <w:name w:val="heading 3"/>
    <w:basedOn w:val="1"/>
    <w:next w:val="1"/>
    <w:qFormat/>
    <w:uiPriority w:val="9"/>
    <w:pPr>
      <w:keepNext/>
      <w:keepLines/>
      <w:spacing w:line="408" w:lineRule="auto"/>
      <w:outlineLvl w:val="2"/>
    </w:pPr>
    <w:rPr>
      <w:b/>
      <w:bCs/>
      <w:sz w:val="28"/>
      <w:szCs w:val="28"/>
    </w:rPr>
  </w:style>
  <w:style w:type="paragraph" w:styleId="4">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2">
    <w:name w:val="Default Paragraph Font"/>
    <w:unhideWhenUsed/>
    <w:qFormat/>
    <w:uiPriority w:val="1"/>
  </w:style>
  <w:style w:type="table" w:default="1" w:styleId="11">
    <w:name w:val="Normal Table"/>
    <w:unhideWhenUsed/>
    <w:uiPriority w:val="99"/>
    <w:tblPr>
      <w:tblCellMar>
        <w:top w:w="0" w:type="dxa"/>
        <w:left w:w="108" w:type="dxa"/>
        <w:bottom w:w="0" w:type="dxa"/>
        <w:right w:w="108" w:type="dxa"/>
      </w:tblCellMar>
    </w:tblPr>
  </w:style>
  <w:style w:type="paragraph" w:styleId="5">
    <w:name w:val="caption"/>
    <w:basedOn w:val="1"/>
    <w:next w:val="1"/>
    <w:qFormat/>
    <w:uiPriority w:val="0"/>
    <w:pPr>
      <w:suppressLineNumbers/>
      <w:spacing w:before="120" w:after="120"/>
    </w:pPr>
    <w:rPr>
      <w:i/>
      <w:iCs/>
      <w:sz w:val="24"/>
    </w:rPr>
  </w:style>
  <w:style w:type="paragraph" w:styleId="6">
    <w:name w:val="Body Text"/>
    <w:basedOn w:val="1"/>
    <w:qFormat/>
    <w:uiPriority w:val="0"/>
    <w:pPr>
      <w:spacing w:after="140" w:line="276" w:lineRule="auto"/>
    </w:pPr>
  </w:style>
  <w:style w:type="paragraph" w:styleId="7">
    <w:name w:val="footer"/>
    <w:basedOn w:val="1"/>
    <w:link w:val="14"/>
    <w:qFormat/>
    <w:uiPriority w:val="0"/>
    <w:pPr>
      <w:tabs>
        <w:tab w:val="center" w:pos="4153"/>
        <w:tab w:val="right" w:pos="8306"/>
      </w:tabs>
      <w:snapToGrid w:val="0"/>
      <w:jc w:val="left"/>
    </w:pPr>
    <w:rPr>
      <w:sz w:val="18"/>
      <w:szCs w:val="18"/>
    </w:rPr>
  </w:style>
  <w:style w:type="paragraph" w:styleId="8">
    <w:name w:val="header"/>
    <w:basedOn w:val="1"/>
    <w:link w:val="15"/>
    <w:qFormat/>
    <w:uiPriority w:val="0"/>
    <w:pPr>
      <w:tabs>
        <w:tab w:val="center" w:pos="4153"/>
        <w:tab w:val="right" w:pos="8306"/>
      </w:tabs>
      <w:snapToGrid w:val="0"/>
      <w:jc w:val="center"/>
    </w:pPr>
    <w:rPr>
      <w:sz w:val="18"/>
      <w:szCs w:val="18"/>
    </w:rPr>
  </w:style>
  <w:style w:type="paragraph" w:styleId="9">
    <w:name w:val="List"/>
    <w:basedOn w:val="6"/>
    <w:qFormat/>
    <w:uiPriority w:val="0"/>
  </w:style>
  <w:style w:type="paragraph" w:styleId="10">
    <w:name w:val="Normal (Web)"/>
    <w:basedOn w:val="1"/>
    <w:qFormat/>
    <w:uiPriority w:val="99"/>
    <w:pPr>
      <w:spacing w:beforeAutospacing="1" w:afterAutospacing="1"/>
    </w:pPr>
    <w:rPr>
      <w:rFonts w:ascii="等线" w:hAnsi="等线" w:eastAsia="等线" w:cs="Times New Roman"/>
      <w:sz w:val="24"/>
      <w:szCs w:val="21"/>
    </w:rPr>
  </w:style>
  <w:style w:type="character" w:styleId="13">
    <w:name w:val="Strong"/>
    <w:basedOn w:val="12"/>
    <w:qFormat/>
    <w:uiPriority w:val="22"/>
    <w:rPr>
      <w:b/>
    </w:rPr>
  </w:style>
  <w:style w:type="character" w:customStyle="1" w:styleId="14">
    <w:name w:val="页脚 字符"/>
    <w:basedOn w:val="12"/>
    <w:link w:val="7"/>
    <w:qFormat/>
    <w:uiPriority w:val="0"/>
    <w:rPr>
      <w:rFonts w:eastAsia="Noto Sans CJK SC" w:cs="Noto Sans CJK SC" w:asciiTheme="minorHAnsi" w:hAnsiTheme="minorHAnsi"/>
      <w:kern w:val="2"/>
      <w:sz w:val="18"/>
      <w:szCs w:val="18"/>
    </w:rPr>
  </w:style>
  <w:style w:type="character" w:customStyle="1" w:styleId="15">
    <w:name w:val="页眉 字符"/>
    <w:basedOn w:val="12"/>
    <w:link w:val="8"/>
    <w:qFormat/>
    <w:uiPriority w:val="0"/>
    <w:rPr>
      <w:rFonts w:eastAsia="Noto Sans CJK SC" w:cs="Noto Sans CJK SC" w:asciiTheme="minorHAnsi" w:hAnsiTheme="minorHAnsi"/>
      <w:kern w:val="2"/>
      <w:sz w:val="18"/>
      <w:szCs w:val="18"/>
    </w:rPr>
  </w:style>
  <w:style w:type="character" w:customStyle="1" w:styleId="16">
    <w:name w:val="标题 1 字符"/>
    <w:basedOn w:val="12"/>
    <w:link w:val="2"/>
    <w:qFormat/>
    <w:uiPriority w:val="0"/>
    <w:rPr>
      <w:rFonts w:eastAsia="Noto Sans CJK SC" w:cs="Noto Sans CJK SC" w:asciiTheme="minorHAnsi" w:hAnsiTheme="minorHAnsi"/>
      <w:b/>
      <w:kern w:val="2"/>
      <w:sz w:val="44"/>
      <w:szCs w:val="24"/>
    </w:rPr>
  </w:style>
  <w:style w:type="paragraph" w:customStyle="1" w:styleId="17">
    <w:name w:val="Heading"/>
    <w:basedOn w:val="1"/>
    <w:next w:val="6"/>
    <w:qFormat/>
    <w:uiPriority w:val="0"/>
    <w:pPr>
      <w:keepNext/>
      <w:spacing w:before="240" w:after="120"/>
    </w:pPr>
    <w:rPr>
      <w:rFonts w:ascii="Noto Sans CJK SC" w:hAnsi="Noto Sans CJK SC" w:eastAsia="Noto Sans CJK SC"/>
      <w:sz w:val="28"/>
      <w:szCs w:val="28"/>
    </w:rPr>
  </w:style>
  <w:style w:type="paragraph" w:customStyle="1" w:styleId="18">
    <w:name w:val="Index"/>
    <w:basedOn w:val="1"/>
    <w:qFormat/>
    <w:uiPriority w:val="0"/>
    <w:pPr>
      <w:suppressLineNumbers/>
    </w:pPr>
  </w:style>
  <w:style w:type="paragraph" w:customStyle="1" w:styleId="19">
    <w:name w:val="Header and Footer"/>
    <w:basedOn w:val="1"/>
    <w:qFormat/>
    <w:uiPriority w:val="0"/>
  </w:style>
  <w:style w:type="paragraph" w:customStyle="1" w:styleId="20">
    <w:name w:val="List Paragraph"/>
    <w:basedOn w:val="1"/>
    <w:unhideWhenUsed/>
    <w:qFormat/>
    <w:uiPriority w:val="99"/>
    <w:pPr>
      <w:numPr>
        <w:ilvl w:val="0"/>
        <w:numId w:val="1"/>
      </w:numPr>
    </w:pPr>
  </w:style>
  <w:style w:type="paragraph" w:customStyle="1" w:styleId="21">
    <w:name w:val="正文_0_0"/>
    <w:qFormat/>
    <w:uiPriority w:val="0"/>
    <w:pPr>
      <w:widowControl w:val="0"/>
      <w:suppressAutoHyphens/>
      <w:snapToGrid w:val="0"/>
      <w:ind w:left="420" w:hanging="420"/>
      <w:jc w:val="both"/>
    </w:pPr>
    <w:rPr>
      <w:rFonts w:ascii="Calibri" w:hAnsi="Calibri" w:eastAsia="宋体" w:cs="Times New Roman"/>
      <w:bCs/>
      <w:color w:val="000000" w:themeColor="text1"/>
      <w:kern w:val="2"/>
      <w:sz w:val="21"/>
      <w:szCs w:val="22"/>
      <w:lang w:val="en-US" w:eastAsia="zh-CN" w:bidi="ar-SA"/>
      <w14:textFill>
        <w14:solidFill>
          <w14:schemeClr w14:val="tx1"/>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117</Pages>
  <Words>2606</Words>
  <Characters>2902</Characters>
  <Lines>3037</Lines>
  <Paragraphs>5031</Paragraphs>
  <TotalTime>1073</TotalTime>
  <ScaleCrop>false</ScaleCrop>
  <LinksUpToDate>false</LinksUpToDate>
  <CharactersWithSpaces>3019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2026-03-21T00:20:00Z</dcterms:created>
  <dc:creator>朱轩</dc:creator>
  <cp:lastModifiedBy>王荏宇</cp:lastModifiedBy>
  <dcterms:modified xsi:type="dcterms:W3CDTF">2026-03-31T09:01:31Z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7A45251930B741FDAD6E943300D7551B_13</vt:lpwstr>
  </property>
  <property fmtid="{D5CDD505-2E9C-101B-9397-08002B2CF9AE}" pid="3" name="KSOProductBuildVer">
    <vt:lpwstr>2052-12.1.0.25225</vt:lpwstr>
  </property>
  <property fmtid="{D5CDD505-2E9C-101B-9397-08002B2CF9AE}" pid="4" name="KSOTemplateDocerSaveRecord">
    <vt:lpwstr>eyJoZGlkIjoiNGE5ZDQwMzEyMmIwNzFjOGQ0ZGVjYjczOTFiYWIzNTgiLCJ1c2VySWQiOiI4NzExNjM0NjkifQ==</vt:lpwstr>
  </property>
</Properties>
</file>